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60ADA" w14:textId="7D83B5F0" w:rsidR="00D14698" w:rsidRPr="00A370A4" w:rsidRDefault="00000000" w:rsidP="00A370A4">
      <w:pPr>
        <w:pStyle w:val="Heading1"/>
        <w:numPr>
          <w:ilvl w:val="1"/>
          <w:numId w:val="15"/>
        </w:numPr>
        <w:spacing w:line="360" w:lineRule="auto"/>
        <w:rPr>
          <w:rFonts w:cs="Times New Roman"/>
          <w:sz w:val="28"/>
          <w:szCs w:val="28"/>
        </w:rPr>
      </w:pPr>
      <w:r w:rsidRPr="00A370A4">
        <w:rPr>
          <w:rFonts w:cs="Times New Roman"/>
          <w:bCs/>
          <w:color w:val="000000"/>
          <w:sz w:val="28"/>
          <w:szCs w:val="28"/>
        </w:rPr>
        <w:t>Sự cần thiết của đề tài</w:t>
      </w:r>
    </w:p>
    <w:p w14:paraId="411A4D27" w14:textId="77777777" w:rsidR="00A370A4" w:rsidRDefault="00A370A4" w:rsidP="00A370A4">
      <w:pPr>
        <w:pStyle w:val="ListParagraph"/>
        <w:numPr>
          <w:ilvl w:val="0"/>
          <w:numId w:val="14"/>
        </w:numPr>
        <w:spacing w:line="360" w:lineRule="auto"/>
        <w:ind w:left="360" w:firstLine="0"/>
        <w:jc w:val="both"/>
        <w:rPr>
          <w:rFonts w:ascii="Times New Roman" w:hAnsi="Times New Roman" w:cs="Times New Roman"/>
          <w:sz w:val="28"/>
          <w:szCs w:val="28"/>
        </w:rPr>
      </w:pPr>
      <w:r w:rsidRPr="00A370A4">
        <w:rPr>
          <w:rFonts w:ascii="Times New Roman" w:hAnsi="Times New Roman" w:cs="Times New Roman"/>
          <w:sz w:val="28"/>
          <w:szCs w:val="28"/>
        </w:rPr>
        <w:t>Xã hội ngày càng phát triển nhanh chóng, điều này đồng điệu với sự tiến bộ không ngừng của các ngành khoa học kỹ thuật, đặc biệt là ngành Công nghệ thông tin. Trong ngành giáo dục, việc áp dụng Công nghệ thông tin được xem là một trong những yếu tố quan trọng đối với sự cải thiện và phát triển giáo dục.</w:t>
      </w:r>
    </w:p>
    <w:p w14:paraId="4DDEBE31" w14:textId="173E0389" w:rsidR="00A370A4" w:rsidRPr="00A370A4" w:rsidRDefault="00A370A4" w:rsidP="00A370A4">
      <w:pPr>
        <w:pStyle w:val="ListParagraph"/>
        <w:numPr>
          <w:ilvl w:val="0"/>
          <w:numId w:val="14"/>
        </w:numPr>
        <w:spacing w:line="360" w:lineRule="auto"/>
        <w:ind w:left="360" w:firstLine="0"/>
        <w:jc w:val="both"/>
        <w:rPr>
          <w:rFonts w:ascii="Times New Roman" w:hAnsi="Times New Roman" w:cs="Times New Roman"/>
          <w:sz w:val="28"/>
          <w:szCs w:val="28"/>
        </w:rPr>
      </w:pPr>
      <w:r w:rsidRPr="00A370A4">
        <w:rPr>
          <w:rFonts w:ascii="Times New Roman" w:hAnsi="Times New Roman" w:cs="Times New Roman"/>
          <w:sz w:val="28"/>
          <w:szCs w:val="28"/>
        </w:rPr>
        <w:t>Tuy nhiên, thực tế cho thấy vẫn tồn tại nhiều hạn chế trong việc quản lý và tổ chức các kỳ thi. Các vấn đề như gian lận trong quá trình thi, khó khăn trong quản lý lịch thi và phòng thi – đòi hỏi sự đầu tư lớn về cả công sức và thời gian, cũng như các hình thức tổ chức thi truyền thống tạo ra rủi ro về an toàn dữ liệu và bảo mật đề thi. Ngoài ra, cách tổ chức này còn tạo ra sự bất tiện và thiếu linh hoạt cho cả công tác tổ chức và thí sinh dự thi. Hơn nữa, việc tìm kiếm, thống kê, và đưa ra phản hồi về kết quả còn gặp phải nhiều khó khăn và chậm trễ, làm giảm hiệu quả trong công tác quản lý.</w:t>
      </w:r>
    </w:p>
    <w:p w14:paraId="75333FA7" w14:textId="77777777" w:rsidR="00A370A4" w:rsidRPr="00A370A4" w:rsidRDefault="00A370A4" w:rsidP="00A370A4">
      <w:pPr>
        <w:pStyle w:val="ListParagraph"/>
        <w:numPr>
          <w:ilvl w:val="0"/>
          <w:numId w:val="14"/>
        </w:numPr>
        <w:spacing w:line="360" w:lineRule="auto"/>
        <w:ind w:left="360" w:firstLine="0"/>
        <w:jc w:val="both"/>
        <w:rPr>
          <w:rFonts w:ascii="Times New Roman" w:hAnsi="Times New Roman" w:cs="Times New Roman"/>
          <w:sz w:val="28"/>
          <w:szCs w:val="28"/>
        </w:rPr>
      </w:pPr>
      <w:r w:rsidRPr="00A370A4">
        <w:rPr>
          <w:rFonts w:ascii="Times New Roman" w:hAnsi="Times New Roman" w:cs="Times New Roman"/>
          <w:sz w:val="28"/>
          <w:szCs w:val="28"/>
        </w:rPr>
        <w:t>Đồng thời, nhu cầu ngày càng cao về tính minh bạch và công bằng trong các kỳ thi đòi hỏi sự cải thiện liên tục của quy trình quản lý giáo dục. Mặc dù đã có sự hiện diện của các ứng dụng và hệ thống máy tính hỗ trợ thay đổi hình thức thi, tuy nhiên, chúng vẫn chưa đáp ứng đầy đủ những yêu cầu và mong muốn ngày càng lớn về hiệu suất và an toàn bởi cơ sở vật chất chưa đảm bảo (kết nối Internet không ổn định; máy móc và thiết bị lỗi thời, chưa đồng bộ…), hệ thống chưa đáp ứng được nhu cầu thực tiễn khi gặp phải các sự cố bất ngờ: từ việc gặp sự cố với hệ thống đến việc mất kết nối giữa quá trình làm bài, có thể làm mất công bằng và độ chính xác của kết quả; hệ thống không phản hồi khi có số lượng lớn thí sinh tham gia cùng một kỳ thi; chưa có  khả năng liên kết và đồng bộ giữa các hệ thống quản lý…</w:t>
      </w:r>
    </w:p>
    <w:p w14:paraId="4F627DBB" w14:textId="107E4C86" w:rsidR="00A370A4" w:rsidRPr="00A370A4" w:rsidRDefault="00A370A4" w:rsidP="00A370A4">
      <w:pPr>
        <w:pStyle w:val="ListParagraph"/>
        <w:numPr>
          <w:ilvl w:val="0"/>
          <w:numId w:val="14"/>
        </w:numPr>
        <w:spacing w:line="360" w:lineRule="auto"/>
        <w:ind w:left="360" w:firstLine="0"/>
        <w:jc w:val="both"/>
        <w:rPr>
          <w:rFonts w:ascii="Times New Roman" w:hAnsi="Times New Roman" w:cs="Times New Roman"/>
          <w:b/>
          <w:sz w:val="28"/>
          <w:szCs w:val="28"/>
        </w:rPr>
      </w:pPr>
      <w:r w:rsidRPr="00A370A4">
        <w:rPr>
          <w:rFonts w:ascii="Times New Roman" w:hAnsi="Times New Roman" w:cs="Times New Roman"/>
          <w:sz w:val="28"/>
          <w:szCs w:val="28"/>
        </w:rPr>
        <w:t xml:space="preserve">Đối mặt với thực tế này, việc tích hợp các giải pháp công nghệ mới, chẳng hạn như hệ thống chống gian lận sáng tạo, quản lý lịch thi tự động, và </w:t>
      </w:r>
      <w:r w:rsidRPr="00A370A4">
        <w:rPr>
          <w:rFonts w:ascii="Times New Roman" w:hAnsi="Times New Roman" w:cs="Times New Roman"/>
          <w:sz w:val="28"/>
          <w:szCs w:val="28"/>
        </w:rPr>
        <w:lastRenderedPageBreak/>
        <w:t>các phương tiện an toàn dữ liệu tiên tiến, trở nên quan trọng hơn bao giờ hết. Sự kết hợp này không chỉ giúp tối ưu hóa quá trình quản lý mà còn đảm bảo tính chính xác và công bằng trong việc đánh giá kết quả của thí sinh, cũng như tạo điều kiện thuận lợi cho việc thống kê và phản hồi kết quả một cách hiệu quả</w:t>
      </w:r>
      <w:r w:rsidRPr="00A370A4">
        <w:rPr>
          <w:rFonts w:ascii="Times New Roman" w:hAnsi="Times New Roman" w:cs="Times New Roman"/>
          <w:b/>
          <w:sz w:val="28"/>
          <w:szCs w:val="28"/>
        </w:rPr>
        <w:t>.</w:t>
      </w:r>
    </w:p>
    <w:p w14:paraId="2062E67A" w14:textId="52E251A1" w:rsidR="00D14698" w:rsidRPr="00A370A4" w:rsidRDefault="00000000" w:rsidP="00A370A4">
      <w:pPr>
        <w:pStyle w:val="Heading1"/>
        <w:spacing w:line="360" w:lineRule="auto"/>
        <w:rPr>
          <w:rFonts w:cs="Times New Roman"/>
          <w:bCs/>
          <w:color w:val="000000"/>
          <w:sz w:val="28"/>
          <w:szCs w:val="28"/>
        </w:rPr>
      </w:pPr>
      <w:r w:rsidRPr="00A370A4">
        <w:rPr>
          <w:rFonts w:cs="Times New Roman"/>
          <w:bCs/>
          <w:color w:val="000000"/>
          <w:sz w:val="28"/>
          <w:szCs w:val="28"/>
        </w:rPr>
        <w:t>1.2 Mục tiêu của đề tài</w:t>
      </w:r>
    </w:p>
    <w:p w14:paraId="0D30A2E7" w14:textId="77777777" w:rsidR="00D14698" w:rsidRPr="00A370A4" w:rsidRDefault="00000000" w:rsidP="00A370A4">
      <w:pPr>
        <w:pStyle w:val="Heading2"/>
        <w:spacing w:line="360" w:lineRule="auto"/>
        <w:rPr>
          <w:rFonts w:ascii="Times New Roman" w:hAnsi="Times New Roman" w:cs="Times New Roman"/>
          <w:sz w:val="28"/>
          <w:szCs w:val="28"/>
        </w:rPr>
      </w:pPr>
      <w:r w:rsidRPr="00A370A4">
        <w:rPr>
          <w:rFonts w:ascii="Times New Roman" w:hAnsi="Times New Roman" w:cs="Times New Roman"/>
          <w:sz w:val="28"/>
          <w:szCs w:val="28"/>
        </w:rPr>
        <w:t>1.2.1 Chức năng quản lý danh mục</w:t>
      </w:r>
    </w:p>
    <w:p w14:paraId="1DE628F6" w14:textId="77777777" w:rsidR="00D14698" w:rsidRPr="00A370A4" w:rsidRDefault="00000000" w:rsidP="00A370A4">
      <w:pPr>
        <w:numPr>
          <w:ilvl w:val="0"/>
          <w:numId w:val="2"/>
        </w:numPr>
        <w:tabs>
          <w:tab w:val="clear" w:pos="420"/>
        </w:tabs>
        <w:spacing w:line="360" w:lineRule="auto"/>
        <w:ind w:left="0" w:firstLineChars="158" w:firstLine="442"/>
        <w:jc w:val="both"/>
        <w:rPr>
          <w:rFonts w:ascii="Times New Roman" w:hAnsi="Times New Roman" w:cs="Times New Roman"/>
          <w:sz w:val="28"/>
          <w:szCs w:val="28"/>
        </w:rPr>
      </w:pPr>
      <w:r w:rsidRPr="00A370A4">
        <w:rPr>
          <w:rFonts w:ascii="Times New Roman" w:hAnsi="Times New Roman" w:cs="Times New Roman"/>
          <w:sz w:val="28"/>
          <w:szCs w:val="28"/>
        </w:rPr>
        <w:t xml:space="preserve">Chức năng này tương ứng với nghiệp vụ soạn câu hỏi, cho phép cập nhật các nội dung về môn thi, câu hỏi, khoa, lớp của sinh viên. </w:t>
      </w:r>
    </w:p>
    <w:p w14:paraId="21BE2792" w14:textId="77777777" w:rsidR="00D14698" w:rsidRPr="00A370A4" w:rsidRDefault="00000000" w:rsidP="00A370A4">
      <w:pPr>
        <w:numPr>
          <w:ilvl w:val="0"/>
          <w:numId w:val="2"/>
        </w:numPr>
        <w:spacing w:line="360" w:lineRule="auto"/>
        <w:ind w:leftChars="100" w:left="200" w:firstLineChars="75" w:firstLine="210"/>
        <w:jc w:val="both"/>
        <w:rPr>
          <w:rFonts w:ascii="Times New Roman" w:hAnsi="Times New Roman" w:cs="Times New Roman"/>
          <w:sz w:val="28"/>
          <w:szCs w:val="28"/>
        </w:rPr>
      </w:pPr>
      <w:r w:rsidRPr="00A370A4">
        <w:rPr>
          <w:rFonts w:ascii="Times New Roman" w:hAnsi="Times New Roman" w:cs="Times New Roman"/>
          <w:sz w:val="28"/>
          <w:szCs w:val="28"/>
        </w:rPr>
        <w:t>Nó cho phép quản lý các nội dung trên với các thao tác thêm, sửa, xoá.</w:t>
      </w:r>
    </w:p>
    <w:p w14:paraId="1700BEBB" w14:textId="77777777" w:rsidR="00D14698" w:rsidRPr="00A370A4" w:rsidRDefault="00000000" w:rsidP="00A370A4">
      <w:pPr>
        <w:pStyle w:val="Heading2"/>
        <w:spacing w:line="360" w:lineRule="auto"/>
        <w:rPr>
          <w:rFonts w:ascii="Times New Roman" w:hAnsi="Times New Roman" w:cs="Times New Roman"/>
          <w:sz w:val="28"/>
          <w:szCs w:val="28"/>
        </w:rPr>
      </w:pPr>
      <w:r w:rsidRPr="00A370A4">
        <w:rPr>
          <w:rFonts w:ascii="Times New Roman" w:hAnsi="Times New Roman" w:cs="Times New Roman"/>
          <w:sz w:val="28"/>
          <w:szCs w:val="28"/>
        </w:rPr>
        <w:t>1.2.2 Chức năng quản lý đề thi</w:t>
      </w:r>
    </w:p>
    <w:p w14:paraId="12A1CDFC" w14:textId="77777777" w:rsidR="00D14698" w:rsidRPr="00A370A4" w:rsidRDefault="00000000" w:rsidP="00A370A4">
      <w:pPr>
        <w:numPr>
          <w:ilvl w:val="0"/>
          <w:numId w:val="3"/>
        </w:numPr>
        <w:tabs>
          <w:tab w:val="clear" w:pos="420"/>
        </w:tabs>
        <w:spacing w:line="360" w:lineRule="auto"/>
        <w:ind w:left="0" w:firstLineChars="166" w:firstLine="465"/>
        <w:jc w:val="both"/>
        <w:rPr>
          <w:rFonts w:ascii="Times New Roman" w:hAnsi="Times New Roman" w:cs="Times New Roman"/>
          <w:sz w:val="28"/>
          <w:szCs w:val="28"/>
        </w:rPr>
      </w:pPr>
      <w:r w:rsidRPr="00A370A4">
        <w:rPr>
          <w:rFonts w:ascii="Times New Roman" w:hAnsi="Times New Roman" w:cs="Times New Roman"/>
          <w:sz w:val="28"/>
          <w:szCs w:val="28"/>
        </w:rPr>
        <w:t xml:space="preserve">Làm việc với các câu hỏi đã hoàn chỉnh. Nó cho phép đưa ra một quy tắc ra đề nhất định. </w:t>
      </w:r>
    </w:p>
    <w:p w14:paraId="646807A9" w14:textId="77777777" w:rsidR="00D14698" w:rsidRPr="00A370A4" w:rsidRDefault="00000000" w:rsidP="00A370A4">
      <w:pPr>
        <w:numPr>
          <w:ilvl w:val="0"/>
          <w:numId w:val="3"/>
        </w:numPr>
        <w:tabs>
          <w:tab w:val="clear" w:pos="420"/>
        </w:tabs>
        <w:spacing w:line="360" w:lineRule="auto"/>
        <w:ind w:left="0" w:firstLineChars="166" w:firstLine="465"/>
        <w:jc w:val="both"/>
        <w:rPr>
          <w:rFonts w:ascii="Times New Roman" w:hAnsi="Times New Roman" w:cs="Times New Roman"/>
          <w:sz w:val="28"/>
          <w:szCs w:val="28"/>
        </w:rPr>
      </w:pPr>
      <w:r w:rsidRPr="00A370A4">
        <w:rPr>
          <w:rFonts w:ascii="Times New Roman" w:hAnsi="Times New Roman" w:cs="Times New Roman"/>
          <w:sz w:val="28"/>
          <w:szCs w:val="28"/>
        </w:rPr>
        <w:t>Chức năng này tương ứng với nghiệp vụ tạo đề thi của phòng đào tạo. Chức năng này sẽ tạo ra một số lượng đề theo quy tắc nào đó.</w:t>
      </w:r>
    </w:p>
    <w:p w14:paraId="05FACF0E" w14:textId="77777777" w:rsidR="00D14698" w:rsidRPr="00A370A4" w:rsidRDefault="00000000" w:rsidP="00A370A4">
      <w:pPr>
        <w:pStyle w:val="Heading2"/>
        <w:spacing w:line="360" w:lineRule="auto"/>
        <w:rPr>
          <w:rFonts w:ascii="Times New Roman" w:hAnsi="Times New Roman" w:cs="Times New Roman"/>
          <w:sz w:val="28"/>
          <w:szCs w:val="28"/>
        </w:rPr>
      </w:pPr>
      <w:r w:rsidRPr="00A370A4">
        <w:rPr>
          <w:rFonts w:ascii="Times New Roman" w:hAnsi="Times New Roman" w:cs="Times New Roman"/>
          <w:sz w:val="28"/>
          <w:szCs w:val="28"/>
        </w:rPr>
        <w:t>1.2.3 Chức năng tổ chức thi</w:t>
      </w:r>
    </w:p>
    <w:p w14:paraId="01E5F00E" w14:textId="77777777" w:rsidR="00D14698" w:rsidRPr="00A370A4" w:rsidRDefault="00000000" w:rsidP="00A370A4">
      <w:pPr>
        <w:numPr>
          <w:ilvl w:val="0"/>
          <w:numId w:val="4"/>
        </w:numPr>
        <w:tabs>
          <w:tab w:val="clear" w:pos="420"/>
        </w:tabs>
        <w:spacing w:line="360" w:lineRule="auto"/>
        <w:ind w:left="18" w:firstLine="382"/>
        <w:jc w:val="both"/>
        <w:rPr>
          <w:rFonts w:ascii="Times New Roman" w:hAnsi="Times New Roman" w:cs="Times New Roman"/>
          <w:sz w:val="28"/>
          <w:szCs w:val="28"/>
        </w:rPr>
      </w:pPr>
      <w:r w:rsidRPr="00A370A4">
        <w:rPr>
          <w:rFonts w:ascii="Times New Roman" w:hAnsi="Times New Roman" w:cs="Times New Roman"/>
          <w:sz w:val="28"/>
          <w:szCs w:val="28"/>
        </w:rPr>
        <w:t xml:space="preserve">Tương ứng với nghiệp vụ tổ chức thi </w:t>
      </w:r>
    </w:p>
    <w:p w14:paraId="6D3703C1" w14:textId="77777777" w:rsidR="00D14698" w:rsidRPr="00A370A4" w:rsidRDefault="00000000" w:rsidP="00A370A4">
      <w:pPr>
        <w:numPr>
          <w:ilvl w:val="0"/>
          <w:numId w:val="4"/>
        </w:numPr>
        <w:tabs>
          <w:tab w:val="clear" w:pos="420"/>
        </w:tabs>
        <w:spacing w:line="360" w:lineRule="auto"/>
        <w:ind w:left="18" w:firstLine="382"/>
        <w:jc w:val="both"/>
        <w:rPr>
          <w:rFonts w:ascii="Times New Roman" w:hAnsi="Times New Roman" w:cs="Times New Roman"/>
          <w:sz w:val="28"/>
          <w:szCs w:val="28"/>
        </w:rPr>
      </w:pPr>
      <w:r w:rsidRPr="00A370A4">
        <w:rPr>
          <w:rFonts w:ascii="Times New Roman" w:hAnsi="Times New Roman" w:cs="Times New Roman"/>
          <w:sz w:val="28"/>
          <w:szCs w:val="28"/>
        </w:rPr>
        <w:t xml:space="preserve">Tiến hành phát hành đề thi để cho sinh viên thi ở bước tiếp theo </w:t>
      </w:r>
    </w:p>
    <w:p w14:paraId="7297E592" w14:textId="77777777" w:rsidR="00D14698" w:rsidRPr="00A370A4" w:rsidRDefault="00000000" w:rsidP="00A370A4">
      <w:pPr>
        <w:numPr>
          <w:ilvl w:val="0"/>
          <w:numId w:val="4"/>
        </w:numPr>
        <w:tabs>
          <w:tab w:val="clear" w:pos="420"/>
        </w:tabs>
        <w:spacing w:line="360" w:lineRule="auto"/>
        <w:ind w:left="18" w:firstLine="382"/>
        <w:jc w:val="both"/>
        <w:rPr>
          <w:rFonts w:ascii="Times New Roman" w:hAnsi="Times New Roman" w:cs="Times New Roman"/>
          <w:sz w:val="28"/>
          <w:szCs w:val="28"/>
        </w:rPr>
      </w:pPr>
      <w:r w:rsidRPr="00A370A4">
        <w:rPr>
          <w:rFonts w:ascii="Times New Roman" w:hAnsi="Times New Roman" w:cs="Times New Roman"/>
          <w:sz w:val="28"/>
          <w:szCs w:val="28"/>
        </w:rPr>
        <w:t>Lên danh sách sinh viên và đề thi đưa ra được từng bài thi đầy đủ</w:t>
      </w:r>
    </w:p>
    <w:p w14:paraId="484EF685" w14:textId="77777777" w:rsidR="00D14698" w:rsidRPr="00A370A4" w:rsidRDefault="00000000" w:rsidP="00A370A4">
      <w:pPr>
        <w:pStyle w:val="Heading2"/>
        <w:spacing w:line="360" w:lineRule="auto"/>
        <w:rPr>
          <w:rFonts w:ascii="Times New Roman" w:hAnsi="Times New Roman" w:cs="Times New Roman"/>
          <w:sz w:val="28"/>
          <w:szCs w:val="28"/>
        </w:rPr>
      </w:pPr>
      <w:r w:rsidRPr="00A370A4">
        <w:rPr>
          <w:rFonts w:ascii="Times New Roman" w:hAnsi="Times New Roman" w:cs="Times New Roman"/>
          <w:sz w:val="28"/>
          <w:szCs w:val="28"/>
        </w:rPr>
        <w:t>1.2.4 Chức năng thi</w:t>
      </w:r>
    </w:p>
    <w:p w14:paraId="18541620" w14:textId="77777777" w:rsidR="00D14698" w:rsidRPr="00A370A4" w:rsidRDefault="00000000" w:rsidP="00A370A4">
      <w:pPr>
        <w:numPr>
          <w:ilvl w:val="0"/>
          <w:numId w:val="5"/>
        </w:numPr>
        <w:tabs>
          <w:tab w:val="clear" w:pos="420"/>
          <w:tab w:val="left" w:pos="0"/>
        </w:tabs>
        <w:spacing w:line="360" w:lineRule="auto"/>
        <w:ind w:left="18" w:firstLine="382"/>
        <w:jc w:val="both"/>
        <w:rPr>
          <w:rFonts w:ascii="Times New Roman" w:hAnsi="Times New Roman" w:cs="Times New Roman"/>
          <w:sz w:val="28"/>
          <w:szCs w:val="28"/>
        </w:rPr>
      </w:pPr>
      <w:r w:rsidRPr="00A370A4">
        <w:rPr>
          <w:rFonts w:ascii="Times New Roman" w:hAnsi="Times New Roman" w:cs="Times New Roman"/>
          <w:sz w:val="28"/>
          <w:szCs w:val="28"/>
        </w:rPr>
        <w:t xml:space="preserve">Chức năng này tương ứng với nghiệp vụ làm bài thi của sinh viên. </w:t>
      </w:r>
    </w:p>
    <w:p w14:paraId="6CE179E0" w14:textId="77777777" w:rsidR="00D14698" w:rsidRPr="00A370A4" w:rsidRDefault="00000000" w:rsidP="00A370A4">
      <w:pPr>
        <w:numPr>
          <w:ilvl w:val="0"/>
          <w:numId w:val="5"/>
        </w:numPr>
        <w:tabs>
          <w:tab w:val="clear" w:pos="420"/>
          <w:tab w:val="left" w:pos="0"/>
        </w:tabs>
        <w:spacing w:line="360" w:lineRule="auto"/>
        <w:ind w:left="18" w:firstLine="382"/>
        <w:jc w:val="both"/>
        <w:rPr>
          <w:rFonts w:ascii="Times New Roman" w:hAnsi="Times New Roman" w:cs="Times New Roman"/>
          <w:sz w:val="28"/>
          <w:szCs w:val="28"/>
        </w:rPr>
      </w:pPr>
      <w:r w:rsidRPr="00A370A4">
        <w:rPr>
          <w:rFonts w:ascii="Times New Roman" w:hAnsi="Times New Roman" w:cs="Times New Roman"/>
          <w:sz w:val="28"/>
          <w:szCs w:val="28"/>
        </w:rPr>
        <w:lastRenderedPageBreak/>
        <w:t xml:space="preserve">Cho phép sinh viên thi trong một khoảng thời gian nào đó tương ứng với môn. </w:t>
      </w:r>
    </w:p>
    <w:p w14:paraId="210D85AE" w14:textId="77777777" w:rsidR="00D14698" w:rsidRPr="00A370A4" w:rsidRDefault="00000000" w:rsidP="00A370A4">
      <w:pPr>
        <w:numPr>
          <w:ilvl w:val="0"/>
          <w:numId w:val="5"/>
        </w:numPr>
        <w:tabs>
          <w:tab w:val="clear" w:pos="420"/>
          <w:tab w:val="left" w:pos="0"/>
        </w:tabs>
        <w:spacing w:line="360" w:lineRule="auto"/>
        <w:ind w:left="18" w:firstLine="382"/>
        <w:jc w:val="both"/>
        <w:rPr>
          <w:rFonts w:ascii="Times New Roman" w:hAnsi="Times New Roman" w:cs="Times New Roman"/>
          <w:i/>
          <w:iCs/>
          <w:sz w:val="28"/>
          <w:szCs w:val="28"/>
        </w:rPr>
      </w:pPr>
      <w:r w:rsidRPr="00A370A4">
        <w:rPr>
          <w:rFonts w:ascii="Times New Roman" w:hAnsi="Times New Roman" w:cs="Times New Roman"/>
          <w:sz w:val="28"/>
          <w:szCs w:val="28"/>
        </w:rPr>
        <w:t>Chấm điểm bài thi của sinh viên một cách tự động.</w:t>
      </w:r>
    </w:p>
    <w:p w14:paraId="1ECE2F11" w14:textId="77777777" w:rsidR="00D14698" w:rsidRPr="00A370A4" w:rsidRDefault="00000000" w:rsidP="00A370A4">
      <w:pPr>
        <w:pStyle w:val="Heading2"/>
        <w:spacing w:line="360" w:lineRule="auto"/>
        <w:rPr>
          <w:rFonts w:ascii="Times New Roman" w:hAnsi="Times New Roman" w:cs="Times New Roman"/>
          <w:sz w:val="28"/>
          <w:szCs w:val="28"/>
        </w:rPr>
      </w:pPr>
      <w:r w:rsidRPr="00A370A4">
        <w:rPr>
          <w:rFonts w:ascii="Times New Roman" w:hAnsi="Times New Roman" w:cs="Times New Roman"/>
          <w:sz w:val="28"/>
          <w:szCs w:val="28"/>
        </w:rPr>
        <w:t>1.2.5 Chức năng tìm kiếm và thống kê</w:t>
      </w:r>
    </w:p>
    <w:p w14:paraId="66F06442" w14:textId="77777777" w:rsidR="00D14698" w:rsidRPr="00A370A4" w:rsidRDefault="00000000" w:rsidP="00A370A4">
      <w:pPr>
        <w:numPr>
          <w:ilvl w:val="0"/>
          <w:numId w:val="6"/>
        </w:numPr>
        <w:tabs>
          <w:tab w:val="clear" w:pos="420"/>
        </w:tabs>
        <w:spacing w:line="360" w:lineRule="auto"/>
        <w:ind w:left="18" w:firstLine="382"/>
        <w:rPr>
          <w:rFonts w:ascii="Times New Roman" w:hAnsi="Times New Roman" w:cs="Times New Roman"/>
          <w:sz w:val="28"/>
          <w:szCs w:val="28"/>
        </w:rPr>
      </w:pPr>
      <w:r w:rsidRPr="00A370A4">
        <w:rPr>
          <w:rFonts w:ascii="Times New Roman" w:hAnsi="Times New Roman" w:cs="Times New Roman"/>
          <w:sz w:val="28"/>
          <w:szCs w:val="28"/>
        </w:rPr>
        <w:t>Kết quả tìm kiếm, thống kê trả về cho người dùng.</w:t>
      </w:r>
    </w:p>
    <w:p w14:paraId="2F4323F3" w14:textId="77777777" w:rsidR="00D14698" w:rsidRPr="00A370A4" w:rsidRDefault="00000000" w:rsidP="00A370A4">
      <w:pPr>
        <w:pStyle w:val="Heading1"/>
        <w:spacing w:line="360" w:lineRule="auto"/>
        <w:rPr>
          <w:rFonts w:cs="Times New Roman"/>
          <w:sz w:val="28"/>
          <w:szCs w:val="28"/>
        </w:rPr>
      </w:pPr>
      <w:bookmarkStart w:id="0" w:name="__RefHeading___Toc2950_1992820591"/>
      <w:bookmarkEnd w:id="0"/>
      <w:r w:rsidRPr="00A370A4">
        <w:rPr>
          <w:rFonts w:cs="Times New Roman"/>
          <w:bCs/>
          <w:color w:val="000000"/>
          <w:sz w:val="28"/>
          <w:szCs w:val="28"/>
        </w:rPr>
        <w:t>1.3 Kết quả phải đạt</w:t>
      </w:r>
    </w:p>
    <w:p w14:paraId="3DC6F14D" w14:textId="77777777" w:rsidR="00D14698" w:rsidRPr="00A370A4" w:rsidRDefault="00000000" w:rsidP="00A370A4">
      <w:pPr>
        <w:pStyle w:val="LO-normal"/>
        <w:numPr>
          <w:ilvl w:val="0"/>
          <w:numId w:val="7"/>
        </w:numPr>
        <w:tabs>
          <w:tab w:val="clear" w:pos="420"/>
        </w:tabs>
        <w:spacing w:line="360" w:lineRule="auto"/>
        <w:ind w:left="18" w:firstLine="382"/>
        <w:jc w:val="both"/>
        <w:rPr>
          <w:rFonts w:ascii="Times New Roman" w:hAnsi="Times New Roman" w:cs="Times New Roman"/>
          <w:sz w:val="28"/>
          <w:szCs w:val="28"/>
        </w:rPr>
      </w:pPr>
      <w:r w:rsidRPr="00A370A4">
        <w:rPr>
          <w:rFonts w:ascii="Times New Roman" w:hAnsi="Times New Roman" w:cs="Times New Roman"/>
          <w:color w:val="000000"/>
          <w:sz w:val="28"/>
          <w:szCs w:val="28"/>
        </w:rPr>
        <w:t>Phân tích và thiết kế cơ sở dữ liệu.</w:t>
      </w:r>
    </w:p>
    <w:p w14:paraId="1423F084" w14:textId="77777777" w:rsidR="00D14698" w:rsidRPr="00A370A4" w:rsidRDefault="00000000" w:rsidP="00A370A4">
      <w:pPr>
        <w:pStyle w:val="LO-normal"/>
        <w:numPr>
          <w:ilvl w:val="0"/>
          <w:numId w:val="7"/>
        </w:numPr>
        <w:tabs>
          <w:tab w:val="clear" w:pos="420"/>
        </w:tabs>
        <w:spacing w:line="360" w:lineRule="auto"/>
        <w:ind w:left="18" w:firstLine="382"/>
        <w:jc w:val="both"/>
        <w:rPr>
          <w:rFonts w:ascii="Times New Roman" w:hAnsi="Times New Roman" w:cs="Times New Roman"/>
          <w:sz w:val="28"/>
          <w:szCs w:val="28"/>
        </w:rPr>
      </w:pPr>
      <w:r w:rsidRPr="00A370A4">
        <w:rPr>
          <w:rFonts w:ascii="Times New Roman" w:hAnsi="Times New Roman" w:cs="Times New Roman"/>
          <w:color w:val="000000"/>
          <w:sz w:val="28"/>
          <w:szCs w:val="28"/>
        </w:rPr>
        <w:t>Thiết kế giao diện người dùng.</w:t>
      </w:r>
    </w:p>
    <w:p w14:paraId="41CEADC0" w14:textId="77777777" w:rsidR="00D14698" w:rsidRPr="00A370A4" w:rsidRDefault="00000000" w:rsidP="00A370A4">
      <w:pPr>
        <w:pStyle w:val="LO-normal"/>
        <w:numPr>
          <w:ilvl w:val="0"/>
          <w:numId w:val="7"/>
        </w:numPr>
        <w:tabs>
          <w:tab w:val="clear" w:pos="420"/>
        </w:tabs>
        <w:spacing w:line="360" w:lineRule="auto"/>
        <w:ind w:left="18" w:firstLine="382"/>
        <w:jc w:val="both"/>
        <w:rPr>
          <w:rFonts w:ascii="Times New Roman" w:hAnsi="Times New Roman" w:cs="Times New Roman"/>
          <w:sz w:val="28"/>
          <w:szCs w:val="28"/>
        </w:rPr>
      </w:pPr>
      <w:r w:rsidRPr="00A370A4">
        <w:rPr>
          <w:rFonts w:ascii="Times New Roman" w:hAnsi="Times New Roman" w:cs="Times New Roman"/>
          <w:color w:val="000000"/>
          <w:sz w:val="28"/>
          <w:szCs w:val="28"/>
        </w:rPr>
        <w:t>Xây dựng các modules dành cho giáo viên: đăng ký, đăng nhập, soạn câu hỏi, tạo đề thi.</w:t>
      </w:r>
    </w:p>
    <w:p w14:paraId="30EC88A0" w14:textId="77777777" w:rsidR="00D14698" w:rsidRPr="00A370A4" w:rsidRDefault="00000000" w:rsidP="00A370A4">
      <w:pPr>
        <w:pStyle w:val="LO-normal"/>
        <w:numPr>
          <w:ilvl w:val="0"/>
          <w:numId w:val="7"/>
        </w:numPr>
        <w:tabs>
          <w:tab w:val="clear" w:pos="420"/>
        </w:tabs>
        <w:spacing w:line="360" w:lineRule="auto"/>
        <w:ind w:left="18" w:firstLine="382"/>
        <w:jc w:val="both"/>
        <w:rPr>
          <w:rFonts w:ascii="Times New Roman" w:hAnsi="Times New Roman" w:cs="Times New Roman"/>
          <w:sz w:val="28"/>
          <w:szCs w:val="28"/>
        </w:rPr>
      </w:pPr>
      <w:r w:rsidRPr="00A370A4">
        <w:rPr>
          <w:rFonts w:ascii="Times New Roman" w:hAnsi="Times New Roman" w:cs="Times New Roman"/>
          <w:color w:val="000000"/>
          <w:sz w:val="28"/>
          <w:szCs w:val="28"/>
        </w:rPr>
        <w:t>Xây dựng các modules dành cho sinh viên: đăng ký, đăng nhập, làm bài thi trắc nghiệm, xem điểm số, xem bảng xếp hạng.</w:t>
      </w:r>
    </w:p>
    <w:p w14:paraId="7D422ED9" w14:textId="77777777" w:rsidR="00D14698" w:rsidRPr="00A370A4" w:rsidRDefault="00000000" w:rsidP="00A370A4">
      <w:pPr>
        <w:pStyle w:val="LO-normal"/>
        <w:numPr>
          <w:ilvl w:val="0"/>
          <w:numId w:val="7"/>
        </w:numPr>
        <w:tabs>
          <w:tab w:val="clear" w:pos="420"/>
        </w:tabs>
        <w:spacing w:line="360" w:lineRule="auto"/>
        <w:ind w:left="18" w:firstLine="382"/>
        <w:jc w:val="both"/>
        <w:rPr>
          <w:rFonts w:ascii="Times New Roman" w:hAnsi="Times New Roman" w:cs="Times New Roman"/>
          <w:color w:val="000000"/>
          <w:sz w:val="28"/>
          <w:szCs w:val="28"/>
        </w:rPr>
      </w:pPr>
      <w:r w:rsidRPr="00A370A4">
        <w:rPr>
          <w:rFonts w:ascii="Times New Roman" w:hAnsi="Times New Roman" w:cs="Times New Roman"/>
          <w:color w:val="000000"/>
          <w:sz w:val="28"/>
          <w:szCs w:val="28"/>
        </w:rPr>
        <w:t xml:space="preserve">Xây dựng các modules dành cho quản trị viên: quản lý danh sách người dùng (giáo viên, sinh viên), quản lý danh sách câu hỏi, quản lý ca </w:t>
      </w:r>
      <w:bookmarkStart w:id="1" w:name="docs-internal-guid-d87d4b8e-7fff-3e91-90"/>
      <w:r w:rsidRPr="00A370A4">
        <w:rPr>
          <w:rFonts w:ascii="Times New Roman" w:hAnsi="Times New Roman" w:cs="Times New Roman"/>
          <w:color w:val="000000"/>
          <w:sz w:val="28"/>
          <w:szCs w:val="28"/>
        </w:rPr>
        <w:t>t</w:t>
      </w:r>
      <w:bookmarkEnd w:id="1"/>
      <w:r w:rsidRPr="00A370A4">
        <w:rPr>
          <w:rFonts w:ascii="Times New Roman" w:hAnsi="Times New Roman" w:cs="Times New Roman"/>
          <w:color w:val="000000"/>
          <w:sz w:val="28"/>
          <w:szCs w:val="28"/>
        </w:rPr>
        <w:t>hi.</w:t>
      </w:r>
    </w:p>
    <w:p w14:paraId="6F0C3B08" w14:textId="77777777" w:rsidR="00D14698" w:rsidRPr="00A370A4" w:rsidRDefault="00000000" w:rsidP="00A370A4">
      <w:pPr>
        <w:pStyle w:val="Heading1"/>
        <w:spacing w:line="360" w:lineRule="auto"/>
        <w:rPr>
          <w:rFonts w:cs="Times New Roman"/>
          <w:sz w:val="28"/>
          <w:szCs w:val="28"/>
          <w:lang w:val="en-US"/>
        </w:rPr>
      </w:pPr>
      <w:r w:rsidRPr="00A370A4">
        <w:rPr>
          <w:rFonts w:cs="Times New Roman"/>
          <w:sz w:val="28"/>
          <w:szCs w:val="28"/>
          <w:lang w:val="en-US"/>
        </w:rPr>
        <w:t>1.4 Ý nghĩa thực tiễn</w:t>
      </w:r>
    </w:p>
    <w:p w14:paraId="43419A04" w14:textId="77777777" w:rsidR="00D14698" w:rsidRPr="00A370A4" w:rsidRDefault="00000000" w:rsidP="00A370A4">
      <w:pPr>
        <w:suppressAutoHyphens/>
        <w:spacing w:line="360" w:lineRule="auto"/>
        <w:ind w:firstLine="360"/>
        <w:jc w:val="both"/>
        <w:rPr>
          <w:rFonts w:ascii="Times New Roman" w:hAnsi="Times New Roman" w:cs="Times New Roman"/>
          <w:sz w:val="28"/>
          <w:szCs w:val="28"/>
        </w:rPr>
      </w:pPr>
      <w:r w:rsidRPr="00A370A4">
        <w:rPr>
          <w:rFonts w:ascii="Times New Roman" w:eastAsia="Arial" w:hAnsi="Times New Roman" w:cs="Times New Roman"/>
          <w:color w:val="000000"/>
          <w:sz w:val="28"/>
          <w:szCs w:val="28"/>
          <w:lang w:val="vi-VN" w:bidi="hi-IN"/>
        </w:rPr>
        <w:t>Với việc áp dụng công nghệ thông tin vào hình thức thi trắc nghiệm đã giúp giải quyết   các vấn đề như t</w:t>
      </w:r>
      <w:r w:rsidRPr="00A370A4">
        <w:rPr>
          <w:rStyle w:val="StrongEmphasis"/>
          <w:rFonts w:ascii="Times New Roman" w:eastAsia="Arial" w:hAnsi="Times New Roman" w:cs="Times New Roman"/>
          <w:b w:val="0"/>
          <w:bCs w:val="0"/>
          <w:color w:val="000000"/>
          <w:sz w:val="28"/>
          <w:szCs w:val="28"/>
          <w:lang w:val="vi-VN" w:bidi="hi-IN"/>
        </w:rPr>
        <w:t>iết kiệm thời gian, chi phí triển khai</w:t>
      </w:r>
      <w:r w:rsidRPr="00A370A4">
        <w:rPr>
          <w:rFonts w:ascii="Times New Roman" w:eastAsia="Arial" w:hAnsi="Times New Roman" w:cs="Times New Roman"/>
          <w:color w:val="000000"/>
          <w:sz w:val="28"/>
          <w:szCs w:val="28"/>
          <w:lang w:val="vi-VN" w:bidi="hi-IN"/>
        </w:rPr>
        <w:t>, b</w:t>
      </w:r>
      <w:r w:rsidRPr="00A370A4">
        <w:rPr>
          <w:rStyle w:val="StrongEmphasis"/>
          <w:rFonts w:ascii="Times New Roman" w:eastAsia="Arial" w:hAnsi="Times New Roman" w:cs="Times New Roman"/>
          <w:b w:val="0"/>
          <w:bCs w:val="0"/>
          <w:color w:val="000000"/>
          <w:sz w:val="28"/>
          <w:szCs w:val="28"/>
          <w:lang w:val="vi-VN" w:bidi="hi-IN"/>
        </w:rPr>
        <w:t xml:space="preserve">iết kết quả thi sớm hơn, yên tâm hơn về kết quả thi vốn đã tồn tại từ lâu trong các hình thức thi cũ hơn như là thi tự luận. Mục tiêu của đề tài là giúp các trường đại học, xây dựng được một website thi trắc nghiệm với đầy đủ các chức năng chính liên quan đến thi trắc nghiệm, đề tài không những giúp số hóa hình thức thi trắc nghiệm để giải quyết các vấn đề nêu trên trong hình thức thi cũ mà còn đem lại những lợi ích tuyệt vời như: </w:t>
      </w:r>
      <w:r w:rsidRPr="00A370A4">
        <w:rPr>
          <w:rFonts w:ascii="Times New Roman" w:eastAsia="Arial" w:hAnsi="Times New Roman" w:cs="Times New Roman"/>
          <w:color w:val="000000"/>
          <w:sz w:val="28"/>
          <w:szCs w:val="28"/>
          <w:lang w:val="vi-VN" w:bidi="hi-IN"/>
        </w:rPr>
        <w:t>có khả năng lưu lại kết quả thi tích hợp vào điểm thi giữa kỳ hoặc cuối kỳ, biết kết quả sau khi thi một cách nhanh chóng, xem chi tiết bài thi và hơn hết là khả năng quản lý đề thi và câu hỏi của quản trị viên.</w:t>
      </w:r>
    </w:p>
    <w:p w14:paraId="46BE6BE3" w14:textId="77777777" w:rsidR="00D14698" w:rsidRPr="00A370A4" w:rsidRDefault="00D14698" w:rsidP="00A370A4">
      <w:pPr>
        <w:pStyle w:val="LO-normal"/>
        <w:spacing w:line="360" w:lineRule="auto"/>
        <w:rPr>
          <w:rFonts w:ascii="Times New Roman" w:hAnsi="Times New Roman" w:cs="Times New Roman"/>
          <w:b/>
          <w:bCs/>
          <w:color w:val="000000"/>
          <w:sz w:val="28"/>
          <w:szCs w:val="28"/>
          <w:lang w:val="en-US"/>
        </w:rPr>
        <w:sectPr w:rsidR="00D14698" w:rsidRPr="00A370A4">
          <w:headerReference w:type="default" r:id="rId8"/>
          <w:footerReference w:type="default" r:id="rId9"/>
          <w:pgSz w:w="11906" w:h="16838"/>
          <w:pgMar w:top="1484" w:right="1193" w:bottom="1830" w:left="1713" w:header="1138" w:footer="1138" w:gutter="0"/>
          <w:pgNumType w:start="1"/>
          <w:cols w:space="720"/>
          <w:formProt w:val="0"/>
          <w:docGrid w:linePitch="100"/>
        </w:sectPr>
      </w:pPr>
    </w:p>
    <w:p w14:paraId="123DB48A" w14:textId="77777777" w:rsidR="00D14698" w:rsidRPr="00A370A4" w:rsidRDefault="00D14698" w:rsidP="00A370A4">
      <w:pPr>
        <w:pStyle w:val="LO-normal"/>
        <w:spacing w:line="360" w:lineRule="auto"/>
        <w:rPr>
          <w:rFonts w:ascii="Times New Roman" w:hAnsi="Times New Roman" w:cs="Times New Roman"/>
          <w:sz w:val="28"/>
          <w:szCs w:val="28"/>
        </w:rPr>
      </w:pPr>
    </w:p>
    <w:p w14:paraId="6443DA23" w14:textId="77777777" w:rsidR="00D14698" w:rsidRPr="00A370A4" w:rsidRDefault="00000000" w:rsidP="00A370A4">
      <w:pPr>
        <w:pStyle w:val="Heading1"/>
        <w:spacing w:line="360" w:lineRule="auto"/>
        <w:rPr>
          <w:rFonts w:cs="Times New Roman"/>
          <w:sz w:val="28"/>
          <w:szCs w:val="28"/>
        </w:rPr>
      </w:pPr>
      <w:bookmarkStart w:id="2" w:name="__RefHeading___Toc7520_3322342299"/>
      <w:bookmarkStart w:id="3" w:name="__RefHeading___Toc2956_1992820591"/>
      <w:bookmarkEnd w:id="2"/>
      <w:bookmarkEnd w:id="3"/>
      <w:r w:rsidRPr="00A370A4">
        <w:rPr>
          <w:rFonts w:cs="Times New Roman"/>
          <w:bCs/>
          <w:color w:val="000000"/>
          <w:sz w:val="28"/>
          <w:szCs w:val="28"/>
        </w:rPr>
        <w:t>2.1 Hiện trạng thực tế</w:t>
      </w:r>
    </w:p>
    <w:p w14:paraId="1A145FE9" w14:textId="77777777" w:rsidR="00D14698" w:rsidRPr="00A370A4" w:rsidRDefault="00000000" w:rsidP="00A370A4">
      <w:pPr>
        <w:spacing w:line="360" w:lineRule="auto"/>
        <w:rPr>
          <w:rFonts w:ascii="Times New Roman" w:hAnsi="Times New Roman" w:cs="Times New Roman"/>
          <w:sz w:val="28"/>
          <w:szCs w:val="28"/>
        </w:rPr>
      </w:pPr>
      <w:r w:rsidRPr="00A370A4">
        <w:rPr>
          <w:rFonts w:ascii="Times New Roman" w:hAnsi="Times New Roman" w:cs="Times New Roman"/>
          <w:sz w:val="28"/>
          <w:szCs w:val="28"/>
        </w:rPr>
        <w:t>- Trường có nhiều khoa, mỗi khoa có mã khoa để phân biệt các khoa với nhau và tên khoa.</w:t>
      </w:r>
    </w:p>
    <w:p w14:paraId="1AB03667" w14:textId="77777777" w:rsidR="00D14698" w:rsidRPr="00A370A4" w:rsidRDefault="00000000" w:rsidP="00A370A4">
      <w:pPr>
        <w:spacing w:line="360" w:lineRule="auto"/>
        <w:rPr>
          <w:rFonts w:ascii="Times New Roman" w:hAnsi="Times New Roman" w:cs="Times New Roman"/>
          <w:sz w:val="28"/>
          <w:szCs w:val="28"/>
        </w:rPr>
      </w:pPr>
      <w:r w:rsidRPr="00A370A4">
        <w:rPr>
          <w:rFonts w:ascii="Times New Roman" w:hAnsi="Times New Roman" w:cs="Times New Roman"/>
          <w:sz w:val="28"/>
          <w:szCs w:val="28"/>
        </w:rPr>
        <w:t xml:space="preserve">- Mỗi khoa quản lý nhiều lớp, mỗi lớp chỉ thuộc một khoa. Mỗi lớp có mã lớp để phân biệt các lớp với nhau và tên lớp, năm nhập học. </w:t>
      </w:r>
    </w:p>
    <w:p w14:paraId="7523CF34" w14:textId="77777777" w:rsidR="00D14698" w:rsidRPr="00A370A4" w:rsidRDefault="00000000" w:rsidP="00A370A4">
      <w:pPr>
        <w:spacing w:line="360" w:lineRule="auto"/>
        <w:rPr>
          <w:rFonts w:ascii="Times New Roman" w:hAnsi="Times New Roman" w:cs="Times New Roman"/>
          <w:b/>
          <w:bCs/>
          <w:sz w:val="28"/>
          <w:szCs w:val="28"/>
        </w:rPr>
      </w:pPr>
      <w:r w:rsidRPr="00A370A4">
        <w:rPr>
          <w:rFonts w:ascii="Times New Roman" w:hAnsi="Times New Roman" w:cs="Times New Roman"/>
          <w:b/>
          <w:bCs/>
          <w:sz w:val="28"/>
          <w:szCs w:val="28"/>
        </w:rPr>
        <w:t>Thông tin về sinh viên:</w:t>
      </w:r>
    </w:p>
    <w:p w14:paraId="79D0EA29" w14:textId="77777777" w:rsidR="00D14698" w:rsidRPr="00A370A4" w:rsidRDefault="00000000" w:rsidP="00A370A4">
      <w:pPr>
        <w:spacing w:line="360" w:lineRule="auto"/>
        <w:jc w:val="both"/>
        <w:rPr>
          <w:rFonts w:ascii="Times New Roman" w:hAnsi="Times New Roman" w:cs="Times New Roman"/>
          <w:sz w:val="28"/>
          <w:szCs w:val="28"/>
        </w:rPr>
      </w:pPr>
      <w:r w:rsidRPr="00A370A4">
        <w:rPr>
          <w:rFonts w:ascii="Times New Roman" w:hAnsi="Times New Roman" w:cs="Times New Roman"/>
          <w:sz w:val="28"/>
          <w:szCs w:val="28"/>
        </w:rPr>
        <w:tab/>
        <w:t>- Mỗi sinh viên sẽ có mã sinh viên để phân biệt các sinh viên, họ, tên, ngày sinh, giới tính, địa chỉ, email, mật khẩu để đăng nhập vào phần mềm thi trắc nghiệm. Giá trị mặc định của mật khẩu là giống với mã sinh viên và được viết thường tất cả các chữ cái. Ví dụ đối với mã sinh viên là N18DCCN001 thì mật khẩu mặc định của sinh viên sẽ là n18dccn001.</w:t>
      </w:r>
    </w:p>
    <w:p w14:paraId="5EB412DD" w14:textId="77777777" w:rsidR="00D14698" w:rsidRPr="00A370A4" w:rsidRDefault="00000000" w:rsidP="00A370A4">
      <w:pPr>
        <w:spacing w:line="360" w:lineRule="auto"/>
        <w:jc w:val="both"/>
        <w:rPr>
          <w:rFonts w:ascii="Times New Roman" w:hAnsi="Times New Roman" w:cs="Times New Roman"/>
          <w:sz w:val="28"/>
          <w:szCs w:val="28"/>
        </w:rPr>
      </w:pPr>
      <w:r w:rsidRPr="00A370A4">
        <w:rPr>
          <w:rFonts w:ascii="Times New Roman" w:hAnsi="Times New Roman" w:cs="Times New Roman"/>
          <w:sz w:val="28"/>
          <w:szCs w:val="28"/>
        </w:rPr>
        <w:tab/>
        <w:t>- Mỗi sinh viên chỉ thuộc một lớp.</w:t>
      </w:r>
    </w:p>
    <w:p w14:paraId="3D449EBF" w14:textId="77777777" w:rsidR="00D14698" w:rsidRPr="00A370A4" w:rsidRDefault="00000000" w:rsidP="00A370A4">
      <w:pPr>
        <w:spacing w:line="360" w:lineRule="auto"/>
        <w:jc w:val="both"/>
        <w:rPr>
          <w:rFonts w:ascii="Times New Roman" w:hAnsi="Times New Roman" w:cs="Times New Roman"/>
          <w:sz w:val="28"/>
          <w:szCs w:val="28"/>
        </w:rPr>
      </w:pPr>
      <w:r w:rsidRPr="00A370A4">
        <w:rPr>
          <w:rFonts w:ascii="Times New Roman" w:eastAsia="Arial" w:hAnsi="Times New Roman" w:cs="Times New Roman"/>
          <w:color w:val="000000"/>
          <w:sz w:val="28"/>
          <w:szCs w:val="28"/>
          <w:lang w:val="vi-VN" w:bidi="hi-IN"/>
        </w:rPr>
        <w:tab/>
        <w:t>- Mỗi sinh viên có thể đăng ký các lớp tín chỉ của khoa mà sinh đang theo học và một lớp tín chỉ có thể có nhiều sinh viên đăng ký.  Ứng với mỗi đăng ký lớp tín chỉ, sinh viên được thi tối đa 2 lần là giữa kỳ và cuối kỳ.</w:t>
      </w:r>
    </w:p>
    <w:p w14:paraId="0C8AE5E6" w14:textId="77777777" w:rsidR="00D14698" w:rsidRPr="00A370A4" w:rsidRDefault="00000000" w:rsidP="00A370A4">
      <w:pPr>
        <w:spacing w:line="360" w:lineRule="auto"/>
        <w:jc w:val="both"/>
        <w:rPr>
          <w:rFonts w:ascii="Times New Roman" w:hAnsi="Times New Roman" w:cs="Times New Roman"/>
          <w:b/>
          <w:bCs/>
          <w:sz w:val="28"/>
          <w:szCs w:val="28"/>
        </w:rPr>
      </w:pPr>
      <w:r w:rsidRPr="00A370A4">
        <w:rPr>
          <w:rFonts w:ascii="Times New Roman" w:hAnsi="Times New Roman" w:cs="Times New Roman"/>
          <w:b/>
          <w:bCs/>
          <w:sz w:val="28"/>
          <w:szCs w:val="28"/>
        </w:rPr>
        <w:t>Thông tin về giảng viên:</w:t>
      </w:r>
    </w:p>
    <w:p w14:paraId="47A25A3B" w14:textId="77777777" w:rsidR="00D14698" w:rsidRPr="00A370A4" w:rsidRDefault="00000000" w:rsidP="00A370A4">
      <w:pPr>
        <w:spacing w:line="360" w:lineRule="auto"/>
        <w:jc w:val="both"/>
        <w:rPr>
          <w:rFonts w:ascii="Times New Roman" w:hAnsi="Times New Roman" w:cs="Times New Roman"/>
          <w:sz w:val="28"/>
          <w:szCs w:val="28"/>
        </w:rPr>
      </w:pPr>
      <w:r w:rsidRPr="00A370A4">
        <w:rPr>
          <w:rFonts w:ascii="Times New Roman" w:hAnsi="Times New Roman" w:cs="Times New Roman"/>
          <w:sz w:val="28"/>
          <w:szCs w:val="28"/>
        </w:rPr>
        <w:tab/>
        <w:t>- Mỗi giảng viên sẽ có các thuộc tính như sinh viên.</w:t>
      </w:r>
    </w:p>
    <w:p w14:paraId="3A6C73AF" w14:textId="77777777" w:rsidR="00D14698" w:rsidRPr="00A370A4" w:rsidRDefault="00000000" w:rsidP="00A370A4">
      <w:pPr>
        <w:spacing w:line="360" w:lineRule="auto"/>
        <w:jc w:val="both"/>
        <w:rPr>
          <w:rFonts w:ascii="Times New Roman" w:hAnsi="Times New Roman" w:cs="Times New Roman"/>
          <w:sz w:val="28"/>
          <w:szCs w:val="28"/>
        </w:rPr>
      </w:pPr>
      <w:r w:rsidRPr="00A370A4">
        <w:rPr>
          <w:rFonts w:ascii="Times New Roman" w:hAnsi="Times New Roman" w:cs="Times New Roman"/>
          <w:sz w:val="28"/>
          <w:szCs w:val="28"/>
        </w:rPr>
        <w:tab/>
        <w:t xml:space="preserve">- Giảng viên là người chịu trách nhiệm soạn thảo câu hỏi của các môn học để đưa vào bộ đề nguồn. </w:t>
      </w:r>
    </w:p>
    <w:p w14:paraId="6D9EC9C7" w14:textId="77777777" w:rsidR="00D14698" w:rsidRPr="00A370A4" w:rsidRDefault="00000000" w:rsidP="00A370A4">
      <w:pPr>
        <w:spacing w:line="360" w:lineRule="auto"/>
        <w:jc w:val="both"/>
        <w:rPr>
          <w:rFonts w:ascii="Times New Roman" w:hAnsi="Times New Roman" w:cs="Times New Roman"/>
          <w:sz w:val="28"/>
          <w:szCs w:val="28"/>
        </w:rPr>
      </w:pPr>
      <w:r w:rsidRPr="00A370A4">
        <w:rPr>
          <w:rFonts w:ascii="Times New Roman" w:hAnsi="Times New Roman" w:cs="Times New Roman"/>
          <w:sz w:val="28"/>
          <w:szCs w:val="28"/>
        </w:rPr>
        <w:t xml:space="preserve"> </w:t>
      </w:r>
      <w:r w:rsidRPr="00A370A4">
        <w:rPr>
          <w:rFonts w:ascii="Times New Roman" w:hAnsi="Times New Roman" w:cs="Times New Roman"/>
          <w:sz w:val="28"/>
          <w:szCs w:val="28"/>
        </w:rPr>
        <w:tab/>
        <w:t xml:space="preserve">- Một câu hỏi chỉ có thể được tạo ra bởi một giảng viên. Một giảng viên có thể soạn ra nhiều </w:t>
      </w:r>
      <w:r w:rsidRPr="00A370A4">
        <w:rPr>
          <w:rFonts w:ascii="Times New Roman" w:eastAsia="Arial" w:hAnsi="Times New Roman" w:cs="Times New Roman"/>
          <w:sz w:val="28"/>
          <w:szCs w:val="28"/>
          <w:lang w:val="vi-VN" w:bidi="hi-IN"/>
        </w:rPr>
        <w:t>câu hỏi.</w:t>
      </w:r>
    </w:p>
    <w:p w14:paraId="7FAFC2E3" w14:textId="77777777" w:rsidR="00D14698" w:rsidRPr="00A370A4" w:rsidRDefault="00000000" w:rsidP="00A370A4">
      <w:pPr>
        <w:spacing w:line="360" w:lineRule="auto"/>
        <w:jc w:val="both"/>
        <w:rPr>
          <w:rFonts w:ascii="Times New Roman" w:hAnsi="Times New Roman" w:cs="Times New Roman"/>
          <w:sz w:val="28"/>
          <w:szCs w:val="28"/>
        </w:rPr>
      </w:pPr>
      <w:r w:rsidRPr="00A370A4">
        <w:rPr>
          <w:rFonts w:ascii="Times New Roman" w:eastAsia="Arial" w:hAnsi="Times New Roman" w:cs="Times New Roman"/>
          <w:sz w:val="28"/>
          <w:szCs w:val="28"/>
          <w:lang w:val="vi-VN" w:bidi="hi-IN"/>
        </w:rPr>
        <w:tab/>
        <w:t>- Một đề thi chỉ có thể được tạo ra bởi một giảng viên. Một giảng viên có thể soạn ra nhiều đề thi. Khi soạn đề thi cho phép giảng viên xài các tiêu chí chọn câu hỏi như tên chương, mức độ và số lượng câu hỏi.</w:t>
      </w:r>
    </w:p>
    <w:p w14:paraId="14D47860" w14:textId="77777777" w:rsidR="00D14698" w:rsidRPr="00A370A4" w:rsidRDefault="00000000" w:rsidP="00A370A4">
      <w:pPr>
        <w:spacing w:line="360" w:lineRule="auto"/>
        <w:jc w:val="both"/>
        <w:rPr>
          <w:rFonts w:ascii="Times New Roman" w:hAnsi="Times New Roman" w:cs="Times New Roman"/>
          <w:sz w:val="28"/>
          <w:szCs w:val="28"/>
        </w:rPr>
      </w:pPr>
      <w:r w:rsidRPr="00A370A4">
        <w:rPr>
          <w:rFonts w:ascii="Times New Roman" w:hAnsi="Times New Roman" w:cs="Times New Roman"/>
          <w:sz w:val="28"/>
          <w:szCs w:val="28"/>
        </w:rPr>
        <w:tab/>
        <w:t>- Một giảng viên có thể dạy nhiều lớp tín chỉ, một lớp tín chỉ chỉ được giảng dạy bởi một giảng viên.</w:t>
      </w:r>
    </w:p>
    <w:p w14:paraId="361AC2BB" w14:textId="77777777" w:rsidR="00D14698" w:rsidRPr="00A370A4" w:rsidRDefault="00000000" w:rsidP="00A370A4">
      <w:pPr>
        <w:spacing w:line="360" w:lineRule="auto"/>
        <w:jc w:val="both"/>
        <w:rPr>
          <w:rFonts w:ascii="Times New Roman" w:hAnsi="Times New Roman" w:cs="Times New Roman"/>
          <w:sz w:val="28"/>
          <w:szCs w:val="28"/>
        </w:rPr>
      </w:pPr>
      <w:r w:rsidRPr="00A370A4">
        <w:rPr>
          <w:rFonts w:ascii="Times New Roman" w:hAnsi="Times New Roman" w:cs="Times New Roman"/>
          <w:sz w:val="28"/>
          <w:szCs w:val="28"/>
        </w:rPr>
        <w:lastRenderedPageBreak/>
        <w:tab/>
        <w:t>- Một giảng viên có thể tạo ra nhiều ca thi, một ca thi chỉ được tạo ra bởi một giảng viên.</w:t>
      </w:r>
    </w:p>
    <w:p w14:paraId="3BAD6131" w14:textId="77777777" w:rsidR="00D14698" w:rsidRPr="00A370A4" w:rsidRDefault="00000000" w:rsidP="00A370A4">
      <w:pPr>
        <w:spacing w:line="360" w:lineRule="auto"/>
        <w:jc w:val="both"/>
        <w:rPr>
          <w:rFonts w:ascii="Times New Roman" w:hAnsi="Times New Roman" w:cs="Times New Roman"/>
          <w:b/>
          <w:bCs/>
          <w:sz w:val="28"/>
          <w:szCs w:val="28"/>
        </w:rPr>
      </w:pPr>
      <w:r w:rsidRPr="00A370A4">
        <w:rPr>
          <w:rFonts w:ascii="Times New Roman" w:hAnsi="Times New Roman" w:cs="Times New Roman"/>
          <w:b/>
          <w:bCs/>
          <w:sz w:val="28"/>
          <w:szCs w:val="28"/>
        </w:rPr>
        <w:t>Thông tin về đề thi:</w:t>
      </w:r>
    </w:p>
    <w:p w14:paraId="057665CD" w14:textId="77777777" w:rsidR="00D14698" w:rsidRPr="00A370A4" w:rsidRDefault="00000000" w:rsidP="00A370A4">
      <w:pPr>
        <w:spacing w:line="360" w:lineRule="auto"/>
        <w:jc w:val="both"/>
        <w:rPr>
          <w:rFonts w:ascii="Times New Roman" w:hAnsi="Times New Roman" w:cs="Times New Roman"/>
          <w:sz w:val="28"/>
          <w:szCs w:val="28"/>
        </w:rPr>
      </w:pPr>
      <w:r w:rsidRPr="00A370A4">
        <w:rPr>
          <w:rFonts w:ascii="Times New Roman" w:hAnsi="Times New Roman" w:cs="Times New Roman"/>
          <w:sz w:val="28"/>
          <w:szCs w:val="28"/>
        </w:rPr>
        <w:tab/>
        <w:t>- Một đề thi sẽ bao gồm nhiều câu hỏi, một câu hỏi có thể thuộc nhiều đề thi khác nhau. Một câu hỏi có thể thuộc các loại sau đây: một lựa chọn, nhiều lựa chọn, điền khuyết và cho biết câu hỏi thuộc chương số mấy trong môn học và mức độ khó của câu hỏi.</w:t>
      </w:r>
    </w:p>
    <w:p w14:paraId="2A2C2A83" w14:textId="77777777" w:rsidR="00D14698" w:rsidRPr="00A370A4" w:rsidRDefault="00000000" w:rsidP="00A370A4">
      <w:pPr>
        <w:spacing w:line="360" w:lineRule="auto"/>
        <w:jc w:val="both"/>
        <w:rPr>
          <w:rFonts w:ascii="Times New Roman" w:hAnsi="Times New Roman" w:cs="Times New Roman"/>
          <w:sz w:val="28"/>
          <w:szCs w:val="28"/>
        </w:rPr>
      </w:pPr>
      <w:r w:rsidRPr="00A370A4">
        <w:rPr>
          <w:rFonts w:ascii="Times New Roman" w:hAnsi="Times New Roman" w:cs="Times New Roman"/>
          <w:sz w:val="28"/>
          <w:szCs w:val="28"/>
        </w:rPr>
        <w:tab/>
        <w:t>- Một đề thi chỉ được sử dụng duy nhất cho một ca thi và không thể tái sử dụng lại.</w:t>
      </w:r>
    </w:p>
    <w:p w14:paraId="7B67B08A" w14:textId="77777777" w:rsidR="00D14698" w:rsidRPr="00A370A4" w:rsidRDefault="00000000" w:rsidP="00A370A4">
      <w:pPr>
        <w:spacing w:line="360" w:lineRule="auto"/>
        <w:jc w:val="both"/>
        <w:rPr>
          <w:rFonts w:ascii="Times New Roman" w:hAnsi="Times New Roman" w:cs="Times New Roman"/>
          <w:sz w:val="28"/>
          <w:szCs w:val="28"/>
        </w:rPr>
      </w:pPr>
      <w:r w:rsidRPr="00A370A4">
        <w:rPr>
          <w:rFonts w:ascii="Times New Roman" w:eastAsia="Arial" w:hAnsi="Times New Roman" w:cs="Times New Roman"/>
          <w:b/>
          <w:bCs/>
          <w:sz w:val="28"/>
          <w:szCs w:val="28"/>
          <w:lang w:val="vi-VN" w:bidi="hi-IN"/>
        </w:rPr>
        <w:tab/>
        <w:t xml:space="preserve">- </w:t>
      </w:r>
      <w:r w:rsidRPr="00A370A4">
        <w:rPr>
          <w:rFonts w:ascii="Times New Roman" w:eastAsia="Arial" w:hAnsi="Times New Roman" w:cs="Times New Roman"/>
          <w:sz w:val="28"/>
          <w:szCs w:val="28"/>
          <w:lang w:val="vi-VN" w:bidi="hi-IN"/>
        </w:rPr>
        <w:t>Một đề thi phải thuộc về một môn học cụ thể và một môn học có thể có nhiều đề thi.</w:t>
      </w:r>
    </w:p>
    <w:p w14:paraId="53EC8CE0" w14:textId="77777777" w:rsidR="00D14698" w:rsidRPr="00A370A4" w:rsidRDefault="00000000" w:rsidP="00A370A4">
      <w:pPr>
        <w:spacing w:line="360" w:lineRule="auto"/>
        <w:jc w:val="both"/>
        <w:rPr>
          <w:rFonts w:ascii="Times New Roman" w:hAnsi="Times New Roman" w:cs="Times New Roman"/>
          <w:sz w:val="28"/>
          <w:szCs w:val="28"/>
        </w:rPr>
      </w:pPr>
      <w:r w:rsidRPr="00A370A4">
        <w:rPr>
          <w:rFonts w:ascii="Times New Roman" w:eastAsia="Arial" w:hAnsi="Times New Roman" w:cs="Times New Roman"/>
          <w:b/>
          <w:bCs/>
          <w:sz w:val="28"/>
          <w:szCs w:val="28"/>
          <w:lang w:val="vi-VN" w:bidi="hi-IN"/>
        </w:rPr>
        <w:t>Thông tin về ca thi:</w:t>
      </w:r>
      <w:r w:rsidRPr="00A370A4">
        <w:rPr>
          <w:rFonts w:ascii="Times New Roman" w:hAnsi="Times New Roman" w:cs="Times New Roman"/>
          <w:sz w:val="28"/>
          <w:szCs w:val="28"/>
        </w:rPr>
        <w:tab/>
      </w:r>
    </w:p>
    <w:p w14:paraId="34E55933" w14:textId="77777777" w:rsidR="00D14698" w:rsidRPr="00A370A4" w:rsidRDefault="00000000" w:rsidP="00A370A4">
      <w:pPr>
        <w:spacing w:line="360" w:lineRule="auto"/>
        <w:jc w:val="both"/>
        <w:rPr>
          <w:rFonts w:ascii="Times New Roman" w:hAnsi="Times New Roman" w:cs="Times New Roman"/>
          <w:sz w:val="28"/>
          <w:szCs w:val="28"/>
        </w:rPr>
      </w:pPr>
      <w:r w:rsidRPr="00A370A4">
        <w:rPr>
          <w:rFonts w:ascii="Times New Roman" w:hAnsi="Times New Roman" w:cs="Times New Roman"/>
          <w:sz w:val="28"/>
          <w:szCs w:val="28"/>
        </w:rPr>
        <w:tab/>
        <w:t>- Một ca thi có thể sử dụng nhiều đề thi khác nhau.</w:t>
      </w:r>
    </w:p>
    <w:p w14:paraId="5D9BBB9D" w14:textId="77777777" w:rsidR="00D14698" w:rsidRPr="00A370A4" w:rsidRDefault="00000000" w:rsidP="00A370A4">
      <w:pPr>
        <w:spacing w:line="360" w:lineRule="auto"/>
        <w:jc w:val="both"/>
        <w:rPr>
          <w:rFonts w:ascii="Times New Roman" w:hAnsi="Times New Roman" w:cs="Times New Roman"/>
          <w:sz w:val="28"/>
          <w:szCs w:val="28"/>
        </w:rPr>
      </w:pPr>
      <w:r w:rsidRPr="00A370A4">
        <w:rPr>
          <w:rFonts w:ascii="Times New Roman" w:hAnsi="Times New Roman" w:cs="Times New Roman"/>
          <w:sz w:val="28"/>
          <w:szCs w:val="28"/>
        </w:rPr>
        <w:tab/>
        <w:t xml:space="preserve">- Một ca thi sẽ bao gồm nhiều đăng ký lớp tín chỉ và tương ứng một đăng ký lớp tín chỉ sẽ </w:t>
      </w:r>
      <w:r w:rsidRPr="00A370A4">
        <w:rPr>
          <w:rFonts w:ascii="Times New Roman" w:eastAsia="Arial" w:hAnsi="Times New Roman" w:cs="Times New Roman"/>
          <w:sz w:val="28"/>
          <w:szCs w:val="28"/>
          <w:lang w:val="vi-VN" w:bidi="hi-IN"/>
        </w:rPr>
        <w:t>có thể thi tối đa 2 lần</w:t>
      </w:r>
      <w:r w:rsidRPr="00A370A4">
        <w:rPr>
          <w:rFonts w:ascii="Times New Roman" w:hAnsi="Times New Roman" w:cs="Times New Roman"/>
          <w:sz w:val="28"/>
          <w:szCs w:val="28"/>
        </w:rPr>
        <w:t>(</w:t>
      </w:r>
      <w:r w:rsidRPr="00A370A4">
        <w:rPr>
          <w:rFonts w:ascii="Times New Roman" w:eastAsia="Arial" w:hAnsi="Times New Roman" w:cs="Times New Roman"/>
          <w:sz w:val="28"/>
          <w:szCs w:val="28"/>
          <w:lang w:val="vi-VN" w:bidi="hi-IN"/>
        </w:rPr>
        <w:t>tương ứng với</w:t>
      </w:r>
      <w:r w:rsidRPr="00A370A4">
        <w:rPr>
          <w:rFonts w:ascii="Times New Roman" w:hAnsi="Times New Roman" w:cs="Times New Roman"/>
          <w:sz w:val="28"/>
          <w:szCs w:val="28"/>
        </w:rPr>
        <w:t xml:space="preserve"> giữa kỳ và cuối kỳ).</w:t>
      </w:r>
    </w:p>
    <w:p w14:paraId="3A7957D1" w14:textId="77777777" w:rsidR="00D14698" w:rsidRPr="00A370A4" w:rsidRDefault="00000000" w:rsidP="00A370A4">
      <w:pPr>
        <w:spacing w:line="360" w:lineRule="auto"/>
        <w:jc w:val="both"/>
        <w:rPr>
          <w:rFonts w:ascii="Times New Roman" w:hAnsi="Times New Roman" w:cs="Times New Roman"/>
          <w:sz w:val="28"/>
          <w:szCs w:val="28"/>
        </w:rPr>
      </w:pPr>
      <w:r w:rsidRPr="00A370A4">
        <w:rPr>
          <w:rFonts w:ascii="Times New Roman" w:hAnsi="Times New Roman" w:cs="Times New Roman"/>
          <w:sz w:val="28"/>
          <w:szCs w:val="28"/>
        </w:rPr>
        <w:tab/>
        <w:t>- Một lần thi của sinh viên sẽ có nhiều chi tiết thi, chi tiết thi này sẽ bao gồm các câu hỏi của đề thi và câu trả lời của sinh viên.</w:t>
      </w:r>
    </w:p>
    <w:p w14:paraId="5C2AC856" w14:textId="77777777" w:rsidR="00D14698" w:rsidRPr="00A370A4" w:rsidRDefault="00D14698" w:rsidP="00A370A4">
      <w:pPr>
        <w:spacing w:line="360" w:lineRule="auto"/>
        <w:jc w:val="both"/>
        <w:rPr>
          <w:rFonts w:ascii="Times New Roman" w:hAnsi="Times New Roman" w:cs="Times New Roman"/>
          <w:sz w:val="28"/>
          <w:szCs w:val="28"/>
        </w:rPr>
      </w:pPr>
    </w:p>
    <w:p w14:paraId="70547C28" w14:textId="77777777" w:rsidR="00D14698" w:rsidRPr="00A370A4" w:rsidRDefault="00000000" w:rsidP="00A370A4">
      <w:pPr>
        <w:suppressAutoHyphens/>
        <w:spacing w:line="360" w:lineRule="auto"/>
        <w:ind w:firstLine="360"/>
        <w:jc w:val="both"/>
        <w:rPr>
          <w:rFonts w:ascii="Times New Roman" w:hAnsi="Times New Roman" w:cs="Times New Roman"/>
          <w:sz w:val="28"/>
          <w:szCs w:val="28"/>
        </w:rPr>
      </w:pPr>
      <w:r w:rsidRPr="00A370A4">
        <w:rPr>
          <w:rFonts w:ascii="Times New Roman" w:hAnsi="Times New Roman" w:cs="Times New Roman"/>
          <w:sz w:val="28"/>
          <w:szCs w:val="28"/>
        </w:rPr>
        <w:t>Trong một trường đại học, đề tài này nhắm đến ba đối tượng sử dụng chính: sinh viên, giảng viên, quản trị viên. Quản trị viên có thể là các giảng viên, hoặc các thầy cô có quyền cao hơn trong một hệ thống trường đại học. Đối với mỗi nhóm người dùng chính này, hệ thốn sẽ đảm bảo các chức năng cơ bản phục vụ việc quản lý kết quả thi và cho thi một cách tự động trên máy.</w:t>
      </w:r>
    </w:p>
    <w:p w14:paraId="742C0077" w14:textId="77777777" w:rsidR="00D14698" w:rsidRPr="00A370A4" w:rsidRDefault="00000000" w:rsidP="00A370A4">
      <w:pPr>
        <w:suppressAutoHyphens/>
        <w:spacing w:line="360" w:lineRule="auto"/>
        <w:ind w:firstLine="360"/>
        <w:jc w:val="both"/>
        <w:rPr>
          <w:rFonts w:ascii="Times New Roman" w:hAnsi="Times New Roman" w:cs="Times New Roman"/>
          <w:sz w:val="28"/>
          <w:szCs w:val="28"/>
        </w:rPr>
      </w:pPr>
      <w:r w:rsidRPr="00A370A4">
        <w:rPr>
          <w:rFonts w:ascii="Times New Roman" w:hAnsi="Times New Roman" w:cs="Times New Roman"/>
          <w:sz w:val="28"/>
          <w:szCs w:val="28"/>
        </w:rPr>
        <w:t>Sau khi đăng nhập thành công vào hệ thống (dùng MASV), sinh viên chọn ra ca thi để thi, chương trình sẽ tải ra các câu hỏi của đề thi đó và thời gian thi. Nếu như sinh viên đã thi rồi thì không cho thi nữa. Các câu hỏi trong đề thi phải là ngẫu nhiên và không trùng nhau.</w:t>
      </w:r>
    </w:p>
    <w:p w14:paraId="571AD1D6" w14:textId="77777777" w:rsidR="00D14698" w:rsidRPr="00A370A4" w:rsidRDefault="00000000" w:rsidP="00A370A4">
      <w:pPr>
        <w:spacing w:line="360" w:lineRule="auto"/>
        <w:jc w:val="both"/>
        <w:rPr>
          <w:rFonts w:ascii="Times New Roman" w:hAnsi="Times New Roman" w:cs="Times New Roman"/>
          <w:sz w:val="28"/>
          <w:szCs w:val="28"/>
        </w:rPr>
      </w:pPr>
      <w:r w:rsidRPr="00A370A4">
        <w:rPr>
          <w:rFonts w:ascii="Times New Roman" w:hAnsi="Times New Roman" w:cs="Times New Roman"/>
          <w:sz w:val="28"/>
          <w:szCs w:val="28"/>
        </w:rPr>
        <w:lastRenderedPageBreak/>
        <w:t>Sinh viên có thể chọn bất kỳ câu hỏi nào để trả lời trước hoặc bấm “trang kế tiếp” để sang các câu hỏi của trang đó, hoặc bấm “trang trước” để trở về trang hiện tại.</w:t>
      </w:r>
    </w:p>
    <w:p w14:paraId="3AF0DB47" w14:textId="77777777" w:rsidR="00D14698" w:rsidRPr="00A370A4" w:rsidRDefault="00000000" w:rsidP="00A370A4">
      <w:pPr>
        <w:suppressAutoHyphens/>
        <w:spacing w:line="360" w:lineRule="auto"/>
        <w:ind w:firstLine="360"/>
        <w:jc w:val="both"/>
        <w:rPr>
          <w:rFonts w:ascii="Times New Roman" w:hAnsi="Times New Roman" w:cs="Times New Roman"/>
          <w:sz w:val="28"/>
          <w:szCs w:val="28"/>
        </w:rPr>
      </w:pPr>
      <w:r w:rsidRPr="00A370A4">
        <w:rPr>
          <w:rFonts w:ascii="Times New Roman" w:hAnsi="Times New Roman" w:cs="Times New Roman"/>
          <w:sz w:val="28"/>
          <w:szCs w:val="28"/>
        </w:rPr>
        <w:t>Sau  khi hết giờ làm bài (hoặc chọn kết thúc bài thi) thì  chương trình sẽ thông báo kết quả cho sinh viên ngay. Bao gồm các thông tin quan trọng như mã sinh viên, họ tên sinh viên, lớp, môn thi, lần thi, ngày thi, điểm số. Sinh viên cũng có thể xem lại kết quả của bài vừa thi.</w:t>
      </w:r>
    </w:p>
    <w:p w14:paraId="45191925" w14:textId="77777777" w:rsidR="00D14698" w:rsidRPr="00A370A4" w:rsidRDefault="00000000" w:rsidP="00A370A4">
      <w:pPr>
        <w:suppressAutoHyphens/>
        <w:spacing w:line="360" w:lineRule="auto"/>
        <w:ind w:firstLine="360"/>
        <w:jc w:val="both"/>
        <w:rPr>
          <w:rFonts w:ascii="Times New Roman" w:hAnsi="Times New Roman" w:cs="Times New Roman"/>
          <w:sz w:val="28"/>
          <w:szCs w:val="28"/>
        </w:rPr>
      </w:pPr>
      <w:r w:rsidRPr="00A370A4">
        <w:rPr>
          <w:rFonts w:ascii="Times New Roman" w:eastAsia="Arial" w:hAnsi="Times New Roman" w:cs="Times New Roman"/>
          <w:sz w:val="28"/>
          <w:szCs w:val="28"/>
          <w:lang w:val="vi-VN" w:bidi="hi-IN"/>
        </w:rPr>
        <w:t>Sinh viên có thể bảng xếp hạng theo ca thi và lớp tín chỉ.</w:t>
      </w:r>
    </w:p>
    <w:p w14:paraId="6EE67EEC" w14:textId="77777777" w:rsidR="00D14698" w:rsidRPr="00A370A4" w:rsidRDefault="00000000" w:rsidP="00A370A4">
      <w:pPr>
        <w:pStyle w:val="Heading1"/>
        <w:spacing w:line="360" w:lineRule="auto"/>
        <w:jc w:val="both"/>
        <w:rPr>
          <w:rFonts w:cs="Times New Roman"/>
          <w:sz w:val="28"/>
          <w:szCs w:val="28"/>
          <w:lang w:val="en-US"/>
        </w:rPr>
      </w:pPr>
      <w:r w:rsidRPr="00A370A4">
        <w:rPr>
          <w:rFonts w:cs="Times New Roman"/>
          <w:sz w:val="28"/>
          <w:szCs w:val="28"/>
          <w:lang w:val="en-US"/>
        </w:rPr>
        <w:t>2.2 Sơ đồ tổng quan hệ thống</w:t>
      </w:r>
    </w:p>
    <w:p w14:paraId="1BA025D0" w14:textId="77777777" w:rsidR="00D14698" w:rsidRPr="00A370A4" w:rsidRDefault="00000000" w:rsidP="00A370A4">
      <w:pPr>
        <w:spacing w:line="360" w:lineRule="auto"/>
        <w:jc w:val="both"/>
        <w:rPr>
          <w:rFonts w:ascii="Times New Roman" w:hAnsi="Times New Roman" w:cs="Times New Roman"/>
          <w:sz w:val="28"/>
          <w:szCs w:val="28"/>
        </w:rPr>
      </w:pPr>
      <w:r w:rsidRPr="00A370A4">
        <w:rPr>
          <w:rFonts w:ascii="Times New Roman" w:hAnsi="Times New Roman" w:cs="Times New Roman"/>
          <w:sz w:val="28"/>
          <w:szCs w:val="28"/>
        </w:rPr>
        <w:t xml:space="preserve"> </w:t>
      </w:r>
      <w:r w:rsidRPr="00A370A4">
        <w:rPr>
          <w:rFonts w:ascii="Times New Roman" w:hAnsi="Times New Roman" w:cs="Times New Roman"/>
          <w:noProof/>
          <w:sz w:val="28"/>
          <w:szCs w:val="28"/>
        </w:rPr>
        <w:drawing>
          <wp:inline distT="0" distB="0" distL="0" distR="0" wp14:anchorId="7275D4F7" wp14:editId="2D78095C">
            <wp:extent cx="5843270" cy="3983355"/>
            <wp:effectExtent l="0" t="0" r="5080" b="17145"/>
            <wp:docPr id="23" name="Image with transparenc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with transparency 1"/>
                    <pic:cNvPicPr>
                      <a:picLocks noChangeAspect="1" noChangeArrowheads="1"/>
                    </pic:cNvPicPr>
                  </pic:nvPicPr>
                  <pic:blipFill>
                    <a:blip r:embed="rId10"/>
                    <a:stretch>
                      <a:fillRect/>
                    </a:stretch>
                  </pic:blipFill>
                  <pic:spPr>
                    <a:xfrm>
                      <a:off x="0" y="0"/>
                      <a:ext cx="5843270" cy="3983355"/>
                    </a:xfrm>
                    <a:prstGeom prst="rect">
                      <a:avLst/>
                    </a:prstGeom>
                  </pic:spPr>
                </pic:pic>
              </a:graphicData>
            </a:graphic>
          </wp:inline>
        </w:drawing>
      </w:r>
    </w:p>
    <w:p w14:paraId="69D75CA0" w14:textId="77777777" w:rsidR="00D14698" w:rsidRPr="00A370A4" w:rsidRDefault="00000000" w:rsidP="00A370A4">
      <w:pPr>
        <w:spacing w:line="360" w:lineRule="auto"/>
        <w:jc w:val="center"/>
        <w:rPr>
          <w:rFonts w:ascii="Times New Roman" w:hAnsi="Times New Roman" w:cs="Times New Roman"/>
          <w:sz w:val="28"/>
          <w:szCs w:val="28"/>
        </w:rPr>
      </w:pPr>
      <w:r w:rsidRPr="00A370A4">
        <w:rPr>
          <w:rFonts w:ascii="Times New Roman" w:hAnsi="Times New Roman" w:cs="Times New Roman"/>
          <w:sz w:val="28"/>
          <w:szCs w:val="28"/>
        </w:rPr>
        <w:t>Hình 1. Sơ đồ tổng quan hệ thống</w:t>
      </w:r>
    </w:p>
    <w:p w14:paraId="06094B95" w14:textId="77777777" w:rsidR="00D14698" w:rsidRPr="00A370A4" w:rsidRDefault="00D14698" w:rsidP="00A370A4">
      <w:pPr>
        <w:spacing w:line="360" w:lineRule="auto"/>
        <w:jc w:val="both"/>
        <w:rPr>
          <w:rFonts w:ascii="Times New Roman" w:hAnsi="Times New Roman" w:cs="Times New Roman"/>
          <w:sz w:val="28"/>
          <w:szCs w:val="28"/>
        </w:rPr>
      </w:pPr>
    </w:p>
    <w:p w14:paraId="2DA5445C" w14:textId="77777777" w:rsidR="00D14698" w:rsidRPr="00A370A4" w:rsidRDefault="00000000" w:rsidP="00A370A4">
      <w:pPr>
        <w:pStyle w:val="Heading1"/>
        <w:spacing w:line="360" w:lineRule="auto"/>
        <w:rPr>
          <w:rFonts w:cs="Times New Roman"/>
          <w:sz w:val="28"/>
          <w:szCs w:val="28"/>
        </w:rPr>
      </w:pPr>
      <w:r w:rsidRPr="00A370A4">
        <w:rPr>
          <w:rFonts w:cs="Times New Roman"/>
          <w:sz w:val="28"/>
          <w:szCs w:val="28"/>
          <w:lang w:val="en-US"/>
        </w:rPr>
        <w:lastRenderedPageBreak/>
        <w:t xml:space="preserve">2.3 </w:t>
      </w:r>
      <w:r w:rsidRPr="00A370A4">
        <w:rPr>
          <w:rFonts w:cs="Times New Roman"/>
          <w:sz w:val="28"/>
          <w:szCs w:val="28"/>
        </w:rPr>
        <w:t>Các yêu cầu chức năng của hệ thống</w:t>
      </w:r>
    </w:p>
    <w:p w14:paraId="383C3DDC" w14:textId="77777777" w:rsidR="00D14698" w:rsidRPr="00A370A4" w:rsidRDefault="00000000" w:rsidP="00A370A4">
      <w:pPr>
        <w:pStyle w:val="LO-normal"/>
        <w:numPr>
          <w:ilvl w:val="0"/>
          <w:numId w:val="8"/>
        </w:numPr>
        <w:spacing w:line="360" w:lineRule="auto"/>
        <w:jc w:val="both"/>
        <w:rPr>
          <w:rFonts w:ascii="Times New Roman" w:hAnsi="Times New Roman" w:cs="Times New Roman"/>
          <w:sz w:val="28"/>
          <w:szCs w:val="28"/>
        </w:rPr>
      </w:pPr>
      <w:r w:rsidRPr="00A370A4">
        <w:rPr>
          <w:rFonts w:ascii="Times New Roman" w:eastAsia="Times New Roman" w:hAnsi="Times New Roman" w:cs="Times New Roman"/>
          <w:color w:val="000000"/>
          <w:sz w:val="28"/>
          <w:szCs w:val="28"/>
        </w:rPr>
        <w:t>Quản trị viên:</w:t>
      </w:r>
    </w:p>
    <w:p w14:paraId="7A1E02DA" w14:textId="77777777" w:rsidR="00D14698" w:rsidRPr="00A370A4" w:rsidRDefault="00000000" w:rsidP="00A370A4">
      <w:pPr>
        <w:pStyle w:val="LO-normal"/>
        <w:numPr>
          <w:ilvl w:val="1"/>
          <w:numId w:val="8"/>
        </w:numPr>
        <w:spacing w:line="360" w:lineRule="auto"/>
        <w:jc w:val="both"/>
        <w:rPr>
          <w:rFonts w:ascii="Times New Roman" w:hAnsi="Times New Roman" w:cs="Times New Roman"/>
          <w:sz w:val="28"/>
          <w:szCs w:val="28"/>
        </w:rPr>
      </w:pPr>
      <w:r w:rsidRPr="00A370A4">
        <w:rPr>
          <w:rFonts w:ascii="Times New Roman" w:hAnsi="Times New Roman" w:cs="Times New Roman"/>
          <w:color w:val="000000"/>
          <w:sz w:val="28"/>
          <w:szCs w:val="28"/>
        </w:rPr>
        <w:t xml:space="preserve"> </w:t>
      </w:r>
      <w:r w:rsidRPr="00A370A4">
        <w:rPr>
          <w:rFonts w:ascii="Times New Roman" w:eastAsia="Times New Roman" w:hAnsi="Times New Roman" w:cs="Times New Roman"/>
          <w:color w:val="000000"/>
          <w:sz w:val="28"/>
          <w:szCs w:val="28"/>
        </w:rPr>
        <w:t>Quản lý toàn bộ hệ thống:</w:t>
      </w:r>
    </w:p>
    <w:p w14:paraId="6C604E8B" w14:textId="77777777" w:rsidR="00D14698" w:rsidRPr="00A370A4" w:rsidRDefault="00000000" w:rsidP="00A370A4">
      <w:pPr>
        <w:pStyle w:val="LO-normal"/>
        <w:numPr>
          <w:ilvl w:val="0"/>
          <w:numId w:val="9"/>
        </w:numPr>
        <w:tabs>
          <w:tab w:val="clear" w:pos="420"/>
        </w:tabs>
        <w:spacing w:line="360" w:lineRule="auto"/>
        <w:ind w:left="1400"/>
        <w:jc w:val="both"/>
        <w:rPr>
          <w:rFonts w:ascii="Times New Roman" w:hAnsi="Times New Roman" w:cs="Times New Roman"/>
          <w:sz w:val="28"/>
          <w:szCs w:val="28"/>
        </w:rPr>
      </w:pPr>
      <w:r w:rsidRPr="00A370A4">
        <w:rPr>
          <w:rFonts w:ascii="Times New Roman" w:eastAsia="Times New Roman" w:hAnsi="Times New Roman" w:cs="Times New Roman"/>
          <w:color w:val="000000"/>
          <w:sz w:val="28"/>
          <w:szCs w:val="28"/>
        </w:rPr>
        <w:t>Câu hỏi.</w:t>
      </w:r>
    </w:p>
    <w:p w14:paraId="45B21352" w14:textId="77777777" w:rsidR="00D14698" w:rsidRPr="00A370A4" w:rsidRDefault="00000000" w:rsidP="00A370A4">
      <w:pPr>
        <w:pStyle w:val="LO-normal"/>
        <w:numPr>
          <w:ilvl w:val="0"/>
          <w:numId w:val="9"/>
        </w:numPr>
        <w:tabs>
          <w:tab w:val="clear" w:pos="420"/>
        </w:tabs>
        <w:spacing w:line="360" w:lineRule="auto"/>
        <w:ind w:left="1400"/>
        <w:jc w:val="both"/>
        <w:rPr>
          <w:rFonts w:ascii="Times New Roman" w:hAnsi="Times New Roman" w:cs="Times New Roman"/>
          <w:sz w:val="28"/>
          <w:szCs w:val="28"/>
        </w:rPr>
      </w:pPr>
      <w:r w:rsidRPr="00A370A4">
        <w:rPr>
          <w:rFonts w:ascii="Times New Roman" w:eastAsia="Times New Roman" w:hAnsi="Times New Roman" w:cs="Times New Roman"/>
          <w:color w:val="000000"/>
          <w:sz w:val="28"/>
          <w:szCs w:val="28"/>
        </w:rPr>
        <w:t>Đề thi.</w:t>
      </w:r>
    </w:p>
    <w:p w14:paraId="5B9C0F1F" w14:textId="77777777" w:rsidR="00D14698" w:rsidRPr="00A370A4" w:rsidRDefault="00000000" w:rsidP="00A370A4">
      <w:pPr>
        <w:pStyle w:val="LO-normal"/>
        <w:numPr>
          <w:ilvl w:val="0"/>
          <w:numId w:val="9"/>
        </w:numPr>
        <w:tabs>
          <w:tab w:val="clear" w:pos="420"/>
        </w:tabs>
        <w:spacing w:line="360" w:lineRule="auto"/>
        <w:ind w:left="1400"/>
        <w:jc w:val="both"/>
        <w:rPr>
          <w:rFonts w:ascii="Times New Roman" w:hAnsi="Times New Roman" w:cs="Times New Roman"/>
          <w:sz w:val="28"/>
          <w:szCs w:val="28"/>
        </w:rPr>
      </w:pPr>
      <w:r w:rsidRPr="00A370A4">
        <w:rPr>
          <w:rFonts w:ascii="Times New Roman" w:eastAsia="Times New Roman" w:hAnsi="Times New Roman" w:cs="Times New Roman"/>
          <w:color w:val="000000"/>
          <w:sz w:val="28"/>
          <w:szCs w:val="28"/>
        </w:rPr>
        <w:t>Môn học.</w:t>
      </w:r>
    </w:p>
    <w:p w14:paraId="0CFD0C67" w14:textId="77777777" w:rsidR="00D14698" w:rsidRPr="00A370A4" w:rsidRDefault="00000000" w:rsidP="00A370A4">
      <w:pPr>
        <w:pStyle w:val="LO-normal"/>
        <w:numPr>
          <w:ilvl w:val="0"/>
          <w:numId w:val="9"/>
        </w:numPr>
        <w:tabs>
          <w:tab w:val="clear" w:pos="420"/>
        </w:tabs>
        <w:spacing w:line="360" w:lineRule="auto"/>
        <w:ind w:left="1400"/>
        <w:jc w:val="both"/>
        <w:rPr>
          <w:rFonts w:ascii="Times New Roman" w:hAnsi="Times New Roman" w:cs="Times New Roman"/>
          <w:sz w:val="28"/>
          <w:szCs w:val="28"/>
        </w:rPr>
      </w:pPr>
      <w:r w:rsidRPr="00A370A4">
        <w:rPr>
          <w:rFonts w:ascii="Times New Roman" w:eastAsia="Times New Roman" w:hAnsi="Times New Roman" w:cs="Times New Roman"/>
          <w:color w:val="000000"/>
          <w:sz w:val="28"/>
          <w:szCs w:val="28"/>
        </w:rPr>
        <w:t>Chương.</w:t>
      </w:r>
    </w:p>
    <w:p w14:paraId="62D193B9" w14:textId="77777777" w:rsidR="00D14698" w:rsidRPr="00A370A4" w:rsidRDefault="00000000" w:rsidP="00A370A4">
      <w:pPr>
        <w:pStyle w:val="LO-normal"/>
        <w:numPr>
          <w:ilvl w:val="0"/>
          <w:numId w:val="9"/>
        </w:numPr>
        <w:tabs>
          <w:tab w:val="clear" w:pos="420"/>
        </w:tabs>
        <w:spacing w:line="360" w:lineRule="auto"/>
        <w:ind w:left="1400"/>
        <w:jc w:val="both"/>
        <w:rPr>
          <w:rFonts w:ascii="Times New Roman" w:hAnsi="Times New Roman" w:cs="Times New Roman"/>
          <w:sz w:val="28"/>
          <w:szCs w:val="28"/>
        </w:rPr>
      </w:pPr>
      <w:r w:rsidRPr="00A370A4">
        <w:rPr>
          <w:rFonts w:ascii="Times New Roman" w:eastAsia="Times New Roman" w:hAnsi="Times New Roman" w:cs="Times New Roman"/>
          <w:color w:val="000000"/>
          <w:sz w:val="28"/>
          <w:szCs w:val="28"/>
        </w:rPr>
        <w:t>Ca thi.</w:t>
      </w:r>
    </w:p>
    <w:p w14:paraId="1D1D04EA" w14:textId="77777777" w:rsidR="00D14698" w:rsidRPr="00A370A4" w:rsidRDefault="00000000" w:rsidP="00A370A4">
      <w:pPr>
        <w:pStyle w:val="LO-normal"/>
        <w:numPr>
          <w:ilvl w:val="0"/>
          <w:numId w:val="9"/>
        </w:numPr>
        <w:tabs>
          <w:tab w:val="clear" w:pos="420"/>
        </w:tabs>
        <w:spacing w:line="360" w:lineRule="auto"/>
        <w:ind w:left="1400"/>
        <w:jc w:val="both"/>
        <w:rPr>
          <w:rFonts w:ascii="Times New Roman" w:hAnsi="Times New Roman" w:cs="Times New Roman"/>
          <w:sz w:val="28"/>
          <w:szCs w:val="28"/>
        </w:rPr>
      </w:pPr>
      <w:r w:rsidRPr="00A370A4">
        <w:rPr>
          <w:rFonts w:ascii="Times New Roman" w:eastAsia="Times New Roman" w:hAnsi="Times New Roman" w:cs="Times New Roman"/>
          <w:color w:val="000000"/>
          <w:sz w:val="28"/>
          <w:szCs w:val="28"/>
        </w:rPr>
        <w:t>Lớp tín chỉ.</w:t>
      </w:r>
    </w:p>
    <w:p w14:paraId="7D523D47" w14:textId="77777777" w:rsidR="00D14698" w:rsidRPr="00A370A4" w:rsidRDefault="00000000" w:rsidP="00A370A4">
      <w:pPr>
        <w:pStyle w:val="LO-normal"/>
        <w:numPr>
          <w:ilvl w:val="0"/>
          <w:numId w:val="9"/>
        </w:numPr>
        <w:tabs>
          <w:tab w:val="clear" w:pos="420"/>
        </w:tabs>
        <w:spacing w:line="360" w:lineRule="auto"/>
        <w:ind w:left="1400"/>
        <w:jc w:val="both"/>
        <w:rPr>
          <w:rFonts w:ascii="Times New Roman" w:hAnsi="Times New Roman" w:cs="Times New Roman"/>
          <w:sz w:val="28"/>
          <w:szCs w:val="28"/>
        </w:rPr>
      </w:pPr>
      <w:r w:rsidRPr="00A370A4">
        <w:rPr>
          <w:rFonts w:ascii="Times New Roman" w:eastAsia="Times New Roman" w:hAnsi="Times New Roman" w:cs="Times New Roman"/>
          <w:color w:val="000000"/>
          <w:sz w:val="28"/>
          <w:szCs w:val="28"/>
        </w:rPr>
        <w:t>Đăng ký.</w:t>
      </w:r>
    </w:p>
    <w:p w14:paraId="5705B671" w14:textId="77777777" w:rsidR="00D14698" w:rsidRPr="00A370A4" w:rsidRDefault="00000000" w:rsidP="00A370A4">
      <w:pPr>
        <w:pStyle w:val="LO-normal"/>
        <w:numPr>
          <w:ilvl w:val="0"/>
          <w:numId w:val="9"/>
        </w:numPr>
        <w:tabs>
          <w:tab w:val="clear" w:pos="420"/>
        </w:tabs>
        <w:spacing w:line="360" w:lineRule="auto"/>
        <w:ind w:left="1400"/>
        <w:jc w:val="both"/>
        <w:rPr>
          <w:rFonts w:ascii="Times New Roman" w:hAnsi="Times New Roman" w:cs="Times New Roman"/>
          <w:sz w:val="28"/>
          <w:szCs w:val="28"/>
        </w:rPr>
      </w:pPr>
      <w:r w:rsidRPr="00A370A4">
        <w:rPr>
          <w:rFonts w:ascii="Times New Roman" w:eastAsia="Times New Roman" w:hAnsi="Times New Roman" w:cs="Times New Roman"/>
          <w:color w:val="000000"/>
          <w:sz w:val="28"/>
          <w:szCs w:val="28"/>
        </w:rPr>
        <w:t>Người dùng.</w:t>
      </w:r>
    </w:p>
    <w:p w14:paraId="1134EB64" w14:textId="77777777" w:rsidR="00D14698" w:rsidRPr="00A370A4" w:rsidRDefault="00000000" w:rsidP="00A370A4">
      <w:pPr>
        <w:pStyle w:val="LO-normal"/>
        <w:numPr>
          <w:ilvl w:val="0"/>
          <w:numId w:val="9"/>
        </w:numPr>
        <w:tabs>
          <w:tab w:val="clear" w:pos="420"/>
        </w:tabs>
        <w:spacing w:line="360" w:lineRule="auto"/>
        <w:ind w:left="1400"/>
        <w:jc w:val="both"/>
        <w:rPr>
          <w:rFonts w:ascii="Times New Roman" w:hAnsi="Times New Roman" w:cs="Times New Roman"/>
          <w:sz w:val="28"/>
          <w:szCs w:val="28"/>
        </w:rPr>
      </w:pPr>
      <w:r w:rsidRPr="00A370A4">
        <w:rPr>
          <w:rFonts w:ascii="Times New Roman" w:eastAsia="Times New Roman" w:hAnsi="Times New Roman" w:cs="Times New Roman"/>
          <w:color w:val="000000"/>
          <w:sz w:val="28"/>
          <w:szCs w:val="28"/>
        </w:rPr>
        <w:t>Xem bảng xếp hạng.</w:t>
      </w:r>
    </w:p>
    <w:p w14:paraId="363702BE" w14:textId="77777777" w:rsidR="00D14698" w:rsidRPr="00A370A4" w:rsidRDefault="00000000" w:rsidP="00A370A4">
      <w:pPr>
        <w:pStyle w:val="LO-normal"/>
        <w:numPr>
          <w:ilvl w:val="0"/>
          <w:numId w:val="9"/>
        </w:numPr>
        <w:tabs>
          <w:tab w:val="clear" w:pos="420"/>
        </w:tabs>
        <w:spacing w:line="360" w:lineRule="auto"/>
        <w:ind w:left="1400"/>
        <w:jc w:val="both"/>
        <w:rPr>
          <w:rFonts w:ascii="Times New Roman" w:hAnsi="Times New Roman" w:cs="Times New Roman"/>
          <w:sz w:val="28"/>
          <w:szCs w:val="28"/>
        </w:rPr>
      </w:pPr>
      <w:r w:rsidRPr="00A370A4">
        <w:rPr>
          <w:rFonts w:ascii="Times New Roman" w:eastAsia="Times New Roman" w:hAnsi="Times New Roman" w:cs="Times New Roman"/>
          <w:color w:val="000000"/>
          <w:sz w:val="28"/>
          <w:szCs w:val="28"/>
        </w:rPr>
        <w:t>Xem kết quả thi của sinh viên.</w:t>
      </w:r>
    </w:p>
    <w:p w14:paraId="7770FB54" w14:textId="77777777" w:rsidR="00D14698" w:rsidRPr="00A370A4" w:rsidRDefault="00000000" w:rsidP="00A370A4">
      <w:pPr>
        <w:pStyle w:val="LO-normal"/>
        <w:numPr>
          <w:ilvl w:val="1"/>
          <w:numId w:val="8"/>
        </w:numPr>
        <w:spacing w:line="360" w:lineRule="auto"/>
        <w:jc w:val="both"/>
        <w:rPr>
          <w:rFonts w:ascii="Times New Roman" w:hAnsi="Times New Roman" w:cs="Times New Roman"/>
          <w:sz w:val="28"/>
          <w:szCs w:val="28"/>
        </w:rPr>
      </w:pPr>
      <w:r w:rsidRPr="00A370A4">
        <w:rPr>
          <w:rFonts w:ascii="Times New Roman" w:eastAsia="Times New Roman" w:hAnsi="Times New Roman" w:cs="Times New Roman"/>
          <w:color w:val="000000"/>
          <w:sz w:val="28"/>
          <w:szCs w:val="28"/>
        </w:rPr>
        <w:t xml:space="preserve"> Thống kê thông số cơ bản của hệ thống.</w:t>
      </w:r>
    </w:p>
    <w:p w14:paraId="4466AA38" w14:textId="77777777" w:rsidR="00D14698" w:rsidRPr="00A370A4" w:rsidRDefault="00000000" w:rsidP="00A370A4">
      <w:pPr>
        <w:pStyle w:val="LO-normal"/>
        <w:numPr>
          <w:ilvl w:val="0"/>
          <w:numId w:val="10"/>
        </w:numPr>
        <w:spacing w:line="360" w:lineRule="auto"/>
        <w:jc w:val="both"/>
        <w:rPr>
          <w:rFonts w:ascii="Times New Roman" w:hAnsi="Times New Roman" w:cs="Times New Roman"/>
          <w:sz w:val="28"/>
          <w:szCs w:val="28"/>
        </w:rPr>
      </w:pPr>
      <w:r w:rsidRPr="00A370A4">
        <w:rPr>
          <w:rFonts w:ascii="Times New Roman" w:eastAsia="Times New Roman" w:hAnsi="Times New Roman" w:cs="Times New Roman"/>
          <w:color w:val="000000"/>
          <w:sz w:val="28"/>
          <w:szCs w:val="28"/>
        </w:rPr>
        <w:t xml:space="preserve"> Giảng viên:</w:t>
      </w:r>
    </w:p>
    <w:p w14:paraId="319D04FB" w14:textId="77777777" w:rsidR="00D14698" w:rsidRPr="00A370A4" w:rsidRDefault="00000000" w:rsidP="00A370A4">
      <w:pPr>
        <w:pStyle w:val="LO-normal"/>
        <w:numPr>
          <w:ilvl w:val="1"/>
          <w:numId w:val="10"/>
        </w:numPr>
        <w:spacing w:line="360" w:lineRule="auto"/>
        <w:jc w:val="both"/>
        <w:rPr>
          <w:rFonts w:ascii="Times New Roman" w:hAnsi="Times New Roman" w:cs="Times New Roman"/>
          <w:sz w:val="28"/>
          <w:szCs w:val="28"/>
        </w:rPr>
      </w:pPr>
      <w:r w:rsidRPr="00A370A4">
        <w:rPr>
          <w:rFonts w:ascii="Times New Roman" w:hAnsi="Times New Roman" w:cs="Times New Roman"/>
          <w:color w:val="000000"/>
          <w:sz w:val="28"/>
          <w:szCs w:val="28"/>
        </w:rPr>
        <w:t xml:space="preserve"> Quản lý câu hỏi</w:t>
      </w:r>
      <w:r w:rsidRPr="00A370A4">
        <w:rPr>
          <w:rFonts w:ascii="Times New Roman" w:eastAsia="Times New Roman" w:hAnsi="Times New Roman" w:cs="Times New Roman"/>
          <w:color w:val="000000"/>
          <w:sz w:val="28"/>
          <w:szCs w:val="28"/>
        </w:rPr>
        <w:t>.</w:t>
      </w:r>
    </w:p>
    <w:p w14:paraId="6FD4D477" w14:textId="77777777" w:rsidR="00D14698" w:rsidRPr="00A370A4" w:rsidRDefault="00000000" w:rsidP="00A370A4">
      <w:pPr>
        <w:pStyle w:val="LO-normal"/>
        <w:numPr>
          <w:ilvl w:val="1"/>
          <w:numId w:val="10"/>
        </w:numPr>
        <w:spacing w:line="360" w:lineRule="auto"/>
        <w:jc w:val="both"/>
        <w:rPr>
          <w:rFonts w:ascii="Times New Roman" w:hAnsi="Times New Roman" w:cs="Times New Roman"/>
          <w:sz w:val="28"/>
          <w:szCs w:val="28"/>
        </w:rPr>
      </w:pPr>
      <w:r w:rsidRPr="00A370A4">
        <w:rPr>
          <w:rFonts w:ascii="Times New Roman" w:eastAsia="Times New Roman" w:hAnsi="Times New Roman" w:cs="Times New Roman"/>
          <w:color w:val="000000"/>
          <w:sz w:val="28"/>
          <w:szCs w:val="28"/>
        </w:rPr>
        <w:t xml:space="preserve"> Quản lý đề thi.</w:t>
      </w:r>
    </w:p>
    <w:p w14:paraId="52E7DDC7" w14:textId="77777777" w:rsidR="00D14698" w:rsidRPr="00A370A4" w:rsidRDefault="00000000" w:rsidP="00A370A4">
      <w:pPr>
        <w:pStyle w:val="LO-normal"/>
        <w:numPr>
          <w:ilvl w:val="1"/>
          <w:numId w:val="10"/>
        </w:numPr>
        <w:spacing w:line="360" w:lineRule="auto"/>
        <w:jc w:val="both"/>
        <w:rPr>
          <w:rFonts w:ascii="Times New Roman" w:hAnsi="Times New Roman" w:cs="Times New Roman"/>
          <w:sz w:val="28"/>
          <w:szCs w:val="28"/>
        </w:rPr>
      </w:pPr>
      <w:r w:rsidRPr="00A370A4">
        <w:rPr>
          <w:rFonts w:ascii="Times New Roman" w:eastAsia="Times New Roman" w:hAnsi="Times New Roman" w:cs="Times New Roman"/>
          <w:color w:val="000000"/>
          <w:sz w:val="28"/>
          <w:szCs w:val="28"/>
        </w:rPr>
        <w:t xml:space="preserve"> Xem môn học, quản lý chương.</w:t>
      </w:r>
    </w:p>
    <w:p w14:paraId="24340192" w14:textId="77777777" w:rsidR="00D14698" w:rsidRPr="00A370A4" w:rsidRDefault="00000000" w:rsidP="00A370A4">
      <w:pPr>
        <w:pStyle w:val="LO-normal"/>
        <w:numPr>
          <w:ilvl w:val="1"/>
          <w:numId w:val="10"/>
        </w:numPr>
        <w:spacing w:line="360" w:lineRule="auto"/>
        <w:jc w:val="both"/>
        <w:rPr>
          <w:rFonts w:ascii="Times New Roman" w:hAnsi="Times New Roman" w:cs="Times New Roman"/>
          <w:sz w:val="28"/>
          <w:szCs w:val="28"/>
        </w:rPr>
      </w:pPr>
      <w:r w:rsidRPr="00A370A4">
        <w:rPr>
          <w:rFonts w:ascii="Times New Roman" w:hAnsi="Times New Roman" w:cs="Times New Roman"/>
          <w:color w:val="000000"/>
          <w:sz w:val="28"/>
          <w:szCs w:val="28"/>
        </w:rPr>
        <w:t xml:space="preserve"> </w:t>
      </w:r>
      <w:r w:rsidRPr="00A370A4">
        <w:rPr>
          <w:rFonts w:ascii="Times New Roman" w:eastAsia="Times New Roman" w:hAnsi="Times New Roman" w:cs="Times New Roman"/>
          <w:color w:val="000000"/>
          <w:sz w:val="28"/>
          <w:szCs w:val="28"/>
        </w:rPr>
        <w:t>Tạo ca thi.</w:t>
      </w:r>
    </w:p>
    <w:p w14:paraId="7A2D158D" w14:textId="77777777" w:rsidR="00D14698" w:rsidRPr="00A370A4" w:rsidRDefault="00000000" w:rsidP="00A370A4">
      <w:pPr>
        <w:pStyle w:val="LO-normal"/>
        <w:numPr>
          <w:ilvl w:val="1"/>
          <w:numId w:val="10"/>
        </w:numPr>
        <w:spacing w:line="360" w:lineRule="auto"/>
        <w:jc w:val="both"/>
        <w:rPr>
          <w:rFonts w:ascii="Times New Roman" w:hAnsi="Times New Roman" w:cs="Times New Roman"/>
          <w:sz w:val="28"/>
          <w:szCs w:val="28"/>
        </w:rPr>
      </w:pPr>
      <w:r w:rsidRPr="00A370A4">
        <w:rPr>
          <w:rFonts w:ascii="Times New Roman" w:eastAsia="Times New Roman" w:hAnsi="Times New Roman" w:cs="Times New Roman"/>
          <w:color w:val="000000"/>
          <w:sz w:val="28"/>
          <w:szCs w:val="28"/>
        </w:rPr>
        <w:t xml:space="preserve"> Xem lớp tín chỉ.</w:t>
      </w:r>
    </w:p>
    <w:p w14:paraId="2EA0C86C" w14:textId="77777777" w:rsidR="00D14698" w:rsidRPr="00A370A4" w:rsidRDefault="00000000" w:rsidP="00A370A4">
      <w:pPr>
        <w:pStyle w:val="LO-normal"/>
        <w:numPr>
          <w:ilvl w:val="1"/>
          <w:numId w:val="10"/>
        </w:numPr>
        <w:spacing w:line="360" w:lineRule="auto"/>
        <w:jc w:val="both"/>
        <w:rPr>
          <w:rFonts w:ascii="Times New Roman" w:hAnsi="Times New Roman" w:cs="Times New Roman"/>
          <w:sz w:val="28"/>
          <w:szCs w:val="28"/>
        </w:rPr>
      </w:pPr>
      <w:r w:rsidRPr="00A370A4">
        <w:rPr>
          <w:rFonts w:ascii="Times New Roman" w:eastAsia="Times New Roman" w:hAnsi="Times New Roman" w:cs="Times New Roman"/>
          <w:color w:val="000000"/>
          <w:sz w:val="28"/>
          <w:szCs w:val="28"/>
        </w:rPr>
        <w:t xml:space="preserve"> Xem bảng xếp hạng.</w:t>
      </w:r>
    </w:p>
    <w:p w14:paraId="693596FF" w14:textId="77777777" w:rsidR="00D14698" w:rsidRPr="00A370A4" w:rsidRDefault="00000000" w:rsidP="00A370A4">
      <w:pPr>
        <w:pStyle w:val="LO-normal"/>
        <w:numPr>
          <w:ilvl w:val="1"/>
          <w:numId w:val="10"/>
        </w:numPr>
        <w:spacing w:line="360" w:lineRule="auto"/>
        <w:jc w:val="both"/>
        <w:rPr>
          <w:rFonts w:ascii="Times New Roman" w:hAnsi="Times New Roman" w:cs="Times New Roman"/>
          <w:sz w:val="28"/>
          <w:szCs w:val="28"/>
        </w:rPr>
      </w:pPr>
      <w:r w:rsidRPr="00A370A4">
        <w:rPr>
          <w:rFonts w:ascii="Times New Roman" w:eastAsia="Times New Roman" w:hAnsi="Times New Roman" w:cs="Times New Roman"/>
          <w:color w:val="000000"/>
          <w:sz w:val="28"/>
          <w:szCs w:val="28"/>
        </w:rPr>
        <w:t xml:space="preserve"> Xem kết quả thi.</w:t>
      </w:r>
    </w:p>
    <w:p w14:paraId="47EEA494" w14:textId="77777777" w:rsidR="00D14698" w:rsidRPr="00A370A4" w:rsidRDefault="00000000" w:rsidP="00A370A4">
      <w:pPr>
        <w:pStyle w:val="LO-normal"/>
        <w:numPr>
          <w:ilvl w:val="0"/>
          <w:numId w:val="11"/>
        </w:numPr>
        <w:spacing w:line="360" w:lineRule="auto"/>
        <w:jc w:val="both"/>
        <w:rPr>
          <w:rFonts w:ascii="Times New Roman" w:hAnsi="Times New Roman" w:cs="Times New Roman"/>
          <w:sz w:val="28"/>
          <w:szCs w:val="28"/>
        </w:rPr>
      </w:pPr>
      <w:r w:rsidRPr="00A370A4">
        <w:rPr>
          <w:rFonts w:ascii="Times New Roman" w:hAnsi="Times New Roman" w:cs="Times New Roman"/>
          <w:color w:val="000000"/>
          <w:sz w:val="28"/>
          <w:szCs w:val="28"/>
        </w:rPr>
        <w:t xml:space="preserve"> Sinh viên</w:t>
      </w:r>
      <w:r w:rsidRPr="00A370A4">
        <w:rPr>
          <w:rFonts w:ascii="Times New Roman" w:eastAsia="Times New Roman" w:hAnsi="Times New Roman" w:cs="Times New Roman"/>
          <w:color w:val="000000"/>
          <w:sz w:val="28"/>
          <w:szCs w:val="28"/>
        </w:rPr>
        <w:t>:</w:t>
      </w:r>
    </w:p>
    <w:p w14:paraId="292CA9D8" w14:textId="77777777" w:rsidR="00D14698" w:rsidRPr="00A370A4" w:rsidRDefault="00000000" w:rsidP="00A370A4">
      <w:pPr>
        <w:pStyle w:val="LO-normal"/>
        <w:numPr>
          <w:ilvl w:val="1"/>
          <w:numId w:val="11"/>
        </w:numPr>
        <w:spacing w:line="360" w:lineRule="auto"/>
        <w:jc w:val="both"/>
        <w:rPr>
          <w:rFonts w:ascii="Times New Roman" w:hAnsi="Times New Roman" w:cs="Times New Roman"/>
          <w:sz w:val="28"/>
          <w:szCs w:val="28"/>
        </w:rPr>
      </w:pPr>
      <w:r w:rsidRPr="00A370A4">
        <w:rPr>
          <w:rFonts w:ascii="Times New Roman" w:hAnsi="Times New Roman" w:cs="Times New Roman"/>
          <w:color w:val="000000"/>
          <w:sz w:val="28"/>
          <w:szCs w:val="28"/>
        </w:rPr>
        <w:t xml:space="preserve"> </w:t>
      </w:r>
      <w:r w:rsidRPr="00A370A4">
        <w:rPr>
          <w:rFonts w:ascii="Times New Roman" w:eastAsia="Times New Roman" w:hAnsi="Times New Roman" w:cs="Times New Roman"/>
          <w:color w:val="000000"/>
          <w:sz w:val="28"/>
          <w:szCs w:val="28"/>
        </w:rPr>
        <w:t>Xem danh sách ca thi.</w:t>
      </w:r>
    </w:p>
    <w:p w14:paraId="317C8269" w14:textId="77777777" w:rsidR="00D14698" w:rsidRPr="00A370A4" w:rsidRDefault="00000000" w:rsidP="00A370A4">
      <w:pPr>
        <w:pStyle w:val="LO-normal"/>
        <w:numPr>
          <w:ilvl w:val="1"/>
          <w:numId w:val="11"/>
        </w:numPr>
        <w:spacing w:line="360" w:lineRule="auto"/>
        <w:jc w:val="both"/>
        <w:rPr>
          <w:rFonts w:ascii="Times New Roman" w:hAnsi="Times New Roman" w:cs="Times New Roman"/>
          <w:sz w:val="28"/>
          <w:szCs w:val="28"/>
        </w:rPr>
      </w:pPr>
      <w:r w:rsidRPr="00A370A4">
        <w:rPr>
          <w:rFonts w:ascii="Times New Roman" w:eastAsia="Times New Roman" w:hAnsi="Times New Roman" w:cs="Times New Roman"/>
          <w:color w:val="000000"/>
          <w:sz w:val="28"/>
          <w:szCs w:val="28"/>
        </w:rPr>
        <w:t xml:space="preserve"> Làm bài thi.</w:t>
      </w:r>
    </w:p>
    <w:p w14:paraId="10A3BFCD" w14:textId="77777777" w:rsidR="00D14698" w:rsidRPr="00A370A4" w:rsidRDefault="00000000" w:rsidP="00A370A4">
      <w:pPr>
        <w:pStyle w:val="LO-normal"/>
        <w:numPr>
          <w:ilvl w:val="1"/>
          <w:numId w:val="11"/>
        </w:numPr>
        <w:spacing w:line="360" w:lineRule="auto"/>
        <w:jc w:val="both"/>
        <w:rPr>
          <w:rFonts w:ascii="Times New Roman" w:hAnsi="Times New Roman" w:cs="Times New Roman"/>
          <w:sz w:val="28"/>
          <w:szCs w:val="28"/>
        </w:rPr>
      </w:pPr>
      <w:r w:rsidRPr="00A370A4">
        <w:rPr>
          <w:rFonts w:ascii="Times New Roman" w:eastAsia="Times New Roman" w:hAnsi="Times New Roman" w:cs="Times New Roman"/>
          <w:color w:val="000000"/>
          <w:sz w:val="28"/>
          <w:szCs w:val="28"/>
        </w:rPr>
        <w:t xml:space="preserve"> Xem bảng xếp hạng.</w:t>
      </w:r>
    </w:p>
    <w:p w14:paraId="7501E426" w14:textId="77777777" w:rsidR="00D14698" w:rsidRPr="00A370A4" w:rsidRDefault="00000000" w:rsidP="00A370A4">
      <w:pPr>
        <w:pStyle w:val="LO-normal"/>
        <w:numPr>
          <w:ilvl w:val="1"/>
          <w:numId w:val="11"/>
        </w:numPr>
        <w:spacing w:line="360" w:lineRule="auto"/>
        <w:jc w:val="both"/>
        <w:rPr>
          <w:rFonts w:ascii="Times New Roman" w:hAnsi="Times New Roman" w:cs="Times New Roman"/>
          <w:sz w:val="28"/>
          <w:szCs w:val="28"/>
        </w:rPr>
      </w:pPr>
      <w:r w:rsidRPr="00A370A4">
        <w:rPr>
          <w:rFonts w:ascii="Times New Roman" w:eastAsia="Times New Roman" w:hAnsi="Times New Roman" w:cs="Times New Roman"/>
          <w:color w:val="000000"/>
          <w:sz w:val="28"/>
          <w:szCs w:val="28"/>
        </w:rPr>
        <w:t xml:space="preserve"> Xem kết quả thi.</w:t>
      </w:r>
    </w:p>
    <w:p w14:paraId="649A8D59" w14:textId="77777777" w:rsidR="00D14698" w:rsidRPr="00A370A4" w:rsidRDefault="00000000" w:rsidP="00A370A4">
      <w:pPr>
        <w:pStyle w:val="LO-normal"/>
        <w:numPr>
          <w:ilvl w:val="1"/>
          <w:numId w:val="11"/>
        </w:numPr>
        <w:spacing w:line="360" w:lineRule="auto"/>
        <w:jc w:val="both"/>
        <w:rPr>
          <w:rFonts w:ascii="Times New Roman" w:hAnsi="Times New Roman" w:cs="Times New Roman"/>
          <w:sz w:val="28"/>
          <w:szCs w:val="28"/>
        </w:rPr>
      </w:pPr>
      <w:r w:rsidRPr="00A370A4">
        <w:rPr>
          <w:rFonts w:ascii="Times New Roman" w:hAnsi="Times New Roman" w:cs="Times New Roman"/>
          <w:color w:val="000000"/>
          <w:sz w:val="28"/>
          <w:szCs w:val="28"/>
        </w:rPr>
        <w:t xml:space="preserve"> </w:t>
      </w:r>
      <w:r w:rsidRPr="00A370A4">
        <w:rPr>
          <w:rFonts w:ascii="Times New Roman" w:eastAsia="Times New Roman" w:hAnsi="Times New Roman" w:cs="Times New Roman"/>
          <w:color w:val="000000"/>
          <w:sz w:val="28"/>
          <w:szCs w:val="28"/>
        </w:rPr>
        <w:t>Xem lại các bài thi đã thi.</w:t>
      </w:r>
    </w:p>
    <w:p w14:paraId="182D7FCD" w14:textId="77777777" w:rsidR="00D14698" w:rsidRPr="00A370A4" w:rsidRDefault="00000000" w:rsidP="00A370A4">
      <w:pPr>
        <w:pStyle w:val="Heading1"/>
        <w:spacing w:line="360" w:lineRule="auto"/>
        <w:jc w:val="both"/>
        <w:rPr>
          <w:rFonts w:cs="Times New Roman"/>
          <w:sz w:val="28"/>
          <w:szCs w:val="28"/>
        </w:rPr>
      </w:pPr>
      <w:bookmarkStart w:id="4" w:name="__RefHeading___Toc2958_1992820591"/>
      <w:bookmarkEnd w:id="4"/>
      <w:r w:rsidRPr="00A370A4">
        <w:rPr>
          <w:rFonts w:cs="Times New Roman"/>
          <w:bCs/>
          <w:color w:val="000000"/>
          <w:sz w:val="28"/>
          <w:szCs w:val="28"/>
          <w:lang w:val="en-US"/>
        </w:rPr>
        <w:lastRenderedPageBreak/>
        <w:t xml:space="preserve">2.4 </w:t>
      </w:r>
      <w:r w:rsidRPr="00A370A4">
        <w:rPr>
          <w:rFonts w:cs="Times New Roman"/>
          <w:bCs/>
          <w:color w:val="000000"/>
          <w:sz w:val="28"/>
          <w:szCs w:val="28"/>
        </w:rPr>
        <w:t>Các yêu cầu phi chức năng</w:t>
      </w:r>
    </w:p>
    <w:p w14:paraId="248CA79A" w14:textId="77777777" w:rsidR="00D14698" w:rsidRPr="00A370A4" w:rsidRDefault="00000000" w:rsidP="00A370A4">
      <w:pPr>
        <w:pStyle w:val="LO-normal"/>
        <w:numPr>
          <w:ilvl w:val="0"/>
          <w:numId w:val="12"/>
        </w:numPr>
        <w:shd w:val="clear" w:color="auto" w:fill="FFFFFF"/>
        <w:spacing w:line="360" w:lineRule="auto"/>
        <w:jc w:val="both"/>
        <w:rPr>
          <w:rFonts w:ascii="Times New Roman" w:hAnsi="Times New Roman" w:cs="Times New Roman"/>
          <w:sz w:val="28"/>
          <w:szCs w:val="28"/>
        </w:rPr>
      </w:pPr>
      <w:r w:rsidRPr="00A370A4">
        <w:rPr>
          <w:rFonts w:ascii="Times New Roman" w:eastAsia="Times New Roman" w:hAnsi="Times New Roman" w:cs="Times New Roman"/>
          <w:color w:val="000000"/>
          <w:sz w:val="28"/>
          <w:szCs w:val="28"/>
        </w:rPr>
        <w:t>Hiệu năng hoạt động: Đảm bảo thời gian đáp ứng các yêu cầu chức năng của người dùng một cách nhanh nhất có thể.</w:t>
      </w:r>
    </w:p>
    <w:p w14:paraId="43068767" w14:textId="77777777" w:rsidR="00D14698" w:rsidRPr="00A370A4" w:rsidRDefault="00000000" w:rsidP="00A370A4">
      <w:pPr>
        <w:pStyle w:val="LO-normal"/>
        <w:numPr>
          <w:ilvl w:val="1"/>
          <w:numId w:val="12"/>
        </w:numPr>
        <w:shd w:val="clear" w:color="auto" w:fill="FFFFFF"/>
        <w:spacing w:line="360" w:lineRule="auto"/>
        <w:jc w:val="both"/>
        <w:rPr>
          <w:rFonts w:ascii="Times New Roman" w:hAnsi="Times New Roman" w:cs="Times New Roman"/>
          <w:sz w:val="28"/>
          <w:szCs w:val="28"/>
        </w:rPr>
      </w:pPr>
      <w:r w:rsidRPr="00A370A4">
        <w:rPr>
          <w:rFonts w:ascii="Times New Roman" w:eastAsia="Times New Roman" w:hAnsi="Times New Roman" w:cs="Times New Roman"/>
          <w:color w:val="000000"/>
          <w:sz w:val="28"/>
          <w:szCs w:val="28"/>
        </w:rPr>
        <w:t>Giới hạn thông tin trả về vừa đủ để đáp ứng yêu cầu người dùng, không trả về các thông tin không cần thiết.</w:t>
      </w:r>
    </w:p>
    <w:p w14:paraId="6C8546B1" w14:textId="77777777" w:rsidR="00D14698" w:rsidRPr="00A370A4" w:rsidRDefault="00000000" w:rsidP="00A370A4">
      <w:pPr>
        <w:pStyle w:val="LO-normal"/>
        <w:numPr>
          <w:ilvl w:val="1"/>
          <w:numId w:val="12"/>
        </w:numPr>
        <w:shd w:val="clear" w:color="auto" w:fill="FFFFFF"/>
        <w:spacing w:line="360" w:lineRule="auto"/>
        <w:jc w:val="both"/>
        <w:rPr>
          <w:rFonts w:ascii="Times New Roman" w:hAnsi="Times New Roman" w:cs="Times New Roman"/>
          <w:sz w:val="28"/>
          <w:szCs w:val="28"/>
        </w:rPr>
      </w:pPr>
      <w:r w:rsidRPr="00A370A4">
        <w:rPr>
          <w:rFonts w:ascii="Times New Roman" w:eastAsia="Times New Roman" w:hAnsi="Times New Roman" w:cs="Times New Roman"/>
          <w:color w:val="000000"/>
          <w:sz w:val="28"/>
          <w:szCs w:val="28"/>
        </w:rPr>
        <w:t xml:space="preserve">Tối ưu hóa truy vấn cơ sở dữ liệu (chiếu, chọn trước, kết sau). </w:t>
      </w:r>
    </w:p>
    <w:p w14:paraId="4FF5F10E" w14:textId="77777777" w:rsidR="00D14698" w:rsidRPr="00A370A4" w:rsidRDefault="00000000" w:rsidP="00A370A4">
      <w:pPr>
        <w:pStyle w:val="LO-normal"/>
        <w:numPr>
          <w:ilvl w:val="0"/>
          <w:numId w:val="12"/>
        </w:numPr>
        <w:shd w:val="clear" w:color="auto" w:fill="FFFFFF"/>
        <w:spacing w:line="360" w:lineRule="auto"/>
        <w:jc w:val="both"/>
        <w:rPr>
          <w:rFonts w:ascii="Times New Roman" w:hAnsi="Times New Roman" w:cs="Times New Roman"/>
          <w:sz w:val="28"/>
          <w:szCs w:val="28"/>
        </w:rPr>
      </w:pPr>
      <w:r w:rsidRPr="00A370A4">
        <w:rPr>
          <w:rFonts w:ascii="Times New Roman" w:eastAsia="Times New Roman" w:hAnsi="Times New Roman" w:cs="Times New Roman"/>
          <w:color w:val="000000"/>
          <w:sz w:val="28"/>
          <w:szCs w:val="28"/>
        </w:rPr>
        <w:t>Tính sẵn có: Đảm bảo hệ thống có thể hoạt động bất cứ lúc nào người dùng có nhu cầu truy cập.</w:t>
      </w:r>
    </w:p>
    <w:p w14:paraId="292D9090" w14:textId="77777777" w:rsidR="00D14698" w:rsidRPr="00A370A4" w:rsidRDefault="00000000" w:rsidP="00A370A4">
      <w:pPr>
        <w:pStyle w:val="LO-normal"/>
        <w:numPr>
          <w:ilvl w:val="0"/>
          <w:numId w:val="12"/>
        </w:numPr>
        <w:shd w:val="clear" w:color="auto" w:fill="FFFFFF"/>
        <w:spacing w:line="360" w:lineRule="auto"/>
        <w:jc w:val="both"/>
        <w:rPr>
          <w:rFonts w:ascii="Times New Roman" w:hAnsi="Times New Roman" w:cs="Times New Roman"/>
          <w:sz w:val="28"/>
          <w:szCs w:val="28"/>
        </w:rPr>
      </w:pPr>
      <w:r w:rsidRPr="00A370A4">
        <w:rPr>
          <w:rFonts w:ascii="Times New Roman" w:eastAsia="Times New Roman" w:hAnsi="Times New Roman" w:cs="Times New Roman"/>
          <w:color w:val="000000"/>
          <w:sz w:val="28"/>
          <w:szCs w:val="28"/>
        </w:rPr>
        <w:t>Sức chứa: Đảm bảo thông tin về hệ thống được lưu trữ vào cơ sở dữ liệu một cách đầy đủ và không bị giới hạn.</w:t>
      </w:r>
    </w:p>
    <w:p w14:paraId="540F9C0F" w14:textId="77777777" w:rsidR="00D14698" w:rsidRPr="00A370A4" w:rsidRDefault="00000000" w:rsidP="00A370A4">
      <w:pPr>
        <w:pStyle w:val="LO-normal"/>
        <w:numPr>
          <w:ilvl w:val="0"/>
          <w:numId w:val="12"/>
        </w:numPr>
        <w:shd w:val="clear" w:color="auto" w:fill="FFFFFF"/>
        <w:spacing w:line="360" w:lineRule="auto"/>
        <w:jc w:val="both"/>
        <w:rPr>
          <w:rFonts w:ascii="Times New Roman" w:hAnsi="Times New Roman" w:cs="Times New Roman"/>
          <w:sz w:val="28"/>
          <w:szCs w:val="28"/>
        </w:rPr>
      </w:pPr>
      <w:r w:rsidRPr="00A370A4">
        <w:rPr>
          <w:rFonts w:ascii="Times New Roman" w:eastAsia="Times New Roman" w:hAnsi="Times New Roman" w:cs="Times New Roman"/>
          <w:color w:val="000000"/>
          <w:sz w:val="28"/>
          <w:szCs w:val="28"/>
        </w:rPr>
        <w:t xml:space="preserve">Độ khả dụng: </w:t>
      </w:r>
      <w:r w:rsidRPr="00A370A4">
        <w:rPr>
          <w:rFonts w:ascii="Times New Roman" w:eastAsia="Times New Roman" w:hAnsi="Times New Roman" w:cs="Times New Roman"/>
          <w:color w:val="000000"/>
          <w:sz w:val="28"/>
          <w:szCs w:val="28"/>
        </w:rPr>
        <w:tab/>
        <w:t>Đảm bảo các chức năng có thể được sử dụng một cách dễ dàng và thoải mái.</w:t>
      </w:r>
    </w:p>
    <w:p w14:paraId="75E2CAAE" w14:textId="77777777" w:rsidR="00D14698" w:rsidRPr="00A370A4" w:rsidRDefault="00000000" w:rsidP="00A370A4">
      <w:pPr>
        <w:pStyle w:val="LO-normal"/>
        <w:numPr>
          <w:ilvl w:val="0"/>
          <w:numId w:val="12"/>
        </w:numPr>
        <w:shd w:val="clear" w:color="auto" w:fill="FFFFFF"/>
        <w:spacing w:line="360" w:lineRule="auto"/>
        <w:jc w:val="both"/>
        <w:rPr>
          <w:rFonts w:ascii="Times New Roman" w:hAnsi="Times New Roman" w:cs="Times New Roman"/>
          <w:sz w:val="28"/>
          <w:szCs w:val="28"/>
        </w:rPr>
      </w:pPr>
      <w:r w:rsidRPr="00A370A4">
        <w:rPr>
          <w:rFonts w:ascii="Times New Roman" w:eastAsia="Times New Roman" w:hAnsi="Times New Roman" w:cs="Times New Roman"/>
          <w:color w:val="000000"/>
          <w:sz w:val="28"/>
          <w:szCs w:val="28"/>
        </w:rPr>
        <w:t>Độ bảo mật: Thực hiện các biện pháp xác thực người dùng, phân quyền. Đảm bảo không thể truy cập các nguồn tài nguyên ngoài quyền hạn của người dùng.</w:t>
      </w:r>
    </w:p>
    <w:p w14:paraId="1886703F" w14:textId="77777777" w:rsidR="00D14698" w:rsidRPr="00A370A4" w:rsidRDefault="00000000" w:rsidP="00A370A4">
      <w:pPr>
        <w:pStyle w:val="LO-normal"/>
        <w:numPr>
          <w:ilvl w:val="0"/>
          <w:numId w:val="12"/>
        </w:numPr>
        <w:shd w:val="clear" w:color="auto" w:fill="FFFFFF"/>
        <w:spacing w:line="360" w:lineRule="auto"/>
        <w:jc w:val="both"/>
        <w:rPr>
          <w:rFonts w:ascii="Times New Roman" w:hAnsi="Times New Roman" w:cs="Times New Roman"/>
          <w:sz w:val="28"/>
          <w:szCs w:val="28"/>
        </w:rPr>
      </w:pPr>
      <w:r w:rsidRPr="00A370A4">
        <w:rPr>
          <w:rFonts w:ascii="Times New Roman" w:eastAsia="Times New Roman" w:hAnsi="Times New Roman" w:cs="Times New Roman"/>
          <w:color w:val="000000"/>
          <w:sz w:val="28"/>
          <w:szCs w:val="28"/>
        </w:rPr>
        <w:t>Khả năng phục hồi: Thực hiện sao lưu cơ sở dữ liệu và source code để có thể phục hồi trong các trường hợp bất ngờ xảy ra.</w:t>
      </w:r>
    </w:p>
    <w:p w14:paraId="788CDE40" w14:textId="77777777" w:rsidR="00D14698" w:rsidRPr="00A370A4" w:rsidRDefault="00000000" w:rsidP="00A370A4">
      <w:pPr>
        <w:pStyle w:val="LO-normal"/>
        <w:numPr>
          <w:ilvl w:val="0"/>
          <w:numId w:val="12"/>
        </w:numPr>
        <w:shd w:val="clear" w:color="auto" w:fill="FFFFFF"/>
        <w:spacing w:line="360" w:lineRule="auto"/>
        <w:jc w:val="both"/>
        <w:rPr>
          <w:rFonts w:ascii="Times New Roman" w:hAnsi="Times New Roman" w:cs="Times New Roman"/>
          <w:sz w:val="28"/>
          <w:szCs w:val="28"/>
        </w:rPr>
      </w:pPr>
      <w:r w:rsidRPr="00A370A4">
        <w:rPr>
          <w:rFonts w:ascii="Times New Roman" w:eastAsia="Times New Roman" w:hAnsi="Times New Roman" w:cs="Times New Roman"/>
          <w:color w:val="000000"/>
          <w:sz w:val="28"/>
          <w:szCs w:val="28"/>
        </w:rPr>
        <w:t>Toàn vẹn dữ liệu: Đảm bảo dữ liệu hay thông tin không bị thay đổi, mất mát trong khi lưu trữ hay truyền tải.</w:t>
      </w:r>
    </w:p>
    <w:p w14:paraId="4F373463" w14:textId="77777777" w:rsidR="00D14698" w:rsidRPr="00A370A4" w:rsidRDefault="00000000" w:rsidP="00A370A4">
      <w:pPr>
        <w:pStyle w:val="LO-normal"/>
        <w:numPr>
          <w:ilvl w:val="0"/>
          <w:numId w:val="12"/>
        </w:numPr>
        <w:shd w:val="clear" w:color="auto" w:fill="FFFFFF"/>
        <w:spacing w:line="360" w:lineRule="auto"/>
        <w:jc w:val="both"/>
        <w:rPr>
          <w:rFonts w:ascii="Times New Roman" w:hAnsi="Times New Roman" w:cs="Times New Roman"/>
          <w:sz w:val="28"/>
          <w:szCs w:val="28"/>
        </w:rPr>
      </w:pPr>
      <w:r w:rsidRPr="00A370A4">
        <w:rPr>
          <w:rFonts w:ascii="Times New Roman" w:eastAsia="Times New Roman" w:hAnsi="Times New Roman" w:cs="Times New Roman"/>
          <w:color w:val="000000"/>
          <w:sz w:val="28"/>
          <w:szCs w:val="28"/>
        </w:rPr>
        <w:t>Khả năng sử dụng: Đảm bảo các chức năng không thể thiếu của hệ thống phải có như quản lý ca thi</w:t>
      </w:r>
    </w:p>
    <w:p w14:paraId="13E18C9D" w14:textId="77777777" w:rsidR="00D14698" w:rsidRPr="00A370A4" w:rsidRDefault="00000000" w:rsidP="00A370A4">
      <w:pPr>
        <w:pStyle w:val="LO-normal"/>
        <w:numPr>
          <w:ilvl w:val="0"/>
          <w:numId w:val="12"/>
        </w:numPr>
        <w:shd w:val="clear" w:color="auto" w:fill="FFFFFF"/>
        <w:spacing w:line="360" w:lineRule="auto"/>
        <w:jc w:val="both"/>
        <w:rPr>
          <w:rFonts w:ascii="Times New Roman" w:hAnsi="Times New Roman" w:cs="Times New Roman"/>
          <w:sz w:val="28"/>
          <w:szCs w:val="28"/>
        </w:rPr>
      </w:pPr>
      <w:r w:rsidRPr="00A370A4">
        <w:rPr>
          <w:rFonts w:ascii="Times New Roman" w:eastAsia="Times New Roman" w:hAnsi="Times New Roman" w:cs="Times New Roman"/>
          <w:color w:val="000000"/>
          <w:sz w:val="28"/>
          <w:szCs w:val="28"/>
        </w:rPr>
        <w:t>Khả năng tương tác: Đảm bảo người dùng có khả năng tương tác với hệ thống thông qua giao diện dễ sử dụng và hiệu quả.</w:t>
      </w:r>
    </w:p>
    <w:p w14:paraId="4EDC23EC" w14:textId="77777777" w:rsidR="00D14698" w:rsidRPr="00A370A4" w:rsidRDefault="00000000" w:rsidP="00A370A4">
      <w:pPr>
        <w:pStyle w:val="Heading1"/>
        <w:spacing w:line="360" w:lineRule="auto"/>
        <w:jc w:val="both"/>
        <w:rPr>
          <w:rFonts w:cs="Times New Roman"/>
          <w:sz w:val="28"/>
          <w:szCs w:val="28"/>
          <w:lang w:val="en-US"/>
        </w:rPr>
      </w:pPr>
      <w:bookmarkStart w:id="5" w:name="__RefHeading___Toc2958_19928205911"/>
      <w:bookmarkEnd w:id="5"/>
      <w:r w:rsidRPr="00A370A4">
        <w:rPr>
          <w:rFonts w:cs="Times New Roman"/>
          <w:bCs/>
          <w:color w:val="000000"/>
          <w:sz w:val="28"/>
          <w:szCs w:val="28"/>
          <w:lang w:val="en-US"/>
        </w:rPr>
        <w:t>3.</w:t>
      </w:r>
      <w:r w:rsidRPr="00A370A4">
        <w:rPr>
          <w:rFonts w:cs="Times New Roman"/>
          <w:bCs/>
          <w:color w:val="000000"/>
          <w:sz w:val="28"/>
          <w:szCs w:val="28"/>
        </w:rPr>
        <w:t xml:space="preserve"> </w:t>
      </w:r>
      <w:r w:rsidRPr="00A370A4">
        <w:rPr>
          <w:rFonts w:cs="Times New Roman"/>
          <w:bCs/>
          <w:color w:val="000000"/>
          <w:sz w:val="28"/>
          <w:szCs w:val="28"/>
          <w:lang w:val="en-US"/>
        </w:rPr>
        <w:t>Phác thảo mô hình công nghệ ứng dụng</w:t>
      </w:r>
    </w:p>
    <w:p w14:paraId="6E5AFA1C" w14:textId="77777777" w:rsidR="00D14698" w:rsidRPr="00A370A4" w:rsidRDefault="00000000" w:rsidP="00A370A4">
      <w:pPr>
        <w:pStyle w:val="Caption"/>
        <w:spacing w:line="360" w:lineRule="auto"/>
        <w:jc w:val="center"/>
        <w:rPr>
          <w:rFonts w:ascii="Times New Roman" w:hAnsi="Times New Roman" w:cs="Times New Roman"/>
          <w:i w:val="0"/>
          <w:iCs w:val="0"/>
          <w:sz w:val="28"/>
          <w:szCs w:val="28"/>
        </w:rPr>
      </w:pPr>
      <w:bookmarkStart w:id="6" w:name="__RefHeading___Toc16319_3404904817"/>
      <w:bookmarkEnd w:id="6"/>
      <w:r w:rsidRPr="00A370A4">
        <w:rPr>
          <w:rFonts w:ascii="Times New Roman" w:hAnsi="Times New Roman" w:cs="Times New Roman"/>
          <w:noProof/>
          <w:sz w:val="28"/>
          <w:szCs w:val="28"/>
        </w:rPr>
        <w:lastRenderedPageBreak/>
        <w:drawing>
          <wp:anchor distT="0" distB="0" distL="0" distR="0" simplePos="0" relativeHeight="251632640" behindDoc="0" locked="0" layoutInCell="0" allowOverlap="1" wp14:anchorId="710BCB30" wp14:editId="6C7ED630">
            <wp:simplePos x="0" y="0"/>
            <wp:positionH relativeFrom="column">
              <wp:align>center</wp:align>
            </wp:positionH>
            <wp:positionV relativeFrom="paragraph">
              <wp:posOffset>635</wp:posOffset>
            </wp:positionV>
            <wp:extent cx="5715000" cy="2313305"/>
            <wp:effectExtent l="0" t="0" r="0" b="10795"/>
            <wp:wrapSquare wrapText="largest"/>
            <wp:docPr id="16"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8"/>
                    <pic:cNvPicPr>
                      <a:picLocks noChangeAspect="1" noChangeArrowheads="1"/>
                    </pic:cNvPicPr>
                  </pic:nvPicPr>
                  <pic:blipFill>
                    <a:blip r:embed="rId11"/>
                    <a:stretch>
                      <a:fillRect/>
                    </a:stretch>
                  </pic:blipFill>
                  <pic:spPr>
                    <a:xfrm>
                      <a:off x="0" y="0"/>
                      <a:ext cx="5715000" cy="2313305"/>
                    </a:xfrm>
                    <a:prstGeom prst="rect">
                      <a:avLst/>
                    </a:prstGeom>
                  </pic:spPr>
                </pic:pic>
              </a:graphicData>
            </a:graphic>
          </wp:anchor>
        </w:drawing>
      </w:r>
      <w:r w:rsidRPr="00A370A4">
        <w:rPr>
          <w:rFonts w:ascii="Times New Roman" w:hAnsi="Times New Roman" w:cs="Times New Roman"/>
          <w:i w:val="0"/>
          <w:iCs w:val="0"/>
          <w:sz w:val="28"/>
          <w:szCs w:val="28"/>
        </w:rPr>
        <w:t xml:space="preserve">Hình 3. Sơ đồ </w:t>
      </w:r>
      <w:r w:rsidRPr="00A370A4">
        <w:rPr>
          <w:rFonts w:ascii="Times New Roman" w:eastAsia="Arial" w:hAnsi="Times New Roman" w:cs="Times New Roman"/>
          <w:i w:val="0"/>
          <w:iCs w:val="0"/>
          <w:color w:val="auto"/>
          <w:sz w:val="28"/>
          <w:szCs w:val="28"/>
          <w:lang w:bidi="hi-IN"/>
        </w:rPr>
        <w:t>Mô hình công nghệ ứng dụng</w:t>
      </w:r>
    </w:p>
    <w:p w14:paraId="3339FB29" w14:textId="77777777" w:rsidR="00D14698" w:rsidRPr="00A370A4" w:rsidRDefault="00000000" w:rsidP="00A370A4">
      <w:pPr>
        <w:suppressAutoHyphens/>
        <w:spacing w:line="360" w:lineRule="auto"/>
        <w:ind w:firstLineChars="166" w:firstLine="465"/>
        <w:jc w:val="both"/>
        <w:rPr>
          <w:rStyle w:val="IndexLink"/>
          <w:rFonts w:ascii="Times New Roman" w:hAnsi="Times New Roman" w:cs="Times New Roman"/>
          <w:sz w:val="28"/>
          <w:szCs w:val="28"/>
        </w:rPr>
      </w:pPr>
      <w:r w:rsidRPr="00A370A4">
        <w:rPr>
          <w:rFonts w:ascii="Times New Roman" w:hAnsi="Times New Roman" w:cs="Times New Roman"/>
          <w:sz w:val="28"/>
          <w:szCs w:val="28"/>
        </w:rPr>
        <w:t xml:space="preserve">Hệ thống </w:t>
      </w:r>
      <w:r w:rsidRPr="00A370A4">
        <w:rPr>
          <w:rFonts w:ascii="Times New Roman" w:eastAsia="Arial" w:hAnsi="Times New Roman" w:cs="Times New Roman"/>
          <w:sz w:val="28"/>
          <w:szCs w:val="28"/>
          <w:lang w:val="vi-VN" w:bidi="hi-IN"/>
        </w:rPr>
        <w:t>được</w:t>
      </w:r>
      <w:r w:rsidRPr="00A370A4">
        <w:rPr>
          <w:rFonts w:ascii="Times New Roman" w:hAnsi="Times New Roman" w:cs="Times New Roman"/>
          <w:sz w:val="28"/>
          <w:szCs w:val="28"/>
        </w:rPr>
        <w:t xml:space="preserve"> xây dựng dựa trên m</w:t>
      </w:r>
      <w:r w:rsidRPr="00A370A4">
        <w:rPr>
          <w:rFonts w:ascii="Times New Roman" w:eastAsia="Arial" w:hAnsi="Times New Roman" w:cs="Times New Roman"/>
          <w:sz w:val="28"/>
          <w:szCs w:val="28"/>
          <w:lang w:val="vi-VN" w:bidi="hi-IN"/>
        </w:rPr>
        <w:t>ô hình client server theo kiến trúc REST API. Hệ thống hoạt động theo mô hình client-server, trong đó server là tập hợp các service nhỏ lắng nghe các request từ client. Với từng request khác nhau thì có thể một hoặc nhiều service xử lý.</w:t>
      </w:r>
    </w:p>
    <w:p w14:paraId="52651874" w14:textId="77777777" w:rsidR="00D14698" w:rsidRPr="00A370A4" w:rsidRDefault="00000000" w:rsidP="00A370A4">
      <w:pPr>
        <w:suppressAutoHyphens/>
        <w:spacing w:line="360" w:lineRule="auto"/>
        <w:jc w:val="both"/>
        <w:rPr>
          <w:rFonts w:ascii="Times New Roman" w:hAnsi="Times New Roman" w:cs="Times New Roman"/>
          <w:sz w:val="28"/>
          <w:szCs w:val="28"/>
        </w:rPr>
      </w:pPr>
      <w:r w:rsidRPr="00A370A4">
        <w:rPr>
          <w:rFonts w:ascii="Times New Roman" w:eastAsia="Arial" w:hAnsi="Times New Roman" w:cs="Times New Roman"/>
          <w:sz w:val="28"/>
          <w:szCs w:val="28"/>
          <w:lang w:val="vi-VN" w:bidi="hi-IN"/>
        </w:rPr>
        <w:t xml:space="preserve">      S</w:t>
      </w:r>
      <w:r w:rsidRPr="00A370A4">
        <w:rPr>
          <w:rFonts w:ascii="Times New Roman" w:hAnsi="Times New Roman" w:cs="Times New Roman"/>
          <w:sz w:val="28"/>
          <w:szCs w:val="28"/>
        </w:rPr>
        <w:t>erver và client không lưu trạng thái của nhau, mỗi request lên server thì client phải đóng gói thông tin đầy đủ để server hiểu được. Điều này giúp hệ thống dễ phát triển,bảo trì, mở rộng vì không cần tốn công CRUD trạng thái của client . Hệ thống phát triển theo hướng này có ưu điểm nhưng cũng có khuyết điểm là gia tăng lượng thông tin cần truyền tải giữa client và server.</w:t>
      </w:r>
    </w:p>
    <w:p w14:paraId="0B67FBB3" w14:textId="77777777" w:rsidR="00D14698" w:rsidRPr="00A370A4" w:rsidRDefault="00000000" w:rsidP="00A370A4">
      <w:pPr>
        <w:suppressAutoHyphens/>
        <w:spacing w:line="360" w:lineRule="auto"/>
        <w:ind w:firstLine="360"/>
        <w:jc w:val="both"/>
        <w:rPr>
          <w:rFonts w:ascii="Times New Roman" w:hAnsi="Times New Roman" w:cs="Times New Roman"/>
          <w:sz w:val="28"/>
          <w:szCs w:val="28"/>
        </w:rPr>
      </w:pPr>
      <w:r w:rsidRPr="00A370A4">
        <w:rPr>
          <w:rFonts w:ascii="Times New Roman" w:hAnsi="Times New Roman" w:cs="Times New Roman"/>
          <w:sz w:val="28"/>
          <w:szCs w:val="28"/>
        </w:rPr>
        <w:t xml:space="preserve">Chuẩn hóa các interface : Đây là một trong những đặc tính quan trọng của hệ thống REST. Bằng cách tạo ra các quy ước chuẩn để giao tiếp giữa các thành phần trong hệ thống, đơn giản hóa việc client có thể tương tác với server. Các quy ước này áp dụng cho toàn bộ các service giúp cho người sử dụng hệ thống dễ </w:t>
      </w:r>
      <w:r w:rsidRPr="00A370A4">
        <w:rPr>
          <w:rFonts w:ascii="Times New Roman" w:eastAsia="Arial" w:hAnsi="Times New Roman" w:cs="Times New Roman"/>
          <w:sz w:val="28"/>
          <w:szCs w:val="28"/>
          <w:lang w:val="vi-VN" w:bidi="hi-IN"/>
        </w:rPr>
        <w:t xml:space="preserve">sử </w:t>
      </w:r>
      <w:r w:rsidRPr="00A370A4">
        <w:rPr>
          <w:rFonts w:ascii="Times New Roman" w:hAnsi="Times New Roman" w:cs="Times New Roman"/>
          <w:sz w:val="28"/>
          <w:szCs w:val="28"/>
        </w:rPr>
        <w:t xml:space="preserve">dụng hơn. </w:t>
      </w:r>
    </w:p>
    <w:p w14:paraId="2F2FC889" w14:textId="77777777" w:rsidR="00D14698" w:rsidRPr="00A370A4" w:rsidRDefault="00000000" w:rsidP="00A370A4">
      <w:pPr>
        <w:spacing w:line="360" w:lineRule="auto"/>
        <w:ind w:firstLineChars="166" w:firstLine="465"/>
        <w:jc w:val="both"/>
        <w:rPr>
          <w:rFonts w:ascii="Times New Roman" w:hAnsi="Times New Roman" w:cs="Times New Roman"/>
          <w:sz w:val="28"/>
          <w:szCs w:val="28"/>
        </w:rPr>
      </w:pPr>
      <w:r w:rsidRPr="00A370A4">
        <w:rPr>
          <w:rFonts w:ascii="Times New Roman" w:hAnsi="Times New Roman" w:cs="Times New Roman"/>
          <w:sz w:val="28"/>
          <w:szCs w:val="28"/>
        </w:rPr>
        <w:t>Phân lớp hệ thống : trong hệ thống REST chia tách các thành phần hệ thống theo từng lớp, mỗi lớp chỉ sử dụng lớp ở dưới nó và giao tiếp với lớp ở ngay trên nó mà thôi. Điều này giúp giảm độ phức tạp của hệ thống, giúp các thành phần tách biệt nhau từ đó dễ dàng mở rộng từng thành phần.</w:t>
      </w:r>
    </w:p>
    <w:p w14:paraId="572D06AF" w14:textId="77777777" w:rsidR="00D14698" w:rsidRPr="00A370A4" w:rsidRDefault="00000000" w:rsidP="00A370A4">
      <w:pPr>
        <w:spacing w:line="360" w:lineRule="auto"/>
        <w:ind w:firstLineChars="166" w:firstLine="465"/>
        <w:jc w:val="both"/>
        <w:rPr>
          <w:rFonts w:ascii="Times New Roman" w:hAnsi="Times New Roman" w:cs="Times New Roman"/>
          <w:sz w:val="28"/>
          <w:szCs w:val="28"/>
        </w:rPr>
      </w:pPr>
      <w:r w:rsidRPr="00A370A4">
        <w:rPr>
          <w:rFonts w:ascii="Times New Roman" w:hAnsi="Times New Roman" w:cs="Times New Roman"/>
          <w:color w:val="000000"/>
          <w:sz w:val="28"/>
          <w:szCs w:val="28"/>
        </w:rPr>
        <w:lastRenderedPageBreak/>
        <w:t xml:space="preserve">Giúp cho ứng dụng trở nên rõ ràng hơn. REST URL đại diện cho resource chứ không phải là hành động. Dữ liệu được trả về với định dạng </w:t>
      </w:r>
      <w:r w:rsidRPr="00A370A4">
        <w:rPr>
          <w:rFonts w:ascii="Times New Roman" w:eastAsia="Arial" w:hAnsi="Times New Roman" w:cs="Times New Roman"/>
          <w:color w:val="000000"/>
          <w:sz w:val="28"/>
          <w:szCs w:val="28"/>
          <w:lang w:val="vi-VN" w:bidi="hi-IN"/>
        </w:rPr>
        <w:t xml:space="preserve">json. </w:t>
      </w:r>
      <w:r w:rsidRPr="00A370A4">
        <w:rPr>
          <w:rFonts w:ascii="Times New Roman" w:hAnsi="Times New Roman" w:cs="Times New Roman"/>
          <w:color w:val="000000"/>
          <w:sz w:val="28"/>
          <w:szCs w:val="28"/>
        </w:rPr>
        <w:t>Code đơn giản và ngắn gọn. Chức năng quan trọng nhất của REST là quy định cách sử dụng các HTTP method (như GET, POST, PUT, DELETE…) và cách định dạng các URL cho ứng dụng web để quản các resource. RESTful không quy định logic code ứng dụng và không giới hạn bởi ngôn ngữ lập trình ứng dụng, bất kỳ ngôn ngữ hoặc framework nào cũng có thể sử dụng để thiết kế một RESTful API.</w:t>
      </w:r>
    </w:p>
    <w:p w14:paraId="75665C62" w14:textId="77777777" w:rsidR="00D14698" w:rsidRPr="00A370A4" w:rsidRDefault="00000000" w:rsidP="00A370A4">
      <w:pPr>
        <w:pStyle w:val="Heading1"/>
        <w:spacing w:line="360" w:lineRule="auto"/>
        <w:jc w:val="both"/>
        <w:rPr>
          <w:rFonts w:cs="Times New Roman"/>
          <w:sz w:val="28"/>
          <w:szCs w:val="28"/>
        </w:rPr>
      </w:pPr>
      <w:bookmarkStart w:id="7" w:name="_Toc142844102"/>
      <w:r w:rsidRPr="00A370A4">
        <w:rPr>
          <w:rFonts w:cs="Times New Roman"/>
          <w:bCs/>
          <w:color w:val="000000"/>
          <w:sz w:val="28"/>
          <w:szCs w:val="28"/>
          <w:lang w:val="en-US"/>
        </w:rPr>
        <w:t>4.</w:t>
      </w:r>
      <w:r w:rsidRPr="00A370A4">
        <w:rPr>
          <w:rFonts w:cs="Times New Roman"/>
          <w:bCs/>
          <w:color w:val="000000"/>
          <w:sz w:val="28"/>
          <w:szCs w:val="28"/>
        </w:rPr>
        <w:t xml:space="preserve"> Mô hình Use Case</w:t>
      </w:r>
    </w:p>
    <w:p w14:paraId="72F3229F" w14:textId="77777777" w:rsidR="00D14698" w:rsidRPr="00A370A4" w:rsidRDefault="00000000" w:rsidP="00A370A4">
      <w:pPr>
        <w:pStyle w:val="Heading2"/>
        <w:spacing w:line="360" w:lineRule="auto"/>
        <w:jc w:val="both"/>
        <w:rPr>
          <w:rFonts w:ascii="Times New Roman" w:eastAsia="Arial" w:hAnsi="Times New Roman" w:cs="Times New Roman"/>
          <w:color w:val="000000"/>
          <w:sz w:val="28"/>
          <w:szCs w:val="28"/>
          <w:lang w:val="vi-VN" w:bidi="hi-IN"/>
        </w:rPr>
      </w:pPr>
      <w:bookmarkStart w:id="8" w:name="__RefHeading___Toc7528_3322342299"/>
      <w:bookmarkEnd w:id="8"/>
      <w:r w:rsidRPr="00A370A4">
        <w:rPr>
          <w:rFonts w:ascii="Times New Roman" w:hAnsi="Times New Roman" w:cs="Times New Roman"/>
          <w:color w:val="000000"/>
          <w:sz w:val="28"/>
          <w:szCs w:val="28"/>
        </w:rPr>
        <w:t xml:space="preserve">4.1 Use </w:t>
      </w:r>
      <w:r w:rsidRPr="00A370A4">
        <w:rPr>
          <w:rFonts w:ascii="Times New Roman" w:eastAsia="Arial" w:hAnsi="Times New Roman" w:cs="Times New Roman"/>
          <w:color w:val="000000"/>
          <w:sz w:val="28"/>
          <w:szCs w:val="28"/>
          <w:lang w:val="vi-VN" w:bidi="hi-IN"/>
        </w:rPr>
        <w:t>Case</w:t>
      </w:r>
      <w:r w:rsidRPr="00A370A4">
        <w:rPr>
          <w:rFonts w:ascii="Times New Roman" w:hAnsi="Times New Roman" w:cs="Times New Roman"/>
          <w:color w:val="000000"/>
          <w:sz w:val="28"/>
          <w:szCs w:val="28"/>
        </w:rPr>
        <w:t xml:space="preserve"> </w:t>
      </w:r>
      <w:r w:rsidRPr="00A370A4">
        <w:rPr>
          <w:rFonts w:ascii="Times New Roman" w:eastAsia="Arial" w:hAnsi="Times New Roman" w:cs="Times New Roman"/>
          <w:color w:val="000000"/>
          <w:sz w:val="28"/>
          <w:szCs w:val="28"/>
          <w:lang w:val="vi-VN" w:bidi="hi-IN"/>
        </w:rPr>
        <w:t>chung dành cho tất cả người dùng</w:t>
      </w:r>
    </w:p>
    <w:p w14:paraId="748413E3" w14:textId="77777777" w:rsidR="00D14698" w:rsidRPr="00A370A4" w:rsidRDefault="00000000" w:rsidP="00A370A4">
      <w:pPr>
        <w:spacing w:line="360" w:lineRule="auto"/>
        <w:rPr>
          <w:rFonts w:ascii="Times New Roman" w:hAnsi="Times New Roman" w:cs="Times New Roman"/>
          <w:sz w:val="28"/>
          <w:szCs w:val="28"/>
        </w:rPr>
      </w:pPr>
      <w:r w:rsidRPr="00A370A4">
        <w:rPr>
          <w:rFonts w:ascii="Times New Roman" w:hAnsi="Times New Roman" w:cs="Times New Roman"/>
          <w:noProof/>
          <w:sz w:val="28"/>
          <w:szCs w:val="28"/>
        </w:rPr>
        <w:drawing>
          <wp:inline distT="0" distB="0" distL="114300" distR="114300" wp14:anchorId="58EBE30D" wp14:editId="6C724E0D">
            <wp:extent cx="5268595" cy="2762250"/>
            <wp:effectExtent l="0" t="0" r="8255" b="0"/>
            <wp:docPr id="3" name="Picture 3"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icture1"/>
                    <pic:cNvPicPr>
                      <a:picLocks noChangeAspect="1"/>
                    </pic:cNvPicPr>
                  </pic:nvPicPr>
                  <pic:blipFill>
                    <a:blip r:embed="rId12"/>
                    <a:stretch>
                      <a:fillRect/>
                    </a:stretch>
                  </pic:blipFill>
                  <pic:spPr>
                    <a:xfrm>
                      <a:off x="0" y="0"/>
                      <a:ext cx="5268595" cy="2762250"/>
                    </a:xfrm>
                    <a:prstGeom prst="rect">
                      <a:avLst/>
                    </a:prstGeom>
                  </pic:spPr>
                </pic:pic>
              </a:graphicData>
            </a:graphic>
          </wp:inline>
        </w:drawing>
      </w:r>
    </w:p>
    <w:p w14:paraId="09FBDB7C" w14:textId="77777777" w:rsidR="00D14698" w:rsidRPr="00A370A4" w:rsidRDefault="00000000" w:rsidP="00A370A4">
      <w:pPr>
        <w:pStyle w:val="Caption"/>
        <w:spacing w:line="360" w:lineRule="auto"/>
        <w:jc w:val="center"/>
        <w:rPr>
          <w:rFonts w:ascii="Times New Roman" w:hAnsi="Times New Roman" w:cs="Times New Roman"/>
          <w:i w:val="0"/>
          <w:iCs w:val="0"/>
          <w:sz w:val="28"/>
          <w:szCs w:val="28"/>
        </w:rPr>
      </w:pPr>
      <w:bookmarkStart w:id="9" w:name="__RefHeading___Toc10505_229903863"/>
      <w:bookmarkEnd w:id="9"/>
      <w:r w:rsidRPr="00A370A4">
        <w:rPr>
          <w:rFonts w:ascii="Times New Roman" w:hAnsi="Times New Roman" w:cs="Times New Roman"/>
          <w:i w:val="0"/>
          <w:iCs w:val="0"/>
          <w:sz w:val="28"/>
          <w:szCs w:val="28"/>
        </w:rPr>
        <w:t xml:space="preserve">Hình </w:t>
      </w:r>
      <w:r w:rsidRPr="00A370A4">
        <w:rPr>
          <w:rFonts w:ascii="Times New Roman" w:eastAsia="Arial" w:hAnsi="Times New Roman" w:cs="Times New Roman"/>
          <w:i w:val="0"/>
          <w:iCs w:val="0"/>
          <w:color w:val="auto"/>
          <w:sz w:val="28"/>
          <w:szCs w:val="28"/>
          <w:lang w:val="vi-VN" w:bidi="hi-IN"/>
        </w:rPr>
        <w:t>4.</w:t>
      </w:r>
      <w:r w:rsidRPr="00A370A4">
        <w:rPr>
          <w:rFonts w:ascii="Times New Roman" w:eastAsia="Arial" w:hAnsi="Times New Roman" w:cs="Times New Roman"/>
          <w:i w:val="0"/>
          <w:iCs w:val="0"/>
          <w:color w:val="auto"/>
          <w:sz w:val="28"/>
          <w:szCs w:val="28"/>
          <w:lang w:bidi="hi-IN"/>
        </w:rPr>
        <w:t>1</w:t>
      </w:r>
      <w:r w:rsidRPr="00A370A4">
        <w:rPr>
          <w:rFonts w:ascii="Times New Roman" w:hAnsi="Times New Roman" w:cs="Times New Roman"/>
          <w:i w:val="0"/>
          <w:iCs w:val="0"/>
          <w:sz w:val="28"/>
          <w:szCs w:val="28"/>
        </w:rPr>
        <w:t xml:space="preserve"> Use case chức năng chung cho tất cả người dùng</w:t>
      </w:r>
    </w:p>
    <w:p w14:paraId="1E1FECCE" w14:textId="77777777" w:rsidR="00D14698" w:rsidRPr="00A370A4" w:rsidRDefault="00000000" w:rsidP="00A370A4">
      <w:pPr>
        <w:pStyle w:val="Heading3"/>
        <w:spacing w:line="360" w:lineRule="auto"/>
        <w:jc w:val="both"/>
        <w:rPr>
          <w:rFonts w:ascii="Times New Roman" w:hAnsi="Times New Roman" w:cs="Times New Roman"/>
          <w:sz w:val="28"/>
          <w:szCs w:val="28"/>
        </w:rPr>
      </w:pPr>
      <w:bookmarkStart w:id="10" w:name="__RefHeading___Toc25178_4020491809"/>
      <w:bookmarkEnd w:id="10"/>
      <w:r w:rsidRPr="00A370A4">
        <w:rPr>
          <w:rFonts w:ascii="Times New Roman" w:hAnsi="Times New Roman" w:cs="Times New Roman"/>
          <w:bCs/>
          <w:color w:val="000000"/>
          <w:sz w:val="28"/>
          <w:szCs w:val="28"/>
        </w:rPr>
        <w:t>4.</w:t>
      </w:r>
      <w:r w:rsidRPr="00A370A4">
        <w:rPr>
          <w:rFonts w:ascii="Times New Roman" w:hAnsi="Times New Roman" w:cs="Times New Roman"/>
          <w:bCs/>
          <w:color w:val="000000"/>
          <w:sz w:val="28"/>
          <w:szCs w:val="28"/>
          <w:lang w:val="en-US"/>
        </w:rPr>
        <w:t>1</w:t>
      </w:r>
      <w:r w:rsidRPr="00A370A4">
        <w:rPr>
          <w:rFonts w:ascii="Times New Roman" w:hAnsi="Times New Roman" w:cs="Times New Roman"/>
          <w:bCs/>
          <w:color w:val="000000"/>
          <w:sz w:val="28"/>
          <w:szCs w:val="28"/>
        </w:rPr>
        <w:t xml:space="preserve">.1 Use </w:t>
      </w:r>
      <w:r w:rsidRPr="00A370A4">
        <w:rPr>
          <w:rFonts w:ascii="Times New Roman" w:eastAsia="Arial" w:hAnsi="Times New Roman" w:cs="Times New Roman"/>
          <w:bCs/>
          <w:color w:val="000000"/>
          <w:sz w:val="28"/>
          <w:szCs w:val="28"/>
        </w:rPr>
        <w:t>C</w:t>
      </w:r>
      <w:r w:rsidRPr="00A370A4">
        <w:rPr>
          <w:rFonts w:ascii="Times New Roman" w:hAnsi="Times New Roman" w:cs="Times New Roman"/>
          <w:bCs/>
          <w:color w:val="000000"/>
          <w:sz w:val="28"/>
          <w:szCs w:val="28"/>
        </w:rPr>
        <w:t>ase đăng nhập</w:t>
      </w:r>
    </w:p>
    <w:tbl>
      <w:tblPr>
        <w:tblW w:w="9061" w:type="dxa"/>
        <w:tblInd w:w="108" w:type="dxa"/>
        <w:tblLayout w:type="fixed"/>
        <w:tblCellMar>
          <w:top w:w="55" w:type="dxa"/>
          <w:bottom w:w="55" w:type="dxa"/>
        </w:tblCellMar>
        <w:tblLook w:val="04A0" w:firstRow="1" w:lastRow="0" w:firstColumn="1" w:lastColumn="0" w:noHBand="0" w:noVBand="1"/>
      </w:tblPr>
      <w:tblGrid>
        <w:gridCol w:w="3435"/>
        <w:gridCol w:w="5626"/>
      </w:tblGrid>
      <w:tr w:rsidR="00D14698" w:rsidRPr="00A370A4" w14:paraId="61481ACD" w14:textId="77777777">
        <w:tc>
          <w:tcPr>
            <w:tcW w:w="3435" w:type="dxa"/>
            <w:tcBorders>
              <w:top w:val="single" w:sz="4" w:space="0" w:color="000000"/>
              <w:left w:val="single" w:sz="4" w:space="0" w:color="000000"/>
              <w:bottom w:val="single" w:sz="4" w:space="0" w:color="000000"/>
            </w:tcBorders>
            <w:shd w:val="clear" w:color="auto" w:fill="FFFFFF"/>
          </w:tcPr>
          <w:p w14:paraId="49CC5C9F" w14:textId="77777777" w:rsidR="00D14698" w:rsidRPr="00A370A4" w:rsidRDefault="00000000" w:rsidP="00A370A4">
            <w:pPr>
              <w:widowControl w:val="0"/>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Use Case</w:t>
            </w:r>
          </w:p>
        </w:tc>
        <w:tc>
          <w:tcPr>
            <w:tcW w:w="5625" w:type="dxa"/>
            <w:tcBorders>
              <w:top w:val="single" w:sz="4" w:space="0" w:color="000000"/>
              <w:left w:val="single" w:sz="4" w:space="0" w:color="000000"/>
              <w:bottom w:val="single" w:sz="4" w:space="0" w:color="000000"/>
              <w:right w:val="single" w:sz="4" w:space="0" w:color="000000"/>
            </w:tcBorders>
            <w:shd w:val="clear" w:color="auto" w:fill="FFFFFF"/>
          </w:tcPr>
          <w:p w14:paraId="400A2C09" w14:textId="77777777" w:rsidR="00D14698" w:rsidRPr="00A370A4" w:rsidRDefault="00000000" w:rsidP="00A370A4">
            <w:pPr>
              <w:widowControl w:val="0"/>
              <w:suppressAutoHyphens/>
              <w:spacing w:after="29"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Nội dung</w:t>
            </w:r>
          </w:p>
        </w:tc>
      </w:tr>
      <w:tr w:rsidR="00D14698" w:rsidRPr="00A370A4" w14:paraId="47AF2032" w14:textId="77777777">
        <w:tc>
          <w:tcPr>
            <w:tcW w:w="3435" w:type="dxa"/>
            <w:tcBorders>
              <w:left w:val="single" w:sz="4" w:space="0" w:color="000000"/>
              <w:bottom w:val="single" w:sz="4" w:space="0" w:color="000000"/>
            </w:tcBorders>
            <w:shd w:val="clear" w:color="auto" w:fill="EDEDED" w:themeFill="accent3" w:themeFillTint="33"/>
          </w:tcPr>
          <w:p w14:paraId="263919E5"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Mô tả</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77A31D7C"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Use Case đăng nhập.</w:t>
            </w:r>
          </w:p>
        </w:tc>
      </w:tr>
      <w:tr w:rsidR="00D14698" w:rsidRPr="00A370A4" w14:paraId="3F016203" w14:textId="77777777">
        <w:tc>
          <w:tcPr>
            <w:tcW w:w="3435" w:type="dxa"/>
            <w:tcBorders>
              <w:left w:val="single" w:sz="4" w:space="0" w:color="000000"/>
              <w:bottom w:val="single" w:sz="4" w:space="0" w:color="000000"/>
            </w:tcBorders>
          </w:tcPr>
          <w:p w14:paraId="24730BA3"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Actor</w:t>
            </w:r>
          </w:p>
        </w:tc>
        <w:tc>
          <w:tcPr>
            <w:tcW w:w="5625" w:type="dxa"/>
            <w:tcBorders>
              <w:left w:val="single" w:sz="4" w:space="0" w:color="000000"/>
              <w:bottom w:val="single" w:sz="4" w:space="0" w:color="000000"/>
              <w:right w:val="single" w:sz="4" w:space="0" w:color="000000"/>
            </w:tcBorders>
          </w:tcPr>
          <w:p w14:paraId="6C922E26"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eastAsia="en-US"/>
              </w:rPr>
              <w:t xml:space="preserve">Quản trị viên, giảng viên, sinh viên gọi chung là </w:t>
            </w:r>
            <w:r w:rsidRPr="00A370A4">
              <w:rPr>
                <w:rFonts w:ascii="Times New Roman" w:eastAsia="Calibri" w:hAnsi="Times New Roman" w:cs="Times New Roman"/>
                <w:bCs/>
                <w:sz w:val="28"/>
                <w:szCs w:val="28"/>
                <w:lang w:eastAsia="en-US"/>
              </w:rPr>
              <w:lastRenderedPageBreak/>
              <w:t>người dùng.</w:t>
            </w:r>
          </w:p>
        </w:tc>
      </w:tr>
      <w:tr w:rsidR="00D14698" w:rsidRPr="00A370A4" w14:paraId="62892D4F" w14:textId="77777777">
        <w:tc>
          <w:tcPr>
            <w:tcW w:w="3435" w:type="dxa"/>
            <w:tcBorders>
              <w:left w:val="single" w:sz="4" w:space="0" w:color="000000"/>
              <w:bottom w:val="single" w:sz="4" w:space="0" w:color="000000"/>
            </w:tcBorders>
            <w:shd w:val="clear" w:color="auto" w:fill="EDEDED" w:themeFill="accent3" w:themeFillTint="33"/>
          </w:tcPr>
          <w:p w14:paraId="3319F0D2"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Điều kiện kích hoạt</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05387911"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eastAsia="en-US"/>
              </w:rPr>
              <w:t>Người dùng</w:t>
            </w:r>
            <w:r w:rsidRPr="00A370A4">
              <w:rPr>
                <w:rFonts w:ascii="Times New Roman" w:eastAsia="Calibri" w:hAnsi="Times New Roman" w:cs="Times New Roman"/>
                <w:bCs/>
                <w:sz w:val="28"/>
                <w:szCs w:val="28"/>
                <w:lang w:val="vi-VN" w:eastAsia="en-US"/>
              </w:rPr>
              <w:t xml:space="preserve"> chọn </w:t>
            </w:r>
            <w:r w:rsidRPr="00A370A4">
              <w:rPr>
                <w:rFonts w:ascii="Times New Roman" w:eastAsia="Calibri" w:hAnsi="Times New Roman" w:cs="Times New Roman"/>
                <w:bCs/>
                <w:sz w:val="28"/>
                <w:szCs w:val="28"/>
                <w:lang w:eastAsia="en-US"/>
              </w:rPr>
              <w:t>chức năng đăng nhập.</w:t>
            </w:r>
          </w:p>
        </w:tc>
      </w:tr>
      <w:tr w:rsidR="00D14698" w:rsidRPr="00A370A4" w14:paraId="6A6C06FD" w14:textId="77777777">
        <w:tc>
          <w:tcPr>
            <w:tcW w:w="3435" w:type="dxa"/>
            <w:tcBorders>
              <w:left w:val="single" w:sz="4" w:space="0" w:color="000000"/>
              <w:bottom w:val="single" w:sz="4" w:space="0" w:color="000000"/>
            </w:tcBorders>
          </w:tcPr>
          <w:p w14:paraId="439C0904"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Điều kiện trước</w:t>
            </w:r>
          </w:p>
        </w:tc>
        <w:tc>
          <w:tcPr>
            <w:tcW w:w="5625" w:type="dxa"/>
            <w:tcBorders>
              <w:left w:val="single" w:sz="4" w:space="0" w:color="000000"/>
              <w:bottom w:val="single" w:sz="4" w:space="0" w:color="000000"/>
              <w:right w:val="single" w:sz="4" w:space="0" w:color="000000"/>
            </w:tcBorders>
          </w:tcPr>
          <w:p w14:paraId="5412A5B6" w14:textId="77777777" w:rsidR="00D14698" w:rsidRPr="00A370A4" w:rsidRDefault="00000000" w:rsidP="00A370A4">
            <w:pPr>
              <w:pStyle w:val="LO-normal"/>
              <w:widowControl w:val="0"/>
              <w:spacing w:after="200" w:line="360" w:lineRule="auto"/>
              <w:jc w:val="both"/>
              <w:rPr>
                <w:rFonts w:ascii="Times New Roman" w:hAnsi="Times New Roman" w:cs="Times New Roman"/>
                <w:sz w:val="28"/>
                <w:szCs w:val="28"/>
              </w:rPr>
            </w:pPr>
            <w:r w:rsidRPr="00A370A4">
              <w:rPr>
                <w:rFonts w:ascii="Times New Roman" w:eastAsia="Times New Roman" w:hAnsi="Times New Roman" w:cs="Times New Roman"/>
                <w:bCs/>
                <w:color w:val="000000"/>
                <w:sz w:val="28"/>
                <w:szCs w:val="28"/>
                <w:lang w:eastAsia="en-US" w:bidi="ar-SA"/>
              </w:rPr>
              <w:t>Để đăng nhập vào hệ thống tài khoản người dùng phải được tạo từ trước, mật khẩu phải chính xác, đã được phân quyền trước và dựa trên phân quyền để xác định tài nguyên có thể truy cập của người dùng.</w:t>
            </w:r>
          </w:p>
        </w:tc>
      </w:tr>
      <w:tr w:rsidR="00D14698" w:rsidRPr="00A370A4" w14:paraId="16D24D6C" w14:textId="77777777">
        <w:tc>
          <w:tcPr>
            <w:tcW w:w="3435" w:type="dxa"/>
            <w:tcBorders>
              <w:left w:val="single" w:sz="4" w:space="0" w:color="000000"/>
              <w:bottom w:val="single" w:sz="4" w:space="0" w:color="000000"/>
            </w:tcBorders>
            <w:shd w:val="clear" w:color="auto" w:fill="EDEDED" w:themeFill="accent3" w:themeFillTint="33"/>
          </w:tcPr>
          <w:p w14:paraId="4D5509E0"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Điều kiện sau</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5268BAC7" w14:textId="77777777" w:rsidR="00D14698" w:rsidRPr="00A370A4" w:rsidRDefault="00000000" w:rsidP="00A370A4">
            <w:pPr>
              <w:pStyle w:val="LO-normal"/>
              <w:widowControl w:val="0"/>
              <w:spacing w:after="200" w:line="360" w:lineRule="auto"/>
              <w:jc w:val="both"/>
              <w:rPr>
                <w:rFonts w:ascii="Times New Roman" w:hAnsi="Times New Roman" w:cs="Times New Roman"/>
                <w:sz w:val="28"/>
                <w:szCs w:val="28"/>
              </w:rPr>
            </w:pPr>
            <w:r w:rsidRPr="00A370A4">
              <w:rPr>
                <w:rFonts w:ascii="Times New Roman" w:eastAsia="Times New Roman" w:hAnsi="Times New Roman" w:cs="Times New Roman"/>
                <w:bCs/>
                <w:color w:val="000000"/>
                <w:sz w:val="28"/>
                <w:szCs w:val="28"/>
                <w:lang w:eastAsia="en-US" w:bidi="ar-SA"/>
              </w:rPr>
              <w:t>Sau khi đăng nhập thành công, người dùng sẽ có thể  sử dụng các chức năng theo phân quyền của người dùng.</w:t>
            </w:r>
          </w:p>
        </w:tc>
      </w:tr>
      <w:tr w:rsidR="00D14698" w:rsidRPr="00A370A4" w14:paraId="5C1FFA8C" w14:textId="77777777">
        <w:tc>
          <w:tcPr>
            <w:tcW w:w="3435" w:type="dxa"/>
            <w:tcBorders>
              <w:left w:val="single" w:sz="4" w:space="0" w:color="000000"/>
              <w:bottom w:val="single" w:sz="4" w:space="0" w:color="000000"/>
            </w:tcBorders>
            <w:shd w:val="clear" w:color="auto" w:fill="FFFFFF"/>
          </w:tcPr>
          <w:p w14:paraId="1CF0D5A5"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Luồng sự kiện chính</w:t>
            </w:r>
          </w:p>
        </w:tc>
        <w:tc>
          <w:tcPr>
            <w:tcW w:w="5625" w:type="dxa"/>
            <w:tcBorders>
              <w:left w:val="single" w:sz="4" w:space="0" w:color="000000"/>
              <w:bottom w:val="single" w:sz="4" w:space="0" w:color="000000"/>
              <w:right w:val="single" w:sz="4" w:space="0" w:color="000000"/>
            </w:tcBorders>
            <w:shd w:val="clear" w:color="auto" w:fill="FFFFFF"/>
          </w:tcPr>
          <w:p w14:paraId="5E40D143" w14:textId="77777777" w:rsidR="00D14698" w:rsidRPr="00A370A4" w:rsidRDefault="00000000" w:rsidP="00A370A4">
            <w:pPr>
              <w:pStyle w:val="LO-normal"/>
              <w:widowControl w:val="0"/>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eastAsia="en-US" w:bidi="ar-SA"/>
              </w:rPr>
              <w:t>1. Người dùng chọn chức năng đăng xuất, trang sẽ chuyển hướng người dùng về chức năng đăng nhập.</w:t>
            </w:r>
          </w:p>
          <w:p w14:paraId="77A8EBA0" w14:textId="77777777" w:rsidR="00D14698" w:rsidRPr="00A370A4" w:rsidRDefault="00000000" w:rsidP="00A370A4">
            <w:pPr>
              <w:pStyle w:val="LO-normal"/>
              <w:widowControl w:val="0"/>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eastAsia="en-US" w:bidi="ar-SA"/>
              </w:rPr>
              <w:t>2. Hệ thống yêu cầu người dùng nhập mã người dùng và mật khẩu.</w:t>
            </w:r>
          </w:p>
          <w:p w14:paraId="266455BC" w14:textId="77777777" w:rsidR="00D14698" w:rsidRPr="00A370A4" w:rsidRDefault="00000000" w:rsidP="00A370A4">
            <w:pPr>
              <w:pStyle w:val="LO-normal"/>
              <w:widowControl w:val="0"/>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eastAsia="en-US" w:bidi="ar-SA"/>
              </w:rPr>
              <w:t>3. Kiểm tra thông tin người dùng như người dùng tồn tại và mật khẩu có chính xác.</w:t>
            </w:r>
          </w:p>
          <w:p w14:paraId="7239C378" w14:textId="77777777" w:rsidR="00D14698" w:rsidRPr="00A370A4" w:rsidRDefault="00000000" w:rsidP="00A370A4">
            <w:pPr>
              <w:pStyle w:val="LO-normal"/>
              <w:widowControl w:val="0"/>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eastAsia="en-US" w:bidi="ar-SA"/>
              </w:rPr>
              <w:t>4. Nếu các thông tin là chính xác, người dùng sẽ được đăng nhập vào hệ thống và chuyển hướng đến trang chủ của ứng dụng.</w:t>
            </w:r>
          </w:p>
          <w:p w14:paraId="2D0CB8F3" w14:textId="77777777" w:rsidR="00D14698" w:rsidRPr="00A370A4" w:rsidRDefault="00000000" w:rsidP="00A370A4">
            <w:pPr>
              <w:pStyle w:val="LO-normal"/>
              <w:widowControl w:val="0"/>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eastAsia="en-US" w:bidi="ar-SA"/>
              </w:rPr>
              <w:t>5. Kết thúc Use Case.</w:t>
            </w:r>
          </w:p>
        </w:tc>
      </w:tr>
      <w:tr w:rsidR="00D14698" w:rsidRPr="00A370A4" w14:paraId="6113E1FA" w14:textId="77777777">
        <w:tc>
          <w:tcPr>
            <w:tcW w:w="3435" w:type="dxa"/>
            <w:tcBorders>
              <w:left w:val="single" w:sz="4" w:space="0" w:color="000000"/>
              <w:bottom w:val="single" w:sz="4" w:space="0" w:color="000000"/>
            </w:tcBorders>
            <w:shd w:val="clear" w:color="auto" w:fill="EDEDED" w:themeFill="accent3" w:themeFillTint="33"/>
          </w:tcPr>
          <w:p w14:paraId="51DBB682"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Luồng sự kiện phụ</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74F57769" w14:textId="77777777" w:rsidR="00D14698" w:rsidRPr="00A370A4" w:rsidRDefault="00000000" w:rsidP="00A370A4">
            <w:pPr>
              <w:pStyle w:val="LO-normal"/>
              <w:widowControl w:val="0"/>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eastAsia="en-US" w:bidi="ar-SA"/>
              </w:rPr>
              <w:t>Dữ liệu đầu vào không thỏa các điều kiện sau hệ thống sẽ báo lỗi.</w:t>
            </w:r>
          </w:p>
          <w:p w14:paraId="07F2DD5A" w14:textId="77777777" w:rsidR="00D14698" w:rsidRPr="00A370A4" w:rsidRDefault="00000000" w:rsidP="00A370A4">
            <w:pPr>
              <w:pStyle w:val="LO-normal"/>
              <w:widowControl w:val="0"/>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eastAsia="en-US" w:bidi="ar-SA"/>
              </w:rPr>
              <w:lastRenderedPageBreak/>
              <w:t>1. Thông tin đăng nhập rỗng.</w:t>
            </w:r>
          </w:p>
          <w:p w14:paraId="0B226FE2" w14:textId="77777777" w:rsidR="00D14698" w:rsidRPr="00A370A4" w:rsidRDefault="00000000" w:rsidP="00A370A4">
            <w:pPr>
              <w:pStyle w:val="LO-normal"/>
              <w:widowControl w:val="0"/>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eastAsia="en-US" w:bidi="ar-SA"/>
              </w:rPr>
              <w:t>2. Người dùng không tồn tại.</w:t>
            </w:r>
          </w:p>
          <w:p w14:paraId="432AEEB1" w14:textId="77777777" w:rsidR="00D14698" w:rsidRPr="00A370A4" w:rsidRDefault="00000000" w:rsidP="00A370A4">
            <w:pPr>
              <w:pStyle w:val="LO-normal"/>
              <w:widowControl w:val="0"/>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eastAsia="en-US" w:bidi="ar-SA"/>
              </w:rPr>
              <w:t>3. Mật khẩu không chính xác.</w:t>
            </w:r>
          </w:p>
        </w:tc>
      </w:tr>
    </w:tbl>
    <w:p w14:paraId="52D12051" w14:textId="77777777" w:rsidR="00D14698" w:rsidRPr="00A370A4" w:rsidRDefault="00D14698" w:rsidP="00A370A4">
      <w:pPr>
        <w:pStyle w:val="LO-normal"/>
        <w:spacing w:line="360" w:lineRule="auto"/>
        <w:jc w:val="both"/>
        <w:rPr>
          <w:rFonts w:ascii="Times New Roman" w:eastAsia="Times New Roman" w:hAnsi="Times New Roman" w:cs="Times New Roman"/>
          <w:b/>
          <w:bCs/>
          <w:color w:val="000000"/>
          <w:sz w:val="28"/>
          <w:szCs w:val="28"/>
        </w:rPr>
      </w:pPr>
    </w:p>
    <w:p w14:paraId="3BD19DDD" w14:textId="77777777" w:rsidR="00D14698" w:rsidRPr="00A370A4" w:rsidRDefault="00000000" w:rsidP="00A370A4">
      <w:pPr>
        <w:pStyle w:val="Heading3"/>
        <w:spacing w:line="360" w:lineRule="auto"/>
        <w:jc w:val="both"/>
        <w:rPr>
          <w:rFonts w:ascii="Times New Roman" w:hAnsi="Times New Roman" w:cs="Times New Roman"/>
          <w:sz w:val="28"/>
          <w:szCs w:val="28"/>
        </w:rPr>
      </w:pPr>
      <w:bookmarkStart w:id="11" w:name="__RefHeading___Toc25180_4020491809"/>
      <w:bookmarkEnd w:id="11"/>
      <w:r w:rsidRPr="00A370A4">
        <w:rPr>
          <w:rFonts w:ascii="Times New Roman" w:eastAsia="Times New Roman" w:hAnsi="Times New Roman" w:cs="Times New Roman"/>
          <w:bCs/>
          <w:color w:val="000000"/>
          <w:sz w:val="28"/>
          <w:szCs w:val="28"/>
        </w:rPr>
        <w:t>4.</w:t>
      </w:r>
      <w:r w:rsidRPr="00A370A4">
        <w:rPr>
          <w:rFonts w:ascii="Times New Roman" w:eastAsia="Times New Roman" w:hAnsi="Times New Roman" w:cs="Times New Roman"/>
          <w:bCs/>
          <w:color w:val="000000"/>
          <w:sz w:val="28"/>
          <w:szCs w:val="28"/>
          <w:lang w:val="en-US"/>
        </w:rPr>
        <w:t>1</w:t>
      </w:r>
      <w:r w:rsidRPr="00A370A4">
        <w:rPr>
          <w:rFonts w:ascii="Times New Roman" w:eastAsia="Times New Roman" w:hAnsi="Times New Roman" w:cs="Times New Roman"/>
          <w:bCs/>
          <w:color w:val="000000"/>
          <w:sz w:val="28"/>
          <w:szCs w:val="28"/>
        </w:rPr>
        <w:t xml:space="preserve">.2 Use </w:t>
      </w:r>
      <w:r w:rsidRPr="00A370A4">
        <w:rPr>
          <w:rFonts w:ascii="Times New Roman" w:eastAsia="Arial" w:hAnsi="Times New Roman" w:cs="Times New Roman"/>
          <w:bCs/>
          <w:color w:val="000000"/>
          <w:sz w:val="28"/>
          <w:szCs w:val="28"/>
        </w:rPr>
        <w:t>C</w:t>
      </w:r>
      <w:r w:rsidRPr="00A370A4">
        <w:rPr>
          <w:rFonts w:ascii="Times New Roman" w:eastAsia="Times New Roman" w:hAnsi="Times New Roman" w:cs="Times New Roman"/>
          <w:bCs/>
          <w:color w:val="000000"/>
          <w:sz w:val="28"/>
          <w:szCs w:val="28"/>
        </w:rPr>
        <w:t>ase đăng xuất</w:t>
      </w:r>
    </w:p>
    <w:tbl>
      <w:tblPr>
        <w:tblW w:w="9061" w:type="dxa"/>
        <w:tblInd w:w="108" w:type="dxa"/>
        <w:tblLayout w:type="fixed"/>
        <w:tblCellMar>
          <w:top w:w="55" w:type="dxa"/>
          <w:bottom w:w="55" w:type="dxa"/>
        </w:tblCellMar>
        <w:tblLook w:val="04A0" w:firstRow="1" w:lastRow="0" w:firstColumn="1" w:lastColumn="0" w:noHBand="0" w:noVBand="1"/>
      </w:tblPr>
      <w:tblGrid>
        <w:gridCol w:w="3435"/>
        <w:gridCol w:w="5626"/>
      </w:tblGrid>
      <w:tr w:rsidR="00D14698" w:rsidRPr="00A370A4" w14:paraId="2D90EFA0" w14:textId="77777777">
        <w:tc>
          <w:tcPr>
            <w:tcW w:w="3435" w:type="dxa"/>
            <w:tcBorders>
              <w:top w:val="single" w:sz="4" w:space="0" w:color="000000"/>
              <w:left w:val="single" w:sz="4" w:space="0" w:color="000000"/>
              <w:bottom w:val="single" w:sz="4" w:space="0" w:color="000000"/>
            </w:tcBorders>
            <w:shd w:val="clear" w:color="auto" w:fill="FFFFFF"/>
          </w:tcPr>
          <w:p w14:paraId="73A20A56" w14:textId="77777777" w:rsidR="00D14698" w:rsidRPr="00A370A4" w:rsidRDefault="00000000" w:rsidP="00A370A4">
            <w:pPr>
              <w:widowControl w:val="0"/>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Use Case</w:t>
            </w:r>
          </w:p>
        </w:tc>
        <w:tc>
          <w:tcPr>
            <w:tcW w:w="5625" w:type="dxa"/>
            <w:tcBorders>
              <w:top w:val="single" w:sz="4" w:space="0" w:color="000000"/>
              <w:left w:val="single" w:sz="4" w:space="0" w:color="000000"/>
              <w:bottom w:val="single" w:sz="4" w:space="0" w:color="000000"/>
              <w:right w:val="single" w:sz="4" w:space="0" w:color="000000"/>
            </w:tcBorders>
            <w:shd w:val="clear" w:color="auto" w:fill="FFFFFF"/>
          </w:tcPr>
          <w:p w14:paraId="2A738A64" w14:textId="77777777" w:rsidR="00D14698" w:rsidRPr="00A370A4" w:rsidRDefault="00000000" w:rsidP="00A370A4">
            <w:pPr>
              <w:widowControl w:val="0"/>
              <w:suppressAutoHyphens/>
              <w:spacing w:after="29"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Nội dung</w:t>
            </w:r>
          </w:p>
        </w:tc>
      </w:tr>
      <w:tr w:rsidR="00D14698" w:rsidRPr="00A370A4" w14:paraId="1358F554" w14:textId="77777777">
        <w:tc>
          <w:tcPr>
            <w:tcW w:w="3435" w:type="dxa"/>
            <w:tcBorders>
              <w:left w:val="single" w:sz="4" w:space="0" w:color="000000"/>
              <w:bottom w:val="single" w:sz="4" w:space="0" w:color="000000"/>
            </w:tcBorders>
            <w:shd w:val="clear" w:color="auto" w:fill="EDEDED" w:themeFill="accent3" w:themeFillTint="33"/>
          </w:tcPr>
          <w:p w14:paraId="2C45AA0A"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Mô tả</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0798FE1B"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Use case đăng xuất.</w:t>
            </w:r>
          </w:p>
        </w:tc>
      </w:tr>
      <w:tr w:rsidR="00D14698" w:rsidRPr="00A370A4" w14:paraId="4BB7A2D6" w14:textId="77777777">
        <w:tc>
          <w:tcPr>
            <w:tcW w:w="3435" w:type="dxa"/>
            <w:tcBorders>
              <w:left w:val="single" w:sz="4" w:space="0" w:color="000000"/>
              <w:bottom w:val="single" w:sz="4" w:space="0" w:color="000000"/>
            </w:tcBorders>
          </w:tcPr>
          <w:p w14:paraId="56C84EBD"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Actor</w:t>
            </w:r>
          </w:p>
        </w:tc>
        <w:tc>
          <w:tcPr>
            <w:tcW w:w="5625" w:type="dxa"/>
            <w:tcBorders>
              <w:left w:val="single" w:sz="4" w:space="0" w:color="000000"/>
              <w:bottom w:val="single" w:sz="4" w:space="0" w:color="000000"/>
              <w:right w:val="single" w:sz="4" w:space="0" w:color="000000"/>
            </w:tcBorders>
          </w:tcPr>
          <w:p w14:paraId="5D817D7A"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eastAsia="en-US"/>
              </w:rPr>
              <w:t>Quản trị viên, giảng viên, sinh viên gọi chung là người dùng.</w:t>
            </w:r>
          </w:p>
        </w:tc>
      </w:tr>
      <w:tr w:rsidR="00D14698" w:rsidRPr="00A370A4" w14:paraId="6678FB79" w14:textId="77777777">
        <w:tc>
          <w:tcPr>
            <w:tcW w:w="3435" w:type="dxa"/>
            <w:tcBorders>
              <w:left w:val="single" w:sz="4" w:space="0" w:color="000000"/>
              <w:bottom w:val="single" w:sz="4" w:space="0" w:color="000000"/>
            </w:tcBorders>
            <w:shd w:val="clear" w:color="auto" w:fill="EDEDED" w:themeFill="accent3" w:themeFillTint="33"/>
          </w:tcPr>
          <w:p w14:paraId="5EEECCB3"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Điều kiện kích hoạt</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0A2FCA85"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eastAsia="en-US"/>
              </w:rPr>
              <w:t>Người dùng</w:t>
            </w:r>
            <w:r w:rsidRPr="00A370A4">
              <w:rPr>
                <w:rFonts w:ascii="Times New Roman" w:eastAsia="Calibri" w:hAnsi="Times New Roman" w:cs="Times New Roman"/>
                <w:bCs/>
                <w:sz w:val="28"/>
                <w:szCs w:val="28"/>
                <w:lang w:val="vi-VN" w:eastAsia="en-US"/>
              </w:rPr>
              <w:t xml:space="preserve"> chọn </w:t>
            </w:r>
            <w:r w:rsidRPr="00A370A4">
              <w:rPr>
                <w:rFonts w:ascii="Times New Roman" w:eastAsia="Calibri" w:hAnsi="Times New Roman" w:cs="Times New Roman"/>
                <w:bCs/>
                <w:sz w:val="28"/>
                <w:szCs w:val="28"/>
                <w:lang w:eastAsia="en-US"/>
              </w:rPr>
              <w:t>chức năng xuất.</w:t>
            </w:r>
          </w:p>
        </w:tc>
      </w:tr>
      <w:tr w:rsidR="00D14698" w:rsidRPr="00A370A4" w14:paraId="17BB2010" w14:textId="77777777">
        <w:tc>
          <w:tcPr>
            <w:tcW w:w="3435" w:type="dxa"/>
            <w:tcBorders>
              <w:left w:val="single" w:sz="4" w:space="0" w:color="000000"/>
              <w:bottom w:val="single" w:sz="4" w:space="0" w:color="000000"/>
            </w:tcBorders>
          </w:tcPr>
          <w:p w14:paraId="4A5442C6"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Điều kiện trước</w:t>
            </w:r>
          </w:p>
        </w:tc>
        <w:tc>
          <w:tcPr>
            <w:tcW w:w="5625" w:type="dxa"/>
            <w:tcBorders>
              <w:left w:val="single" w:sz="4" w:space="0" w:color="000000"/>
              <w:bottom w:val="single" w:sz="4" w:space="0" w:color="000000"/>
              <w:right w:val="single" w:sz="4" w:space="0" w:color="000000"/>
            </w:tcBorders>
          </w:tcPr>
          <w:p w14:paraId="1D927C66" w14:textId="77777777" w:rsidR="00D14698" w:rsidRPr="00A370A4" w:rsidRDefault="00000000" w:rsidP="00A370A4">
            <w:pPr>
              <w:pStyle w:val="LO-normal"/>
              <w:widowControl w:val="0"/>
              <w:spacing w:after="200" w:line="360" w:lineRule="auto"/>
              <w:jc w:val="both"/>
              <w:rPr>
                <w:rFonts w:ascii="Times New Roman" w:hAnsi="Times New Roman" w:cs="Times New Roman"/>
                <w:sz w:val="28"/>
                <w:szCs w:val="28"/>
              </w:rPr>
            </w:pPr>
            <w:r w:rsidRPr="00A370A4">
              <w:rPr>
                <w:rFonts w:ascii="Times New Roman" w:eastAsia="Times New Roman" w:hAnsi="Times New Roman" w:cs="Times New Roman"/>
                <w:bCs/>
                <w:color w:val="000000"/>
                <w:sz w:val="28"/>
                <w:szCs w:val="28"/>
                <w:lang w:eastAsia="en-US" w:bidi="ar-SA"/>
              </w:rPr>
              <w:t>Khi người dùng đang ở trong hệ thống, người dùng có thể chọn chức năng đăng xuất để thoát ra khỏi hệ thống.</w:t>
            </w:r>
          </w:p>
        </w:tc>
      </w:tr>
      <w:tr w:rsidR="00D14698" w:rsidRPr="00A370A4" w14:paraId="5F3105ED" w14:textId="77777777">
        <w:tc>
          <w:tcPr>
            <w:tcW w:w="3435" w:type="dxa"/>
            <w:tcBorders>
              <w:left w:val="single" w:sz="4" w:space="0" w:color="000000"/>
              <w:bottom w:val="single" w:sz="4" w:space="0" w:color="000000"/>
            </w:tcBorders>
            <w:shd w:val="clear" w:color="auto" w:fill="EDEDED" w:themeFill="accent3" w:themeFillTint="33"/>
          </w:tcPr>
          <w:p w14:paraId="00C9B279"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Điều kiện sau</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54D08953" w14:textId="77777777" w:rsidR="00D14698" w:rsidRPr="00A370A4" w:rsidRDefault="00000000" w:rsidP="00A370A4">
            <w:pPr>
              <w:pStyle w:val="LO-normal"/>
              <w:widowControl w:val="0"/>
              <w:spacing w:after="200" w:line="360" w:lineRule="auto"/>
              <w:jc w:val="both"/>
              <w:rPr>
                <w:rFonts w:ascii="Times New Roman" w:hAnsi="Times New Roman" w:cs="Times New Roman"/>
                <w:sz w:val="28"/>
                <w:szCs w:val="28"/>
              </w:rPr>
            </w:pPr>
            <w:r w:rsidRPr="00A370A4">
              <w:rPr>
                <w:rFonts w:ascii="Times New Roman" w:eastAsia="Times New Roman" w:hAnsi="Times New Roman" w:cs="Times New Roman"/>
                <w:bCs/>
                <w:color w:val="000000"/>
                <w:sz w:val="28"/>
                <w:szCs w:val="28"/>
                <w:lang w:eastAsia="en-US" w:bidi="ar-SA"/>
              </w:rPr>
              <w:t>Sau khi đăng xuất thành công người dùng sẽ được chuyển hướng về trang đăng nhập.</w:t>
            </w:r>
          </w:p>
        </w:tc>
      </w:tr>
      <w:tr w:rsidR="00D14698" w:rsidRPr="00A370A4" w14:paraId="215D5940" w14:textId="77777777">
        <w:tc>
          <w:tcPr>
            <w:tcW w:w="3435" w:type="dxa"/>
            <w:tcBorders>
              <w:left w:val="single" w:sz="4" w:space="0" w:color="000000"/>
              <w:bottom w:val="single" w:sz="4" w:space="0" w:color="000000"/>
            </w:tcBorders>
            <w:shd w:val="clear" w:color="auto" w:fill="FFFFFF"/>
          </w:tcPr>
          <w:p w14:paraId="76BD330E"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Luồng sự kiện chính</w:t>
            </w:r>
          </w:p>
        </w:tc>
        <w:tc>
          <w:tcPr>
            <w:tcW w:w="5625" w:type="dxa"/>
            <w:tcBorders>
              <w:left w:val="single" w:sz="4" w:space="0" w:color="000000"/>
              <w:bottom w:val="single" w:sz="4" w:space="0" w:color="000000"/>
              <w:right w:val="single" w:sz="4" w:space="0" w:color="000000"/>
            </w:tcBorders>
            <w:shd w:val="clear" w:color="auto" w:fill="FFFFFF"/>
          </w:tcPr>
          <w:p w14:paraId="535C97BF" w14:textId="77777777" w:rsidR="00D14698" w:rsidRPr="00A370A4" w:rsidRDefault="00000000" w:rsidP="00A370A4">
            <w:pPr>
              <w:pStyle w:val="LO-normal"/>
              <w:widowControl w:val="0"/>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eastAsia="en-US" w:bidi="ar-SA"/>
              </w:rPr>
              <w:t>1. Người dùng chọn chức năng đăng xuất.</w:t>
            </w:r>
          </w:p>
          <w:p w14:paraId="22365760" w14:textId="77777777" w:rsidR="00D14698" w:rsidRPr="00A370A4" w:rsidRDefault="00000000" w:rsidP="00A370A4">
            <w:pPr>
              <w:pStyle w:val="LO-normal"/>
              <w:widowControl w:val="0"/>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eastAsia="en-US" w:bidi="ar-SA"/>
              </w:rPr>
              <w:t>2. Hệ thống sẽ xóa thông tin đăng nhập của người dùng.</w:t>
            </w:r>
          </w:p>
          <w:p w14:paraId="19C2C150" w14:textId="77777777" w:rsidR="00D14698" w:rsidRPr="00A370A4" w:rsidRDefault="00000000" w:rsidP="00A370A4">
            <w:pPr>
              <w:pStyle w:val="LO-normal"/>
              <w:widowControl w:val="0"/>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eastAsia="en-US" w:bidi="ar-SA"/>
              </w:rPr>
              <w:t>3. Chuyển hướng về trang đăng nhập.</w:t>
            </w:r>
          </w:p>
          <w:p w14:paraId="5F7EDFD2" w14:textId="77777777" w:rsidR="00D14698" w:rsidRPr="00A370A4" w:rsidRDefault="00000000" w:rsidP="00A370A4">
            <w:pPr>
              <w:pStyle w:val="LO-normal"/>
              <w:widowControl w:val="0"/>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eastAsia="en-US" w:bidi="ar-SA"/>
              </w:rPr>
              <w:t>4. Kết thúc Use Case.</w:t>
            </w:r>
          </w:p>
        </w:tc>
      </w:tr>
    </w:tbl>
    <w:p w14:paraId="1535BD8D" w14:textId="77777777" w:rsidR="00D14698" w:rsidRPr="00A370A4" w:rsidRDefault="00D14698" w:rsidP="00A370A4">
      <w:pPr>
        <w:suppressAutoHyphens/>
        <w:spacing w:line="360" w:lineRule="auto"/>
        <w:jc w:val="both"/>
        <w:rPr>
          <w:rFonts w:ascii="Times New Roman" w:eastAsia="Times New Roman" w:hAnsi="Times New Roman" w:cs="Times New Roman"/>
          <w:b/>
          <w:bCs/>
          <w:color w:val="000000"/>
          <w:sz w:val="28"/>
          <w:szCs w:val="28"/>
        </w:rPr>
      </w:pPr>
    </w:p>
    <w:p w14:paraId="49B580C5" w14:textId="77777777" w:rsidR="00D14698" w:rsidRPr="00A370A4" w:rsidRDefault="00D14698" w:rsidP="00A370A4">
      <w:pPr>
        <w:suppressAutoHyphens/>
        <w:spacing w:line="360" w:lineRule="auto"/>
        <w:jc w:val="both"/>
        <w:rPr>
          <w:rFonts w:ascii="Times New Roman" w:eastAsia="Times New Roman" w:hAnsi="Times New Roman" w:cs="Times New Roman"/>
          <w:b/>
          <w:bCs/>
          <w:color w:val="000000"/>
          <w:sz w:val="28"/>
          <w:szCs w:val="28"/>
        </w:rPr>
      </w:pPr>
    </w:p>
    <w:p w14:paraId="5319E865" w14:textId="77777777" w:rsidR="00D14698" w:rsidRPr="00A370A4" w:rsidRDefault="00000000" w:rsidP="00A370A4">
      <w:pPr>
        <w:pStyle w:val="Heading3"/>
        <w:spacing w:line="360" w:lineRule="auto"/>
        <w:jc w:val="both"/>
        <w:rPr>
          <w:rFonts w:ascii="Times New Roman" w:hAnsi="Times New Roman" w:cs="Times New Roman"/>
          <w:sz w:val="28"/>
          <w:szCs w:val="28"/>
        </w:rPr>
      </w:pPr>
      <w:bookmarkStart w:id="12" w:name="__RefHeading___Toc25182_4020491809"/>
      <w:bookmarkEnd w:id="12"/>
      <w:r w:rsidRPr="00A370A4">
        <w:rPr>
          <w:rFonts w:ascii="Times New Roman" w:eastAsia="Times New Roman" w:hAnsi="Times New Roman" w:cs="Times New Roman"/>
          <w:bCs/>
          <w:color w:val="000000"/>
          <w:sz w:val="28"/>
          <w:szCs w:val="28"/>
        </w:rPr>
        <w:t>4.</w:t>
      </w:r>
      <w:r w:rsidRPr="00A370A4">
        <w:rPr>
          <w:rFonts w:ascii="Times New Roman" w:eastAsia="Times New Roman" w:hAnsi="Times New Roman" w:cs="Times New Roman"/>
          <w:bCs/>
          <w:color w:val="000000"/>
          <w:sz w:val="28"/>
          <w:szCs w:val="28"/>
          <w:lang w:val="en-US"/>
        </w:rPr>
        <w:t>1</w:t>
      </w:r>
      <w:r w:rsidRPr="00A370A4">
        <w:rPr>
          <w:rFonts w:ascii="Times New Roman" w:eastAsia="Times New Roman" w:hAnsi="Times New Roman" w:cs="Times New Roman"/>
          <w:bCs/>
          <w:color w:val="000000"/>
          <w:sz w:val="28"/>
          <w:szCs w:val="28"/>
        </w:rPr>
        <w:t xml:space="preserve">.3 Use </w:t>
      </w:r>
      <w:r w:rsidRPr="00A370A4">
        <w:rPr>
          <w:rFonts w:ascii="Times New Roman" w:eastAsia="Arial" w:hAnsi="Times New Roman" w:cs="Times New Roman"/>
          <w:bCs/>
          <w:color w:val="000000"/>
          <w:sz w:val="28"/>
          <w:szCs w:val="28"/>
        </w:rPr>
        <w:t>C</w:t>
      </w:r>
      <w:r w:rsidRPr="00A370A4">
        <w:rPr>
          <w:rFonts w:ascii="Times New Roman" w:eastAsia="Times New Roman" w:hAnsi="Times New Roman" w:cs="Times New Roman"/>
          <w:bCs/>
          <w:color w:val="000000"/>
          <w:sz w:val="28"/>
          <w:szCs w:val="28"/>
        </w:rPr>
        <w:t>ase xem thông tin tài khoản</w:t>
      </w:r>
    </w:p>
    <w:tbl>
      <w:tblPr>
        <w:tblW w:w="9061" w:type="dxa"/>
        <w:tblInd w:w="108" w:type="dxa"/>
        <w:tblLayout w:type="fixed"/>
        <w:tblCellMar>
          <w:top w:w="55" w:type="dxa"/>
          <w:bottom w:w="55" w:type="dxa"/>
        </w:tblCellMar>
        <w:tblLook w:val="04A0" w:firstRow="1" w:lastRow="0" w:firstColumn="1" w:lastColumn="0" w:noHBand="0" w:noVBand="1"/>
      </w:tblPr>
      <w:tblGrid>
        <w:gridCol w:w="3435"/>
        <w:gridCol w:w="5626"/>
      </w:tblGrid>
      <w:tr w:rsidR="00D14698" w:rsidRPr="00A370A4" w14:paraId="3AB570F7" w14:textId="77777777">
        <w:tc>
          <w:tcPr>
            <w:tcW w:w="3435" w:type="dxa"/>
            <w:tcBorders>
              <w:top w:val="single" w:sz="4" w:space="0" w:color="000000"/>
              <w:left w:val="single" w:sz="4" w:space="0" w:color="000000"/>
              <w:bottom w:val="single" w:sz="4" w:space="0" w:color="000000"/>
            </w:tcBorders>
            <w:shd w:val="clear" w:color="auto" w:fill="FFFFFF"/>
          </w:tcPr>
          <w:p w14:paraId="23F55AF0" w14:textId="77777777" w:rsidR="00D14698" w:rsidRPr="00A370A4" w:rsidRDefault="00000000" w:rsidP="00A370A4">
            <w:pPr>
              <w:widowControl w:val="0"/>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Use Case</w:t>
            </w:r>
          </w:p>
        </w:tc>
        <w:tc>
          <w:tcPr>
            <w:tcW w:w="5625" w:type="dxa"/>
            <w:tcBorders>
              <w:top w:val="single" w:sz="4" w:space="0" w:color="000000"/>
              <w:left w:val="single" w:sz="4" w:space="0" w:color="000000"/>
              <w:bottom w:val="single" w:sz="4" w:space="0" w:color="000000"/>
              <w:right w:val="single" w:sz="4" w:space="0" w:color="000000"/>
            </w:tcBorders>
            <w:shd w:val="clear" w:color="auto" w:fill="FFFFFF"/>
          </w:tcPr>
          <w:p w14:paraId="16AE606A" w14:textId="77777777" w:rsidR="00D14698" w:rsidRPr="00A370A4" w:rsidRDefault="00000000" w:rsidP="00A370A4">
            <w:pPr>
              <w:widowControl w:val="0"/>
              <w:suppressAutoHyphens/>
              <w:spacing w:after="29"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Nội dung</w:t>
            </w:r>
          </w:p>
        </w:tc>
      </w:tr>
      <w:tr w:rsidR="00D14698" w:rsidRPr="00A370A4" w14:paraId="71A06BEF" w14:textId="77777777">
        <w:tc>
          <w:tcPr>
            <w:tcW w:w="3435" w:type="dxa"/>
            <w:tcBorders>
              <w:left w:val="single" w:sz="4" w:space="0" w:color="000000"/>
              <w:bottom w:val="single" w:sz="4" w:space="0" w:color="000000"/>
            </w:tcBorders>
            <w:shd w:val="clear" w:color="auto" w:fill="EDEDED" w:themeFill="accent3" w:themeFillTint="33"/>
          </w:tcPr>
          <w:p w14:paraId="5DBB7EE2"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Mô tả</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7CFF850E"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Use Case xem thông tin tài khoản</w:t>
            </w:r>
          </w:p>
        </w:tc>
      </w:tr>
      <w:tr w:rsidR="00D14698" w:rsidRPr="00A370A4" w14:paraId="2B2F4D45" w14:textId="77777777">
        <w:tc>
          <w:tcPr>
            <w:tcW w:w="3435" w:type="dxa"/>
            <w:tcBorders>
              <w:left w:val="single" w:sz="4" w:space="0" w:color="000000"/>
              <w:bottom w:val="single" w:sz="4" w:space="0" w:color="000000"/>
            </w:tcBorders>
          </w:tcPr>
          <w:p w14:paraId="3259A7C9"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Actor</w:t>
            </w:r>
          </w:p>
        </w:tc>
        <w:tc>
          <w:tcPr>
            <w:tcW w:w="5625" w:type="dxa"/>
            <w:tcBorders>
              <w:left w:val="single" w:sz="4" w:space="0" w:color="000000"/>
              <w:bottom w:val="single" w:sz="4" w:space="0" w:color="000000"/>
              <w:right w:val="single" w:sz="4" w:space="0" w:color="000000"/>
            </w:tcBorders>
          </w:tcPr>
          <w:p w14:paraId="34869C84"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eastAsia="en-US"/>
              </w:rPr>
              <w:t>Quản trị viên, giảng viên, sinh viên gọi chung là người dùng.</w:t>
            </w:r>
          </w:p>
        </w:tc>
      </w:tr>
      <w:tr w:rsidR="00D14698" w:rsidRPr="00A370A4" w14:paraId="2E1B2726" w14:textId="77777777">
        <w:tc>
          <w:tcPr>
            <w:tcW w:w="3435" w:type="dxa"/>
            <w:tcBorders>
              <w:left w:val="single" w:sz="4" w:space="0" w:color="000000"/>
              <w:bottom w:val="single" w:sz="4" w:space="0" w:color="000000"/>
            </w:tcBorders>
            <w:shd w:val="clear" w:color="auto" w:fill="EDEDED" w:themeFill="accent3" w:themeFillTint="33"/>
          </w:tcPr>
          <w:p w14:paraId="50B41753"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Điều kiện kích hoạt</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27EF9B07"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eastAsia="en-US"/>
              </w:rPr>
              <w:t>Người dùng</w:t>
            </w:r>
            <w:r w:rsidRPr="00A370A4">
              <w:rPr>
                <w:rFonts w:ascii="Times New Roman" w:eastAsia="Calibri" w:hAnsi="Times New Roman" w:cs="Times New Roman"/>
                <w:bCs/>
                <w:sz w:val="28"/>
                <w:szCs w:val="28"/>
                <w:lang w:val="vi-VN" w:eastAsia="en-US"/>
              </w:rPr>
              <w:t xml:space="preserve"> chọn </w:t>
            </w:r>
            <w:r w:rsidRPr="00A370A4">
              <w:rPr>
                <w:rFonts w:ascii="Times New Roman" w:eastAsia="Calibri" w:hAnsi="Times New Roman" w:cs="Times New Roman"/>
                <w:bCs/>
                <w:sz w:val="28"/>
                <w:szCs w:val="28"/>
                <w:lang w:eastAsia="en-US"/>
              </w:rPr>
              <w:t>chức năng xem thông tin tài khoản.</w:t>
            </w:r>
          </w:p>
        </w:tc>
      </w:tr>
      <w:tr w:rsidR="00D14698" w:rsidRPr="00A370A4" w14:paraId="238C4FFE" w14:textId="77777777">
        <w:tc>
          <w:tcPr>
            <w:tcW w:w="3435" w:type="dxa"/>
            <w:tcBorders>
              <w:left w:val="single" w:sz="4" w:space="0" w:color="000000"/>
              <w:bottom w:val="single" w:sz="4" w:space="0" w:color="000000"/>
            </w:tcBorders>
          </w:tcPr>
          <w:p w14:paraId="62B99AD8"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Điều kiện trước</w:t>
            </w:r>
          </w:p>
        </w:tc>
        <w:tc>
          <w:tcPr>
            <w:tcW w:w="5625" w:type="dxa"/>
            <w:tcBorders>
              <w:left w:val="single" w:sz="4" w:space="0" w:color="000000"/>
              <w:bottom w:val="single" w:sz="4" w:space="0" w:color="000000"/>
              <w:right w:val="single" w:sz="4" w:space="0" w:color="000000"/>
            </w:tcBorders>
          </w:tcPr>
          <w:p w14:paraId="05763999" w14:textId="77777777" w:rsidR="00D14698" w:rsidRPr="00A370A4" w:rsidRDefault="00000000" w:rsidP="00A370A4">
            <w:pPr>
              <w:pStyle w:val="LO-normal"/>
              <w:widowControl w:val="0"/>
              <w:spacing w:after="200" w:line="360" w:lineRule="auto"/>
              <w:jc w:val="both"/>
              <w:rPr>
                <w:rFonts w:ascii="Times New Roman" w:hAnsi="Times New Roman" w:cs="Times New Roman"/>
                <w:sz w:val="28"/>
                <w:szCs w:val="28"/>
              </w:rPr>
            </w:pPr>
            <w:r w:rsidRPr="00A370A4">
              <w:rPr>
                <w:rFonts w:ascii="Times New Roman" w:eastAsia="Times New Roman" w:hAnsi="Times New Roman" w:cs="Times New Roman"/>
                <w:bCs/>
                <w:color w:val="000000"/>
                <w:sz w:val="28"/>
                <w:szCs w:val="28"/>
                <w:lang w:eastAsia="en-US" w:bidi="ar-SA"/>
              </w:rPr>
              <w:t>Người dùng phải đăng nhập vào hệ thống.</w:t>
            </w:r>
          </w:p>
        </w:tc>
      </w:tr>
      <w:tr w:rsidR="00D14698" w:rsidRPr="00A370A4" w14:paraId="425E4178" w14:textId="77777777">
        <w:tc>
          <w:tcPr>
            <w:tcW w:w="3435" w:type="dxa"/>
            <w:tcBorders>
              <w:left w:val="single" w:sz="4" w:space="0" w:color="000000"/>
              <w:bottom w:val="single" w:sz="4" w:space="0" w:color="000000"/>
            </w:tcBorders>
            <w:shd w:val="clear" w:color="auto" w:fill="EDEDED" w:themeFill="accent3" w:themeFillTint="33"/>
          </w:tcPr>
          <w:p w14:paraId="58E57998"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Điều kiện sau</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7676B081" w14:textId="77777777" w:rsidR="00D14698" w:rsidRPr="00A370A4" w:rsidRDefault="00000000" w:rsidP="00A370A4">
            <w:pPr>
              <w:pStyle w:val="LO-normal"/>
              <w:widowControl w:val="0"/>
              <w:spacing w:after="200" w:line="360" w:lineRule="auto"/>
              <w:jc w:val="both"/>
              <w:rPr>
                <w:rFonts w:ascii="Times New Roman" w:hAnsi="Times New Roman" w:cs="Times New Roman"/>
                <w:sz w:val="28"/>
                <w:szCs w:val="28"/>
              </w:rPr>
            </w:pPr>
            <w:r w:rsidRPr="00A370A4">
              <w:rPr>
                <w:rFonts w:ascii="Times New Roman" w:eastAsia="Times New Roman" w:hAnsi="Times New Roman" w:cs="Times New Roman"/>
                <w:bCs/>
                <w:color w:val="000000"/>
                <w:sz w:val="28"/>
                <w:szCs w:val="28"/>
                <w:lang w:eastAsia="en-US" w:bidi="ar-SA"/>
              </w:rPr>
              <w:t>Hiển thị thông tin cá nhân của người dùng.</w:t>
            </w:r>
          </w:p>
        </w:tc>
      </w:tr>
    </w:tbl>
    <w:p w14:paraId="35027522" w14:textId="77777777" w:rsidR="00D14698" w:rsidRPr="00A370A4" w:rsidRDefault="00D14698" w:rsidP="00A370A4">
      <w:pPr>
        <w:pStyle w:val="LO-normal"/>
        <w:spacing w:line="360" w:lineRule="auto"/>
        <w:jc w:val="both"/>
        <w:rPr>
          <w:rFonts w:ascii="Times New Roman" w:eastAsia="Times New Roman" w:hAnsi="Times New Roman" w:cs="Times New Roman"/>
          <w:b/>
          <w:bCs/>
          <w:color w:val="000000"/>
          <w:sz w:val="28"/>
          <w:szCs w:val="28"/>
        </w:rPr>
      </w:pPr>
    </w:p>
    <w:p w14:paraId="3A545957" w14:textId="77777777" w:rsidR="00D14698" w:rsidRPr="00A370A4" w:rsidRDefault="00D14698" w:rsidP="00A370A4">
      <w:pPr>
        <w:pStyle w:val="LO-normal"/>
        <w:spacing w:line="360" w:lineRule="auto"/>
        <w:jc w:val="both"/>
        <w:rPr>
          <w:rFonts w:ascii="Times New Roman" w:eastAsia="Times New Roman" w:hAnsi="Times New Roman" w:cs="Times New Roman"/>
          <w:b/>
          <w:bCs/>
          <w:color w:val="000000"/>
          <w:sz w:val="28"/>
          <w:szCs w:val="28"/>
        </w:rPr>
      </w:pPr>
    </w:p>
    <w:p w14:paraId="50F43D17" w14:textId="77777777" w:rsidR="00D14698" w:rsidRPr="00A370A4" w:rsidRDefault="00000000" w:rsidP="00A370A4">
      <w:pPr>
        <w:pStyle w:val="Heading3"/>
        <w:spacing w:line="360" w:lineRule="auto"/>
        <w:jc w:val="both"/>
        <w:rPr>
          <w:rFonts w:ascii="Times New Roman" w:hAnsi="Times New Roman" w:cs="Times New Roman"/>
          <w:sz w:val="28"/>
          <w:szCs w:val="28"/>
        </w:rPr>
      </w:pPr>
      <w:bookmarkStart w:id="13" w:name="__RefHeading___Toc25184_4020491809"/>
      <w:bookmarkEnd w:id="13"/>
      <w:r w:rsidRPr="00A370A4">
        <w:rPr>
          <w:rFonts w:ascii="Times New Roman" w:eastAsia="Times New Roman" w:hAnsi="Times New Roman" w:cs="Times New Roman"/>
          <w:bCs/>
          <w:color w:val="000000"/>
          <w:sz w:val="28"/>
          <w:szCs w:val="28"/>
        </w:rPr>
        <w:t>4.</w:t>
      </w:r>
      <w:r w:rsidRPr="00A370A4">
        <w:rPr>
          <w:rFonts w:ascii="Times New Roman" w:eastAsia="Times New Roman" w:hAnsi="Times New Roman" w:cs="Times New Roman"/>
          <w:bCs/>
          <w:color w:val="000000"/>
          <w:sz w:val="28"/>
          <w:szCs w:val="28"/>
          <w:lang w:val="en-US"/>
        </w:rPr>
        <w:t>1</w:t>
      </w:r>
      <w:r w:rsidRPr="00A370A4">
        <w:rPr>
          <w:rFonts w:ascii="Times New Roman" w:eastAsia="Times New Roman" w:hAnsi="Times New Roman" w:cs="Times New Roman"/>
          <w:bCs/>
          <w:color w:val="000000"/>
          <w:sz w:val="28"/>
          <w:szCs w:val="28"/>
        </w:rPr>
        <w:t xml:space="preserve">.4 Use </w:t>
      </w:r>
      <w:r w:rsidRPr="00A370A4">
        <w:rPr>
          <w:rFonts w:ascii="Times New Roman" w:eastAsia="Arial" w:hAnsi="Times New Roman" w:cs="Times New Roman"/>
          <w:bCs/>
          <w:color w:val="000000"/>
          <w:sz w:val="28"/>
          <w:szCs w:val="28"/>
        </w:rPr>
        <w:t>C</w:t>
      </w:r>
      <w:r w:rsidRPr="00A370A4">
        <w:rPr>
          <w:rFonts w:ascii="Times New Roman" w:eastAsia="Times New Roman" w:hAnsi="Times New Roman" w:cs="Times New Roman"/>
          <w:bCs/>
          <w:color w:val="000000"/>
          <w:sz w:val="28"/>
          <w:szCs w:val="28"/>
        </w:rPr>
        <w:t>ase sửa thông tin cá nhân</w:t>
      </w:r>
    </w:p>
    <w:tbl>
      <w:tblPr>
        <w:tblW w:w="9061" w:type="dxa"/>
        <w:tblInd w:w="108" w:type="dxa"/>
        <w:tblLayout w:type="fixed"/>
        <w:tblCellMar>
          <w:top w:w="55" w:type="dxa"/>
          <w:bottom w:w="55" w:type="dxa"/>
        </w:tblCellMar>
        <w:tblLook w:val="04A0" w:firstRow="1" w:lastRow="0" w:firstColumn="1" w:lastColumn="0" w:noHBand="0" w:noVBand="1"/>
      </w:tblPr>
      <w:tblGrid>
        <w:gridCol w:w="3435"/>
        <w:gridCol w:w="5626"/>
      </w:tblGrid>
      <w:tr w:rsidR="00D14698" w:rsidRPr="00A370A4" w14:paraId="617CD266" w14:textId="77777777">
        <w:tc>
          <w:tcPr>
            <w:tcW w:w="3435" w:type="dxa"/>
            <w:tcBorders>
              <w:top w:val="single" w:sz="4" w:space="0" w:color="000000"/>
              <w:left w:val="single" w:sz="4" w:space="0" w:color="000000"/>
              <w:bottom w:val="single" w:sz="4" w:space="0" w:color="000000"/>
            </w:tcBorders>
            <w:shd w:val="clear" w:color="auto" w:fill="FFFFFF"/>
          </w:tcPr>
          <w:p w14:paraId="44D87711" w14:textId="77777777" w:rsidR="00D14698" w:rsidRPr="00A370A4" w:rsidRDefault="00000000" w:rsidP="00A370A4">
            <w:pPr>
              <w:widowControl w:val="0"/>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Use Case</w:t>
            </w:r>
          </w:p>
        </w:tc>
        <w:tc>
          <w:tcPr>
            <w:tcW w:w="5625" w:type="dxa"/>
            <w:tcBorders>
              <w:top w:val="single" w:sz="4" w:space="0" w:color="000000"/>
              <w:left w:val="single" w:sz="4" w:space="0" w:color="000000"/>
              <w:bottom w:val="single" w:sz="4" w:space="0" w:color="000000"/>
              <w:right w:val="single" w:sz="4" w:space="0" w:color="000000"/>
            </w:tcBorders>
            <w:shd w:val="clear" w:color="auto" w:fill="FFFFFF"/>
          </w:tcPr>
          <w:p w14:paraId="3F5CAD9A" w14:textId="77777777" w:rsidR="00D14698" w:rsidRPr="00A370A4" w:rsidRDefault="00000000" w:rsidP="00A370A4">
            <w:pPr>
              <w:widowControl w:val="0"/>
              <w:suppressAutoHyphens/>
              <w:spacing w:after="29"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Nội dung</w:t>
            </w:r>
          </w:p>
        </w:tc>
      </w:tr>
      <w:tr w:rsidR="00D14698" w:rsidRPr="00A370A4" w14:paraId="7BC9B4F4" w14:textId="77777777">
        <w:tc>
          <w:tcPr>
            <w:tcW w:w="3435" w:type="dxa"/>
            <w:tcBorders>
              <w:left w:val="single" w:sz="4" w:space="0" w:color="000000"/>
              <w:bottom w:val="single" w:sz="4" w:space="0" w:color="000000"/>
            </w:tcBorders>
            <w:shd w:val="clear" w:color="auto" w:fill="EDEDED" w:themeFill="accent3" w:themeFillTint="33"/>
          </w:tcPr>
          <w:p w14:paraId="0CA06AA6"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Mô tả</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012822BF"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Use Case sửa thông tin cá nhân.</w:t>
            </w:r>
          </w:p>
        </w:tc>
      </w:tr>
      <w:tr w:rsidR="00D14698" w:rsidRPr="00A370A4" w14:paraId="0C3DC5E7" w14:textId="77777777">
        <w:tc>
          <w:tcPr>
            <w:tcW w:w="3435" w:type="dxa"/>
            <w:tcBorders>
              <w:left w:val="single" w:sz="4" w:space="0" w:color="000000"/>
              <w:bottom w:val="single" w:sz="4" w:space="0" w:color="000000"/>
            </w:tcBorders>
          </w:tcPr>
          <w:p w14:paraId="042FDDFF"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Actor</w:t>
            </w:r>
          </w:p>
        </w:tc>
        <w:tc>
          <w:tcPr>
            <w:tcW w:w="5625" w:type="dxa"/>
            <w:tcBorders>
              <w:left w:val="single" w:sz="4" w:space="0" w:color="000000"/>
              <w:bottom w:val="single" w:sz="4" w:space="0" w:color="000000"/>
              <w:right w:val="single" w:sz="4" w:space="0" w:color="000000"/>
            </w:tcBorders>
          </w:tcPr>
          <w:p w14:paraId="3B642720"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eastAsia="en-US"/>
              </w:rPr>
              <w:t>Quản trị viên, giảng viên, sinh viên gọi chung là người dùng.</w:t>
            </w:r>
          </w:p>
        </w:tc>
      </w:tr>
      <w:tr w:rsidR="00D14698" w:rsidRPr="00A370A4" w14:paraId="734C1955" w14:textId="77777777">
        <w:tc>
          <w:tcPr>
            <w:tcW w:w="3435" w:type="dxa"/>
            <w:tcBorders>
              <w:left w:val="single" w:sz="4" w:space="0" w:color="000000"/>
              <w:bottom w:val="single" w:sz="4" w:space="0" w:color="000000"/>
            </w:tcBorders>
            <w:shd w:val="clear" w:color="auto" w:fill="EDEDED" w:themeFill="accent3" w:themeFillTint="33"/>
          </w:tcPr>
          <w:p w14:paraId="38DDE923"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Điều kiện kích hoạt</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3445C2BA"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eastAsia="en-US"/>
              </w:rPr>
              <w:t>Người dùng</w:t>
            </w:r>
            <w:r w:rsidRPr="00A370A4">
              <w:rPr>
                <w:rFonts w:ascii="Times New Roman" w:eastAsia="Calibri" w:hAnsi="Times New Roman" w:cs="Times New Roman"/>
                <w:bCs/>
                <w:sz w:val="28"/>
                <w:szCs w:val="28"/>
                <w:lang w:val="vi-VN" w:eastAsia="en-US"/>
              </w:rPr>
              <w:t xml:space="preserve"> chọn </w:t>
            </w:r>
            <w:r w:rsidRPr="00A370A4">
              <w:rPr>
                <w:rFonts w:ascii="Times New Roman" w:eastAsia="Calibri" w:hAnsi="Times New Roman" w:cs="Times New Roman"/>
                <w:bCs/>
                <w:sz w:val="28"/>
                <w:szCs w:val="28"/>
                <w:lang w:eastAsia="en-US"/>
              </w:rPr>
              <w:t>chức năng sửa thông tin cá nhân.</w:t>
            </w:r>
          </w:p>
        </w:tc>
      </w:tr>
      <w:tr w:rsidR="00D14698" w:rsidRPr="00A370A4" w14:paraId="6EA7FDD4" w14:textId="77777777">
        <w:tc>
          <w:tcPr>
            <w:tcW w:w="3435" w:type="dxa"/>
            <w:tcBorders>
              <w:left w:val="single" w:sz="4" w:space="0" w:color="000000"/>
              <w:bottom w:val="single" w:sz="4" w:space="0" w:color="000000"/>
            </w:tcBorders>
          </w:tcPr>
          <w:p w14:paraId="4974C1D2"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Điều kiện trước</w:t>
            </w:r>
          </w:p>
        </w:tc>
        <w:tc>
          <w:tcPr>
            <w:tcW w:w="5625" w:type="dxa"/>
            <w:tcBorders>
              <w:left w:val="single" w:sz="4" w:space="0" w:color="000000"/>
              <w:bottom w:val="single" w:sz="4" w:space="0" w:color="000000"/>
              <w:right w:val="single" w:sz="4" w:space="0" w:color="000000"/>
            </w:tcBorders>
          </w:tcPr>
          <w:p w14:paraId="1F3C7D84" w14:textId="77777777" w:rsidR="00D14698" w:rsidRPr="00A370A4" w:rsidRDefault="00000000" w:rsidP="00A370A4">
            <w:pPr>
              <w:pStyle w:val="LO-normal"/>
              <w:widowControl w:val="0"/>
              <w:spacing w:after="200" w:line="360" w:lineRule="auto"/>
              <w:jc w:val="both"/>
              <w:rPr>
                <w:rFonts w:ascii="Times New Roman" w:hAnsi="Times New Roman" w:cs="Times New Roman"/>
                <w:sz w:val="28"/>
                <w:szCs w:val="28"/>
              </w:rPr>
            </w:pPr>
            <w:r w:rsidRPr="00A370A4">
              <w:rPr>
                <w:rFonts w:ascii="Times New Roman" w:eastAsia="Times New Roman" w:hAnsi="Times New Roman" w:cs="Times New Roman"/>
                <w:bCs/>
                <w:color w:val="000000"/>
                <w:sz w:val="28"/>
                <w:szCs w:val="28"/>
                <w:lang w:eastAsia="en-US" w:bidi="ar-SA"/>
              </w:rPr>
              <w:t>Người dùng đăng nhập vào hệ thống và chọn chức năng sửa thông tin cá nhân.</w:t>
            </w:r>
          </w:p>
        </w:tc>
      </w:tr>
      <w:tr w:rsidR="00D14698" w:rsidRPr="00A370A4" w14:paraId="76A5B65B" w14:textId="77777777">
        <w:tc>
          <w:tcPr>
            <w:tcW w:w="3435" w:type="dxa"/>
            <w:tcBorders>
              <w:left w:val="single" w:sz="4" w:space="0" w:color="000000"/>
              <w:bottom w:val="single" w:sz="4" w:space="0" w:color="000000"/>
            </w:tcBorders>
            <w:shd w:val="clear" w:color="auto" w:fill="EDEDED" w:themeFill="accent3" w:themeFillTint="33"/>
          </w:tcPr>
          <w:p w14:paraId="3DC195CB"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lastRenderedPageBreak/>
              <w:t>Điều kiện sau</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469C5640" w14:textId="77777777" w:rsidR="00D14698" w:rsidRPr="00A370A4" w:rsidRDefault="00000000" w:rsidP="00A370A4">
            <w:pPr>
              <w:pStyle w:val="LO-normal"/>
              <w:widowControl w:val="0"/>
              <w:spacing w:after="200" w:line="360" w:lineRule="auto"/>
              <w:jc w:val="both"/>
              <w:rPr>
                <w:rFonts w:ascii="Times New Roman" w:hAnsi="Times New Roman" w:cs="Times New Roman"/>
                <w:sz w:val="28"/>
                <w:szCs w:val="28"/>
              </w:rPr>
            </w:pPr>
            <w:r w:rsidRPr="00A370A4">
              <w:rPr>
                <w:rFonts w:ascii="Times New Roman" w:eastAsia="Times New Roman" w:hAnsi="Times New Roman" w:cs="Times New Roman"/>
                <w:bCs/>
                <w:color w:val="000000"/>
                <w:sz w:val="28"/>
                <w:szCs w:val="28"/>
                <w:lang w:eastAsia="en-US" w:bidi="ar-SA"/>
              </w:rPr>
              <w:t>Người dùng thay đổi thông tin cần chỉnh sửa, hệ thống sẽ lưu lại thông tin mới cho người dùng.</w:t>
            </w:r>
          </w:p>
        </w:tc>
      </w:tr>
      <w:tr w:rsidR="00D14698" w:rsidRPr="00A370A4" w14:paraId="36401C6F" w14:textId="77777777">
        <w:tc>
          <w:tcPr>
            <w:tcW w:w="3435" w:type="dxa"/>
            <w:tcBorders>
              <w:left w:val="single" w:sz="4" w:space="0" w:color="000000"/>
              <w:bottom w:val="single" w:sz="4" w:space="0" w:color="000000"/>
            </w:tcBorders>
            <w:shd w:val="clear" w:color="auto" w:fill="FFFFFF"/>
          </w:tcPr>
          <w:p w14:paraId="4E51AA7B"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Arial" w:hAnsi="Times New Roman" w:cs="Times New Roman"/>
                <w:sz w:val="28"/>
                <w:szCs w:val="28"/>
                <w:lang w:val="vi-VN" w:bidi="hi-IN"/>
              </w:rPr>
              <w:t>Luồng sự kiện chính</w:t>
            </w:r>
          </w:p>
        </w:tc>
        <w:tc>
          <w:tcPr>
            <w:tcW w:w="5625" w:type="dxa"/>
            <w:tcBorders>
              <w:left w:val="single" w:sz="4" w:space="0" w:color="000000"/>
              <w:bottom w:val="single" w:sz="4" w:space="0" w:color="000000"/>
              <w:right w:val="single" w:sz="4" w:space="0" w:color="000000"/>
            </w:tcBorders>
            <w:shd w:val="clear" w:color="auto" w:fill="FFFFFF"/>
          </w:tcPr>
          <w:p w14:paraId="2E062067" w14:textId="77777777" w:rsidR="00D14698" w:rsidRPr="00A370A4" w:rsidRDefault="00000000" w:rsidP="00A370A4">
            <w:pPr>
              <w:pStyle w:val="LO-normal"/>
              <w:widowControl w:val="0"/>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eastAsia="en-US" w:bidi="ar-SA"/>
              </w:rPr>
              <w:t>1. Chọn chức năng sửa thông tin cá nhân.</w:t>
            </w:r>
          </w:p>
          <w:p w14:paraId="3C15E297" w14:textId="77777777" w:rsidR="00D14698" w:rsidRPr="00A370A4" w:rsidRDefault="00000000" w:rsidP="00A370A4">
            <w:pPr>
              <w:pStyle w:val="LO-normal"/>
              <w:widowControl w:val="0"/>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eastAsia="en-US" w:bidi="ar-SA"/>
              </w:rPr>
              <w:t>2. Hiển thị form sửa thông tin.</w:t>
            </w:r>
          </w:p>
          <w:p w14:paraId="2EA28629" w14:textId="77777777" w:rsidR="00D14698" w:rsidRPr="00A370A4" w:rsidRDefault="00000000" w:rsidP="00A370A4">
            <w:pPr>
              <w:pStyle w:val="LO-normal"/>
              <w:widowControl w:val="0"/>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eastAsia="en-US" w:bidi="ar-SA"/>
              </w:rPr>
              <w:t>3. Thay đổi trường dữ liệu cần sửa.</w:t>
            </w:r>
          </w:p>
          <w:p w14:paraId="2C019B6D" w14:textId="77777777" w:rsidR="00D14698" w:rsidRPr="00A370A4" w:rsidRDefault="00000000" w:rsidP="00A370A4">
            <w:pPr>
              <w:pStyle w:val="LO-normal"/>
              <w:widowControl w:val="0"/>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eastAsia="en-US" w:bidi="ar-SA"/>
              </w:rPr>
              <w:t>4. Kiểm tra tính hợp lệ của dữ liệu.</w:t>
            </w:r>
          </w:p>
          <w:p w14:paraId="54B477D8" w14:textId="77777777" w:rsidR="00D14698" w:rsidRPr="00A370A4" w:rsidRDefault="00000000" w:rsidP="00A370A4">
            <w:pPr>
              <w:pStyle w:val="LO-normal"/>
              <w:widowControl w:val="0"/>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eastAsia="en-US" w:bidi="ar-SA"/>
              </w:rPr>
              <w:t>5. Cập nhật cơ sở dữ liệu.</w:t>
            </w:r>
          </w:p>
          <w:p w14:paraId="2A666BBE" w14:textId="77777777" w:rsidR="00D14698" w:rsidRPr="00A370A4" w:rsidRDefault="00000000" w:rsidP="00A370A4">
            <w:pPr>
              <w:pStyle w:val="LO-normal"/>
              <w:widowControl w:val="0"/>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eastAsia="en-US" w:bidi="ar-SA"/>
              </w:rPr>
              <w:t>6. Kết thúc Use Case.</w:t>
            </w:r>
          </w:p>
        </w:tc>
      </w:tr>
      <w:tr w:rsidR="00D14698" w:rsidRPr="00A370A4" w14:paraId="14944788" w14:textId="77777777">
        <w:tc>
          <w:tcPr>
            <w:tcW w:w="3435" w:type="dxa"/>
            <w:tcBorders>
              <w:left w:val="single" w:sz="4" w:space="0" w:color="000000"/>
              <w:bottom w:val="single" w:sz="4" w:space="0" w:color="000000"/>
            </w:tcBorders>
            <w:shd w:val="clear" w:color="auto" w:fill="EDEDED" w:themeFill="accent3" w:themeFillTint="33"/>
          </w:tcPr>
          <w:p w14:paraId="548FA1F1"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Arial" w:hAnsi="Times New Roman" w:cs="Times New Roman"/>
                <w:sz w:val="28"/>
                <w:szCs w:val="28"/>
                <w:lang w:val="vi-VN" w:bidi="hi-IN"/>
              </w:rPr>
              <w:t>Luồng sự kiện phụ</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25448FAA" w14:textId="77777777" w:rsidR="00D14698" w:rsidRPr="00A370A4" w:rsidRDefault="00000000" w:rsidP="00A370A4">
            <w:pPr>
              <w:pStyle w:val="LO-normal"/>
              <w:widowControl w:val="0"/>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eastAsia="en-US" w:bidi="ar-SA"/>
              </w:rPr>
              <w:t>Hệ thống sẽ thông báo lỗi trong các trường hợp sau:</w:t>
            </w:r>
          </w:p>
          <w:p w14:paraId="524842ED" w14:textId="77777777" w:rsidR="00D14698" w:rsidRPr="00A370A4" w:rsidRDefault="00000000" w:rsidP="00A370A4">
            <w:pPr>
              <w:pStyle w:val="LO-normal"/>
              <w:widowControl w:val="0"/>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eastAsia="en-US" w:bidi="ar-SA"/>
              </w:rPr>
              <w:t>1. Thông tin để trống ở các trường không được phép trống.</w:t>
            </w:r>
          </w:p>
          <w:p w14:paraId="393C5397" w14:textId="77777777" w:rsidR="00D14698" w:rsidRPr="00A370A4" w:rsidRDefault="00000000" w:rsidP="00A370A4">
            <w:pPr>
              <w:pStyle w:val="LO-normal"/>
              <w:widowControl w:val="0"/>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eastAsia="en-US" w:bidi="ar-SA"/>
              </w:rPr>
              <w:t>2. Địa chỉ email đã tồn tại.</w:t>
            </w:r>
          </w:p>
          <w:p w14:paraId="5A5FAB5C" w14:textId="77777777" w:rsidR="00D14698" w:rsidRPr="00A370A4" w:rsidRDefault="00000000" w:rsidP="00A370A4">
            <w:pPr>
              <w:pStyle w:val="LO-normal"/>
              <w:widowControl w:val="0"/>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eastAsia="en-US" w:bidi="ar-SA"/>
              </w:rPr>
              <w:t>3. Ngày sinh không đủ 18 tuổi.</w:t>
            </w:r>
          </w:p>
          <w:p w14:paraId="233DCAA8" w14:textId="77777777" w:rsidR="00D14698" w:rsidRPr="00A370A4" w:rsidRDefault="00000000" w:rsidP="00A370A4">
            <w:pPr>
              <w:pStyle w:val="LO-normal"/>
              <w:widowControl w:val="0"/>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eastAsia="en-US" w:bidi="ar-SA"/>
              </w:rPr>
              <w:t>4. Không tìm thấy người dùng.</w:t>
            </w:r>
          </w:p>
        </w:tc>
      </w:tr>
    </w:tbl>
    <w:p w14:paraId="1788DE3D" w14:textId="77777777" w:rsidR="00D14698" w:rsidRPr="00A370A4" w:rsidRDefault="00000000" w:rsidP="00A370A4">
      <w:pPr>
        <w:pStyle w:val="Heading2"/>
        <w:spacing w:line="360" w:lineRule="auto"/>
        <w:jc w:val="both"/>
        <w:rPr>
          <w:rFonts w:ascii="Times New Roman" w:hAnsi="Times New Roman" w:cs="Times New Roman"/>
          <w:sz w:val="28"/>
          <w:szCs w:val="28"/>
        </w:rPr>
      </w:pPr>
      <w:bookmarkStart w:id="14" w:name="__RefHeading___Toc7530_3322342299"/>
      <w:bookmarkEnd w:id="14"/>
      <w:r w:rsidRPr="00A370A4">
        <w:rPr>
          <w:rFonts w:ascii="Times New Roman" w:hAnsi="Times New Roman" w:cs="Times New Roman"/>
          <w:color w:val="000000"/>
          <w:sz w:val="28"/>
          <w:szCs w:val="28"/>
          <w:lang w:val="vi-VN" w:bidi="hi-IN"/>
        </w:rPr>
        <w:t xml:space="preserve">4.2 Use </w:t>
      </w:r>
      <w:r w:rsidRPr="00A370A4">
        <w:rPr>
          <w:rFonts w:ascii="Times New Roman" w:eastAsia="Arial" w:hAnsi="Times New Roman" w:cs="Times New Roman"/>
          <w:color w:val="000000"/>
          <w:sz w:val="28"/>
          <w:szCs w:val="28"/>
          <w:lang w:val="vi-VN" w:bidi="hi-IN"/>
        </w:rPr>
        <w:t>C</w:t>
      </w:r>
      <w:r w:rsidRPr="00A370A4">
        <w:rPr>
          <w:rFonts w:ascii="Times New Roman" w:hAnsi="Times New Roman" w:cs="Times New Roman"/>
          <w:color w:val="000000"/>
          <w:sz w:val="28"/>
          <w:szCs w:val="28"/>
          <w:lang w:val="vi-VN" w:bidi="hi-IN"/>
        </w:rPr>
        <w:t xml:space="preserve">ase Quản lý </w:t>
      </w:r>
      <w:r w:rsidRPr="00A370A4">
        <w:rPr>
          <w:rFonts w:ascii="Times New Roman" w:eastAsia="Arial" w:hAnsi="Times New Roman" w:cs="Times New Roman"/>
          <w:color w:val="000000"/>
          <w:sz w:val="28"/>
          <w:szCs w:val="28"/>
          <w:lang w:val="vi-VN" w:bidi="hi-IN"/>
        </w:rPr>
        <w:t>câu hỏi</w:t>
      </w:r>
    </w:p>
    <w:p w14:paraId="78C2759E" w14:textId="77777777" w:rsidR="00D14698" w:rsidRPr="00A370A4" w:rsidRDefault="00000000" w:rsidP="00A370A4">
      <w:pPr>
        <w:pStyle w:val="Caption"/>
        <w:spacing w:line="360" w:lineRule="auto"/>
        <w:jc w:val="center"/>
        <w:rPr>
          <w:rFonts w:ascii="Times New Roman" w:hAnsi="Times New Roman" w:cs="Times New Roman"/>
          <w:i w:val="0"/>
          <w:iCs w:val="0"/>
          <w:sz w:val="28"/>
          <w:szCs w:val="28"/>
        </w:rPr>
      </w:pPr>
      <w:bookmarkStart w:id="15" w:name="__RefHeading___Toc10513_229903863"/>
      <w:bookmarkEnd w:id="15"/>
      <w:r w:rsidRPr="00A370A4">
        <w:rPr>
          <w:rFonts w:ascii="Times New Roman" w:hAnsi="Times New Roman" w:cs="Times New Roman"/>
          <w:noProof/>
          <w:sz w:val="28"/>
          <w:szCs w:val="28"/>
        </w:rPr>
        <w:lastRenderedPageBreak/>
        <w:drawing>
          <wp:anchor distT="0" distB="0" distL="0" distR="0" simplePos="0" relativeHeight="251635712" behindDoc="0" locked="0" layoutInCell="0" allowOverlap="1" wp14:anchorId="78292AE0" wp14:editId="5E5ED1C7">
            <wp:simplePos x="0" y="0"/>
            <wp:positionH relativeFrom="column">
              <wp:align>center</wp:align>
            </wp:positionH>
            <wp:positionV relativeFrom="paragraph">
              <wp:posOffset>635</wp:posOffset>
            </wp:positionV>
            <wp:extent cx="5715000" cy="3227070"/>
            <wp:effectExtent l="0" t="0" r="0" b="11430"/>
            <wp:wrapSquare wrapText="largest"/>
            <wp:docPr id="25"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0"/>
                    <pic:cNvPicPr>
                      <a:picLocks noChangeAspect="1" noChangeArrowheads="1"/>
                    </pic:cNvPicPr>
                  </pic:nvPicPr>
                  <pic:blipFill>
                    <a:blip r:embed="rId13"/>
                    <a:stretch>
                      <a:fillRect/>
                    </a:stretch>
                  </pic:blipFill>
                  <pic:spPr>
                    <a:xfrm>
                      <a:off x="0" y="0"/>
                      <a:ext cx="5715000" cy="3227070"/>
                    </a:xfrm>
                    <a:prstGeom prst="rect">
                      <a:avLst/>
                    </a:prstGeom>
                  </pic:spPr>
                </pic:pic>
              </a:graphicData>
            </a:graphic>
          </wp:anchor>
        </w:drawing>
      </w:r>
      <w:r w:rsidRPr="00A370A4">
        <w:rPr>
          <w:rFonts w:ascii="Times New Roman" w:eastAsia="Times New Roman" w:hAnsi="Times New Roman" w:cs="Times New Roman"/>
          <w:i w:val="0"/>
          <w:iCs w:val="0"/>
          <w:color w:val="000000"/>
          <w:sz w:val="28"/>
          <w:szCs w:val="28"/>
        </w:rPr>
        <w:t xml:space="preserve">Hình </w:t>
      </w:r>
      <w:r w:rsidRPr="00A370A4">
        <w:rPr>
          <w:rFonts w:ascii="Times New Roman" w:eastAsia="Times New Roman" w:hAnsi="Times New Roman" w:cs="Times New Roman"/>
          <w:i w:val="0"/>
          <w:iCs w:val="0"/>
          <w:color w:val="000000"/>
          <w:sz w:val="28"/>
          <w:szCs w:val="28"/>
          <w:lang w:val="vi-VN" w:bidi="hi-IN"/>
        </w:rPr>
        <w:t>4</w:t>
      </w:r>
      <w:r w:rsidRPr="00A370A4">
        <w:rPr>
          <w:rFonts w:ascii="Times New Roman" w:eastAsia="Times New Roman" w:hAnsi="Times New Roman" w:cs="Times New Roman"/>
          <w:i w:val="0"/>
          <w:iCs w:val="0"/>
          <w:color w:val="000000"/>
          <w:sz w:val="28"/>
          <w:szCs w:val="28"/>
        </w:rPr>
        <w:t>.</w:t>
      </w:r>
      <w:r w:rsidRPr="00A370A4">
        <w:rPr>
          <w:rFonts w:ascii="Times New Roman" w:eastAsia="Times New Roman" w:hAnsi="Times New Roman" w:cs="Times New Roman"/>
          <w:i w:val="0"/>
          <w:iCs w:val="0"/>
          <w:color w:val="000000"/>
          <w:sz w:val="28"/>
          <w:szCs w:val="28"/>
          <w:lang w:bidi="hi-IN"/>
        </w:rPr>
        <w:t>2</w:t>
      </w:r>
      <w:r w:rsidRPr="00A370A4">
        <w:rPr>
          <w:rFonts w:ascii="Times New Roman" w:eastAsia="Times New Roman" w:hAnsi="Times New Roman" w:cs="Times New Roman"/>
          <w:i w:val="0"/>
          <w:iCs w:val="0"/>
          <w:color w:val="000000"/>
          <w:sz w:val="28"/>
          <w:szCs w:val="28"/>
        </w:rPr>
        <w:t xml:space="preserve"> Use </w:t>
      </w:r>
      <w:r w:rsidRPr="00A370A4">
        <w:rPr>
          <w:rFonts w:ascii="Times New Roman" w:eastAsia="Times New Roman" w:hAnsi="Times New Roman" w:cs="Times New Roman"/>
          <w:i w:val="0"/>
          <w:iCs w:val="0"/>
          <w:color w:val="000000"/>
          <w:sz w:val="28"/>
          <w:szCs w:val="28"/>
          <w:lang w:val="vi-VN" w:bidi="hi-IN"/>
        </w:rPr>
        <w:t>Case</w:t>
      </w:r>
      <w:r w:rsidRPr="00A370A4">
        <w:rPr>
          <w:rFonts w:ascii="Times New Roman" w:eastAsia="Times New Roman" w:hAnsi="Times New Roman" w:cs="Times New Roman"/>
          <w:i w:val="0"/>
          <w:iCs w:val="0"/>
          <w:color w:val="000000"/>
          <w:sz w:val="28"/>
          <w:szCs w:val="28"/>
        </w:rPr>
        <w:t xml:space="preserve"> </w:t>
      </w:r>
      <w:r w:rsidRPr="00A370A4">
        <w:rPr>
          <w:rFonts w:ascii="Times New Roman" w:eastAsia="Times New Roman" w:hAnsi="Times New Roman" w:cs="Times New Roman"/>
          <w:i w:val="0"/>
          <w:iCs w:val="0"/>
          <w:color w:val="000000"/>
          <w:sz w:val="28"/>
          <w:szCs w:val="28"/>
          <w:lang w:val="vi-VN" w:bidi="hi-IN"/>
        </w:rPr>
        <w:t>Quản lý câu hỏi</w:t>
      </w:r>
    </w:p>
    <w:p w14:paraId="572715B9" w14:textId="77777777" w:rsidR="00D14698" w:rsidRPr="00A370A4" w:rsidRDefault="00D14698" w:rsidP="00A370A4">
      <w:pPr>
        <w:pStyle w:val="LO-normal"/>
        <w:spacing w:line="360" w:lineRule="auto"/>
        <w:jc w:val="both"/>
        <w:rPr>
          <w:rFonts w:ascii="Times New Roman" w:hAnsi="Times New Roman" w:cs="Times New Roman"/>
          <w:sz w:val="28"/>
          <w:szCs w:val="28"/>
        </w:rPr>
      </w:pPr>
    </w:p>
    <w:p w14:paraId="117946A2" w14:textId="77777777" w:rsidR="00D14698" w:rsidRPr="00A370A4" w:rsidRDefault="00D14698" w:rsidP="00A370A4">
      <w:pPr>
        <w:pStyle w:val="LO-normal"/>
        <w:spacing w:line="360" w:lineRule="auto"/>
        <w:jc w:val="both"/>
        <w:rPr>
          <w:rFonts w:ascii="Times New Roman" w:hAnsi="Times New Roman" w:cs="Times New Roman"/>
          <w:sz w:val="28"/>
          <w:szCs w:val="28"/>
        </w:rPr>
      </w:pPr>
    </w:p>
    <w:tbl>
      <w:tblPr>
        <w:tblW w:w="9061" w:type="dxa"/>
        <w:tblInd w:w="108" w:type="dxa"/>
        <w:tblLayout w:type="fixed"/>
        <w:tblCellMar>
          <w:top w:w="55" w:type="dxa"/>
          <w:bottom w:w="55" w:type="dxa"/>
        </w:tblCellMar>
        <w:tblLook w:val="04A0" w:firstRow="1" w:lastRow="0" w:firstColumn="1" w:lastColumn="0" w:noHBand="0" w:noVBand="1"/>
      </w:tblPr>
      <w:tblGrid>
        <w:gridCol w:w="3435"/>
        <w:gridCol w:w="5626"/>
      </w:tblGrid>
      <w:tr w:rsidR="00D14698" w:rsidRPr="00A370A4" w14:paraId="06065233" w14:textId="77777777">
        <w:tc>
          <w:tcPr>
            <w:tcW w:w="3435" w:type="dxa"/>
            <w:tcBorders>
              <w:top w:val="single" w:sz="4" w:space="0" w:color="000000"/>
              <w:left w:val="single" w:sz="4" w:space="0" w:color="000000"/>
              <w:bottom w:val="single" w:sz="4" w:space="0" w:color="000000"/>
            </w:tcBorders>
            <w:shd w:val="clear" w:color="auto" w:fill="FFFFFF"/>
          </w:tcPr>
          <w:p w14:paraId="749761F5" w14:textId="77777777" w:rsidR="00D14698" w:rsidRPr="00A370A4" w:rsidRDefault="00000000" w:rsidP="00A370A4">
            <w:pPr>
              <w:widowControl w:val="0"/>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Use Case</w:t>
            </w:r>
          </w:p>
        </w:tc>
        <w:tc>
          <w:tcPr>
            <w:tcW w:w="5625" w:type="dxa"/>
            <w:tcBorders>
              <w:top w:val="single" w:sz="4" w:space="0" w:color="000000"/>
              <w:left w:val="single" w:sz="4" w:space="0" w:color="000000"/>
              <w:bottom w:val="single" w:sz="4" w:space="0" w:color="000000"/>
              <w:right w:val="single" w:sz="4" w:space="0" w:color="000000"/>
            </w:tcBorders>
            <w:shd w:val="clear" w:color="auto" w:fill="FFFFFF"/>
          </w:tcPr>
          <w:p w14:paraId="6E95DB2D"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Nội dung</w:t>
            </w:r>
          </w:p>
        </w:tc>
      </w:tr>
      <w:tr w:rsidR="00D14698" w:rsidRPr="00A370A4" w14:paraId="22DBBDD1" w14:textId="77777777">
        <w:tc>
          <w:tcPr>
            <w:tcW w:w="3435" w:type="dxa"/>
            <w:tcBorders>
              <w:left w:val="single" w:sz="4" w:space="0" w:color="000000"/>
              <w:bottom w:val="single" w:sz="4" w:space="0" w:color="000000"/>
            </w:tcBorders>
            <w:shd w:val="clear" w:color="auto" w:fill="EDEDED" w:themeFill="accent3" w:themeFillTint="33"/>
          </w:tcPr>
          <w:p w14:paraId="3B8C23F4"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Mô tả</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0A4C0EAD"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 xml:space="preserve">Cho phép </w:t>
            </w:r>
            <w:r w:rsidRPr="00A370A4">
              <w:rPr>
                <w:rFonts w:ascii="Times New Roman" w:eastAsia="Calibri" w:hAnsi="Times New Roman" w:cs="Times New Roman"/>
                <w:bCs/>
                <w:sz w:val="28"/>
                <w:szCs w:val="28"/>
                <w:lang w:eastAsia="en-US"/>
              </w:rPr>
              <w:t xml:space="preserve">quản trị viên hoặc giảng </w:t>
            </w:r>
            <w:r w:rsidRPr="00A370A4">
              <w:rPr>
                <w:rFonts w:ascii="Times New Roman" w:eastAsia="Calibri" w:hAnsi="Times New Roman" w:cs="Times New Roman"/>
                <w:bCs/>
                <w:sz w:val="28"/>
                <w:szCs w:val="28"/>
                <w:lang w:val="vi-VN" w:eastAsia="en-US"/>
              </w:rPr>
              <w:t>viên thực hiện các chức năng liên quan đến câu hỏi.</w:t>
            </w:r>
          </w:p>
        </w:tc>
      </w:tr>
      <w:tr w:rsidR="00D14698" w:rsidRPr="00A370A4" w14:paraId="1F20F780" w14:textId="77777777">
        <w:tc>
          <w:tcPr>
            <w:tcW w:w="3435" w:type="dxa"/>
            <w:tcBorders>
              <w:left w:val="single" w:sz="4" w:space="0" w:color="000000"/>
              <w:bottom w:val="single" w:sz="4" w:space="0" w:color="000000"/>
            </w:tcBorders>
          </w:tcPr>
          <w:p w14:paraId="630DD2E4"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Actor</w:t>
            </w:r>
          </w:p>
        </w:tc>
        <w:tc>
          <w:tcPr>
            <w:tcW w:w="5625" w:type="dxa"/>
            <w:tcBorders>
              <w:left w:val="single" w:sz="4" w:space="0" w:color="000000"/>
              <w:bottom w:val="single" w:sz="4" w:space="0" w:color="000000"/>
              <w:right w:val="single" w:sz="4" w:space="0" w:color="000000"/>
            </w:tcBorders>
          </w:tcPr>
          <w:p w14:paraId="2460581C"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eastAsia="en-US"/>
              </w:rPr>
              <w:t>Quản trị viên, giảng viên.</w:t>
            </w:r>
          </w:p>
        </w:tc>
      </w:tr>
      <w:tr w:rsidR="00D14698" w:rsidRPr="00A370A4" w14:paraId="08A555CD" w14:textId="77777777">
        <w:tc>
          <w:tcPr>
            <w:tcW w:w="3435" w:type="dxa"/>
            <w:tcBorders>
              <w:left w:val="single" w:sz="4" w:space="0" w:color="000000"/>
              <w:bottom w:val="single" w:sz="4" w:space="0" w:color="000000"/>
            </w:tcBorders>
            <w:shd w:val="clear" w:color="auto" w:fill="EDEDED" w:themeFill="accent3" w:themeFillTint="33"/>
          </w:tcPr>
          <w:p w14:paraId="4EC3AE5C"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Điều kiện kích hoạt</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4404D67D"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eastAsia="en-US"/>
              </w:rPr>
              <w:t>Quản trị viên hoặc giảng viên</w:t>
            </w:r>
            <w:r w:rsidRPr="00A370A4">
              <w:rPr>
                <w:rFonts w:ascii="Times New Roman" w:eastAsia="Calibri" w:hAnsi="Times New Roman" w:cs="Times New Roman"/>
                <w:bCs/>
                <w:sz w:val="28"/>
                <w:szCs w:val="28"/>
                <w:lang w:val="vi-VN" w:eastAsia="en-US"/>
              </w:rPr>
              <w:t xml:space="preserve"> chọn chức năng quản lý </w:t>
            </w:r>
            <w:r w:rsidRPr="00A370A4">
              <w:rPr>
                <w:rFonts w:ascii="Times New Roman" w:eastAsia="Calibri" w:hAnsi="Times New Roman" w:cs="Times New Roman"/>
                <w:bCs/>
                <w:sz w:val="28"/>
                <w:szCs w:val="28"/>
                <w:lang w:eastAsia="en-US"/>
              </w:rPr>
              <w:t>câu hỏi.</w:t>
            </w:r>
          </w:p>
        </w:tc>
      </w:tr>
      <w:tr w:rsidR="00D14698" w:rsidRPr="00A370A4" w14:paraId="385482BF" w14:textId="77777777">
        <w:tc>
          <w:tcPr>
            <w:tcW w:w="3435" w:type="dxa"/>
            <w:tcBorders>
              <w:left w:val="single" w:sz="4" w:space="0" w:color="000000"/>
              <w:bottom w:val="single" w:sz="4" w:space="0" w:color="000000"/>
            </w:tcBorders>
          </w:tcPr>
          <w:p w14:paraId="49D94B86"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Điều kiện trước</w:t>
            </w:r>
          </w:p>
        </w:tc>
        <w:tc>
          <w:tcPr>
            <w:tcW w:w="5625" w:type="dxa"/>
            <w:tcBorders>
              <w:left w:val="single" w:sz="4" w:space="0" w:color="000000"/>
              <w:bottom w:val="single" w:sz="4" w:space="0" w:color="000000"/>
              <w:right w:val="single" w:sz="4" w:space="0" w:color="000000"/>
            </w:tcBorders>
          </w:tcPr>
          <w:p w14:paraId="30333A68"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eastAsia="en-US"/>
              </w:rPr>
              <w:t>Quản trị viên hoặc giảng viên</w:t>
            </w:r>
            <w:r w:rsidRPr="00A370A4">
              <w:rPr>
                <w:rFonts w:ascii="Times New Roman" w:eastAsia="Calibri" w:hAnsi="Times New Roman" w:cs="Times New Roman"/>
                <w:bCs/>
                <w:sz w:val="28"/>
                <w:szCs w:val="28"/>
                <w:lang w:val="vi-VN" w:eastAsia="en-US"/>
              </w:rPr>
              <w:t xml:space="preserve"> đăng nhập vào hệ thống và phải có vai trò là “Quản trị viên” hoặc “Giảng viên”.</w:t>
            </w:r>
          </w:p>
        </w:tc>
      </w:tr>
      <w:tr w:rsidR="00D14698" w:rsidRPr="00A370A4" w14:paraId="5C25F2AF" w14:textId="77777777">
        <w:tc>
          <w:tcPr>
            <w:tcW w:w="3435" w:type="dxa"/>
            <w:tcBorders>
              <w:left w:val="single" w:sz="4" w:space="0" w:color="000000"/>
              <w:bottom w:val="single" w:sz="4" w:space="0" w:color="000000"/>
            </w:tcBorders>
            <w:shd w:val="clear" w:color="auto" w:fill="EDEDED" w:themeFill="accent3" w:themeFillTint="33"/>
          </w:tcPr>
          <w:p w14:paraId="1D28A07F"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Điều kiện sau</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3AA1EA13"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 xml:space="preserve">Hệ thống sẽ tải danh sách các câu hỏi (phân trang), hiển thị ra màn hình và cho phép thực </w:t>
            </w:r>
            <w:r w:rsidRPr="00A370A4">
              <w:rPr>
                <w:rFonts w:ascii="Times New Roman" w:eastAsia="Calibri" w:hAnsi="Times New Roman" w:cs="Times New Roman"/>
                <w:bCs/>
                <w:sz w:val="28"/>
                <w:szCs w:val="28"/>
                <w:lang w:val="vi-VN" w:eastAsia="en-US"/>
              </w:rPr>
              <w:lastRenderedPageBreak/>
              <w:t>hiện các thao tác như sau:</w:t>
            </w:r>
          </w:p>
          <w:p w14:paraId="709DAEBF"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1. Tìm kiếm câu hỏi theo môn học, người biên soạn.</w:t>
            </w:r>
          </w:p>
          <w:p w14:paraId="6C45B90A"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2. Thêm câu hỏi.</w:t>
            </w:r>
          </w:p>
          <w:p w14:paraId="49D8A4F3"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3. Sửa câu hỏi.</w:t>
            </w:r>
          </w:p>
          <w:p w14:paraId="173CE2E9"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4. Xóa câu hỏi.</w:t>
            </w:r>
          </w:p>
          <w:p w14:paraId="15D9B5F3"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5. Kích hoạt/hủy câu hỏi.</w:t>
            </w:r>
          </w:p>
        </w:tc>
      </w:tr>
      <w:tr w:rsidR="00D14698" w:rsidRPr="00A370A4" w14:paraId="43C10F26" w14:textId="77777777">
        <w:tc>
          <w:tcPr>
            <w:tcW w:w="3435" w:type="dxa"/>
            <w:tcBorders>
              <w:left w:val="single" w:sz="4" w:space="0" w:color="000000"/>
              <w:bottom w:val="single" w:sz="4" w:space="0" w:color="000000"/>
            </w:tcBorders>
          </w:tcPr>
          <w:p w14:paraId="36DC0163"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Luồng sự kiện chính</w:t>
            </w:r>
          </w:p>
        </w:tc>
        <w:tc>
          <w:tcPr>
            <w:tcW w:w="5625" w:type="dxa"/>
            <w:tcBorders>
              <w:left w:val="single" w:sz="4" w:space="0" w:color="000000"/>
              <w:bottom w:val="single" w:sz="4" w:space="0" w:color="000000"/>
              <w:right w:val="single" w:sz="4" w:space="0" w:color="000000"/>
            </w:tcBorders>
          </w:tcPr>
          <w:p w14:paraId="312DF654"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Luồng sự kiện chính khi tìm kiếm câu hỏi:</w:t>
            </w:r>
          </w:p>
          <w:p w14:paraId="4B4FB34E"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Chọn một môn học hoặc 1 người biên soạn từ Select.</w:t>
            </w:r>
          </w:p>
          <w:p w14:paraId="4B9E996B"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2. Hệ thống sẽ gửi yêu cầu làm mới danh sách câu hỏi dựa trên tiêu chí lọc của người dùng.</w:t>
            </w:r>
          </w:p>
          <w:p w14:paraId="1E706ECC"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3. Nhận về danh sách mới và hiển thị ra danh sách mới.</w:t>
            </w:r>
          </w:p>
          <w:p w14:paraId="5A57422D"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4. Nếu danh sách rỗng, hệ thống sẽ báo là không có câu hỏi nào.</w:t>
            </w:r>
          </w:p>
          <w:p w14:paraId="6092AFC8"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5. Kết thúc Use Case.</w:t>
            </w:r>
          </w:p>
          <w:p w14:paraId="766E7A06"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Luồng sự kiện chính khi thêm câu hỏi:</w:t>
            </w:r>
          </w:p>
          <w:p w14:paraId="074C2761"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Chọn chức năng thêm câu hỏi thông thường.</w:t>
            </w:r>
          </w:p>
          <w:p w14:paraId="0F8F56A2"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2. Điền thông tin câu hỏi và nhấn nút thêm.</w:t>
            </w:r>
          </w:p>
          <w:p w14:paraId="08FB46A4"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3. Hệ thống sẽ kiểm tra các dữ liệu đầu vào.</w:t>
            </w:r>
          </w:p>
          <w:p w14:paraId="2AD1C77D"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lastRenderedPageBreak/>
              <w:t>4. Lưu vào cơ sở dữ liệu.</w:t>
            </w:r>
          </w:p>
          <w:p w14:paraId="4CDECBF1"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5. Thông báo thêm thành công.</w:t>
            </w:r>
          </w:p>
          <w:p w14:paraId="1A42CBF9"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6. Kết thúc Use Case.</w:t>
            </w:r>
          </w:p>
          <w:p w14:paraId="0F97C6C2"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Luồng sự kiện chính khi thêm câu hỏi từ  file Excel:</w:t>
            </w:r>
          </w:p>
          <w:p w14:paraId="4CB0B5E6"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Chọn chức năng thêm câu hỏi từ file Excel.</w:t>
            </w:r>
          </w:p>
          <w:p w14:paraId="323F25F3"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2. Form chọn file Excel hiển thị ra.</w:t>
            </w:r>
          </w:p>
          <w:p w14:paraId="3B9FBC9C"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3. Người dùng chọn file Excel với đuôi kết thúc bằng .xlsx và nhấn nút Thêm tất cả.</w:t>
            </w:r>
          </w:p>
          <w:p w14:paraId="7A1384A2"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4. Hệ thống kiểm tra các câu hỏi thỏa mãn các ràng buộc dữ liệu.</w:t>
            </w:r>
          </w:p>
          <w:p w14:paraId="59D4447E"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5. Hệ thống sẽ lưu vào cơ sở dữ liệu các câu hỏi chưa được thêm thông qua kiểm tra nội dung câu hỏi.</w:t>
            </w:r>
          </w:p>
          <w:p w14:paraId="3F54898A"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6. Thêm mới chương và môn học nếu chưa tồn tại.</w:t>
            </w:r>
          </w:p>
          <w:p w14:paraId="292D3EF6"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7. Thông báo thêm được bao nhiêu trên tổng số câu hỏi trong file Excel thành công.</w:t>
            </w:r>
          </w:p>
          <w:p w14:paraId="47D53650"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8. Kết thúc Use Case.</w:t>
            </w:r>
          </w:p>
          <w:p w14:paraId="599177D3"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Luồng sự kiện chính khi sửa câu hỏi:</w:t>
            </w:r>
          </w:p>
          <w:p w14:paraId="3CAEAE8C"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Chọn chức năng sửa câu hỏi ở phần thao tác.</w:t>
            </w:r>
          </w:p>
          <w:p w14:paraId="146B02FC"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 xml:space="preserve">2. Hệ thống hiện ra form với các trường dữ liệu </w:t>
            </w:r>
            <w:r w:rsidRPr="00A370A4">
              <w:rPr>
                <w:rFonts w:ascii="Times New Roman" w:eastAsia="Calibri" w:hAnsi="Times New Roman" w:cs="Times New Roman"/>
                <w:sz w:val="28"/>
                <w:szCs w:val="28"/>
                <w:lang w:val="vi-VN" w:eastAsia="en-US"/>
              </w:rPr>
              <w:lastRenderedPageBreak/>
              <w:t>được set giá trị mặc định là các thuộc tính của câu hỏi.</w:t>
            </w:r>
          </w:p>
          <w:p w14:paraId="685E3405"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2. Thay đổi dữ liệu trường cần sửa và nhấn nút sửa.</w:t>
            </w:r>
          </w:p>
          <w:p w14:paraId="00FE7FAF"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3. Hệ thống sẽ kiểm tra các dữ liệu đầu vào.</w:t>
            </w:r>
          </w:p>
          <w:p w14:paraId="3E750436"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4. Lưu vào cơ sở dữ liệu.</w:t>
            </w:r>
          </w:p>
          <w:p w14:paraId="2A2F68D5"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5. Thông báo sửa thành công.</w:t>
            </w:r>
          </w:p>
          <w:p w14:paraId="77D570D1"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6.</w:t>
            </w:r>
            <w:r w:rsidRPr="00A370A4">
              <w:rPr>
                <w:rFonts w:ascii="Times New Roman" w:eastAsia="Calibri" w:hAnsi="Times New Roman" w:cs="Times New Roman"/>
                <w:b/>
                <w:bCs/>
                <w:sz w:val="28"/>
                <w:szCs w:val="28"/>
                <w:lang w:val="vi-VN" w:eastAsia="en-US"/>
              </w:rPr>
              <w:t xml:space="preserve"> </w:t>
            </w:r>
            <w:r w:rsidRPr="00A370A4">
              <w:rPr>
                <w:rFonts w:ascii="Times New Roman" w:eastAsia="Calibri" w:hAnsi="Times New Roman" w:cs="Times New Roman"/>
                <w:sz w:val="28"/>
                <w:szCs w:val="28"/>
                <w:lang w:val="vi-VN" w:eastAsia="en-US"/>
              </w:rPr>
              <w:t>Kết thúc Use Case.</w:t>
            </w:r>
          </w:p>
          <w:p w14:paraId="52560008"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Luồng sự kiện chính khi xóa câu hỏi:</w:t>
            </w:r>
          </w:p>
          <w:p w14:paraId="484C015B"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Chọn chức năng xóa câu hỏi ở phần thao tác.</w:t>
            </w:r>
          </w:p>
          <w:p w14:paraId="26DCE0B8"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2. Hệ thống thực hiện thao tác xóa câu hỏi.</w:t>
            </w:r>
          </w:p>
          <w:p w14:paraId="02A5B276"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3. Thông báo lỗi nếu câu hỏi không thể xóa.</w:t>
            </w:r>
          </w:p>
          <w:p w14:paraId="29BC1483"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4. Thông báo xóa thành công nếu không vi phạm ràng buộc dữ liệu.</w:t>
            </w:r>
          </w:p>
          <w:p w14:paraId="2F6BAF8C"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5. Kết thúc Use Case.</w:t>
            </w:r>
          </w:p>
          <w:p w14:paraId="513A630D"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Luồng sự kiện chính khi kích hoạt/hủy câu hỏi:</w:t>
            </w:r>
          </w:p>
          <w:p w14:paraId="47F6D7B8"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Chọn chức năng kích hoạt/hủy câu hỏi ở phần thao tác.</w:t>
            </w:r>
          </w:p>
          <w:p w14:paraId="63BE7A32"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2. Hệ thống kiểm tra trạng thái hiện tại của câu hỏi và gửi yêu cầu thay đổi trạng thái câu hỏi, khác với trạng thái hiện tại của câu hỏi.</w:t>
            </w:r>
          </w:p>
          <w:p w14:paraId="1D62AD87"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lastRenderedPageBreak/>
              <w:t>3. Cập nhật cơ sở dữ liệu.</w:t>
            </w:r>
          </w:p>
          <w:p w14:paraId="6DA7D3F4"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4. Thông báo kích hoạt/huỷ thành công.</w:t>
            </w:r>
          </w:p>
          <w:p w14:paraId="5A7B3585"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5. Kết thúc Use Case.</w:t>
            </w:r>
          </w:p>
        </w:tc>
      </w:tr>
      <w:tr w:rsidR="00D14698" w:rsidRPr="00A370A4" w14:paraId="60E64E5E" w14:textId="77777777">
        <w:trPr>
          <w:trHeight w:val="1117"/>
        </w:trPr>
        <w:tc>
          <w:tcPr>
            <w:tcW w:w="3435" w:type="dxa"/>
            <w:tcBorders>
              <w:left w:val="single" w:sz="4" w:space="0" w:color="000000"/>
              <w:bottom w:val="single" w:sz="4" w:space="0" w:color="000000"/>
            </w:tcBorders>
            <w:shd w:val="clear" w:color="auto" w:fill="EDEDED" w:themeFill="accent3" w:themeFillTint="33"/>
          </w:tcPr>
          <w:p w14:paraId="606F0ADB"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lastRenderedPageBreak/>
              <w:t>Luồng sự kiện phụ</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1F005C89"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Hệ thống sẽ thông báo lỗi trong các trường hợp sau:</w:t>
            </w:r>
          </w:p>
          <w:p w14:paraId="6BEAB99A"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Khi thêm câu hỏi:</w:t>
            </w:r>
          </w:p>
          <w:p w14:paraId="26DF2DE0"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Thông tin rỗng ở các trường dữ liệu NOT NULL.</w:t>
            </w:r>
          </w:p>
          <w:p w14:paraId="5AEFB7A0"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2. Nội dung câu hỏi đã tồn tại.</w:t>
            </w:r>
          </w:p>
          <w:p w14:paraId="39645961"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3. Không tìm thấy chương.</w:t>
            </w:r>
          </w:p>
          <w:p w14:paraId="59C5B96D"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Khi thêm câu hỏi bằng file Excel:</w:t>
            </w:r>
          </w:p>
          <w:p w14:paraId="1167669D"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w:t>
            </w:r>
            <w:r w:rsidRPr="00A370A4">
              <w:rPr>
                <w:rFonts w:ascii="Times New Roman" w:eastAsia="Calibri" w:hAnsi="Times New Roman" w:cs="Times New Roman"/>
                <w:b/>
                <w:bCs/>
                <w:sz w:val="28"/>
                <w:szCs w:val="28"/>
                <w:lang w:val="vi-VN" w:eastAsia="en-US"/>
              </w:rPr>
              <w:t xml:space="preserve"> </w:t>
            </w:r>
            <w:r w:rsidRPr="00A370A4">
              <w:rPr>
                <w:rFonts w:ascii="Times New Roman" w:eastAsia="Calibri" w:hAnsi="Times New Roman" w:cs="Times New Roman"/>
                <w:sz w:val="28"/>
                <w:szCs w:val="28"/>
                <w:lang w:val="vi-VN" w:eastAsia="en-US"/>
              </w:rPr>
              <w:t>Không thể lấy được giá trị từ cell trong file Excel.</w:t>
            </w:r>
          </w:p>
          <w:p w14:paraId="46D84A9C"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Khi sửa câu hỏi:</w:t>
            </w:r>
          </w:p>
          <w:p w14:paraId="72B317A3"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Thông tin rỗng ở các trường dữ liệu NOT NULL.</w:t>
            </w:r>
          </w:p>
          <w:p w14:paraId="5B9EC7AB"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2. Nội dung câu hỏi đã tồn tại.</w:t>
            </w:r>
          </w:p>
          <w:p w14:paraId="755EC3E8"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3. Không tìm thấy câu hỏi.</w:t>
            </w:r>
          </w:p>
          <w:p w14:paraId="4F8EA4D9"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4. Không tìm thấy chương.</w:t>
            </w:r>
          </w:p>
          <w:p w14:paraId="2E57058E"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Khi xóa câu hỏi:</w:t>
            </w:r>
          </w:p>
          <w:p w14:paraId="5B7CE191"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w:t>
            </w:r>
            <w:r w:rsidRPr="00A370A4">
              <w:rPr>
                <w:rFonts w:ascii="Times New Roman" w:eastAsia="Calibri" w:hAnsi="Times New Roman" w:cs="Times New Roman"/>
                <w:b/>
                <w:bCs/>
                <w:sz w:val="28"/>
                <w:szCs w:val="28"/>
                <w:lang w:val="vi-VN" w:eastAsia="en-US"/>
              </w:rPr>
              <w:t xml:space="preserve"> </w:t>
            </w:r>
            <w:r w:rsidRPr="00A370A4">
              <w:rPr>
                <w:rFonts w:ascii="Times New Roman" w:eastAsia="Calibri" w:hAnsi="Times New Roman" w:cs="Times New Roman"/>
                <w:sz w:val="28"/>
                <w:szCs w:val="28"/>
                <w:lang w:val="vi-VN" w:eastAsia="en-US"/>
              </w:rPr>
              <w:t>Vi phạm ràng buộc dữ liệu.</w:t>
            </w:r>
          </w:p>
        </w:tc>
      </w:tr>
    </w:tbl>
    <w:p w14:paraId="7E594C0E" w14:textId="77777777" w:rsidR="00D14698" w:rsidRPr="00A370A4" w:rsidRDefault="00000000" w:rsidP="00A370A4">
      <w:pPr>
        <w:pStyle w:val="Heading2"/>
        <w:spacing w:line="360" w:lineRule="auto"/>
        <w:jc w:val="both"/>
        <w:rPr>
          <w:rFonts w:ascii="Times New Roman" w:hAnsi="Times New Roman" w:cs="Times New Roman"/>
          <w:sz w:val="28"/>
          <w:szCs w:val="28"/>
        </w:rPr>
      </w:pPr>
      <w:bookmarkStart w:id="16" w:name="__RefHeading___Toc7532_3322342299"/>
      <w:bookmarkEnd w:id="16"/>
      <w:r w:rsidRPr="00A370A4">
        <w:rPr>
          <w:rFonts w:ascii="Times New Roman" w:hAnsi="Times New Roman" w:cs="Times New Roman"/>
          <w:sz w:val="28"/>
          <w:szCs w:val="28"/>
        </w:rPr>
        <w:lastRenderedPageBreak/>
        <w:t>4.</w:t>
      </w:r>
      <w:r w:rsidRPr="00A370A4">
        <w:rPr>
          <w:rFonts w:ascii="Times New Roman" w:hAnsi="Times New Roman" w:cs="Times New Roman"/>
          <w:sz w:val="28"/>
          <w:szCs w:val="28"/>
          <w:lang w:val="vi-VN"/>
        </w:rPr>
        <w:t>3</w:t>
      </w:r>
      <w:r w:rsidRPr="00A370A4">
        <w:rPr>
          <w:rFonts w:ascii="Times New Roman" w:hAnsi="Times New Roman" w:cs="Times New Roman"/>
          <w:sz w:val="28"/>
          <w:szCs w:val="28"/>
        </w:rPr>
        <w:t xml:space="preserve"> Use </w:t>
      </w:r>
      <w:r w:rsidRPr="00A370A4">
        <w:rPr>
          <w:rFonts w:ascii="Times New Roman" w:hAnsi="Times New Roman" w:cs="Times New Roman"/>
          <w:sz w:val="28"/>
          <w:szCs w:val="28"/>
          <w:lang w:val="vi-VN"/>
        </w:rPr>
        <w:t>C</w:t>
      </w:r>
      <w:r w:rsidRPr="00A370A4">
        <w:rPr>
          <w:rFonts w:ascii="Times New Roman" w:hAnsi="Times New Roman" w:cs="Times New Roman"/>
          <w:sz w:val="28"/>
          <w:szCs w:val="28"/>
        </w:rPr>
        <w:t xml:space="preserve">ase Quản lý </w:t>
      </w:r>
      <w:r w:rsidRPr="00A370A4">
        <w:rPr>
          <w:rFonts w:ascii="Times New Roman" w:hAnsi="Times New Roman" w:cs="Times New Roman"/>
          <w:sz w:val="28"/>
          <w:szCs w:val="28"/>
          <w:lang w:val="vi-VN"/>
        </w:rPr>
        <w:t>đề thi</w:t>
      </w:r>
    </w:p>
    <w:p w14:paraId="42C7A21B" w14:textId="77777777" w:rsidR="00D14698" w:rsidRPr="00A370A4" w:rsidRDefault="00000000" w:rsidP="00A370A4">
      <w:pPr>
        <w:pStyle w:val="Caption"/>
        <w:spacing w:line="360" w:lineRule="auto"/>
        <w:jc w:val="center"/>
        <w:rPr>
          <w:rFonts w:ascii="Times New Roman" w:hAnsi="Times New Roman" w:cs="Times New Roman"/>
          <w:i w:val="0"/>
          <w:iCs w:val="0"/>
          <w:sz w:val="28"/>
          <w:szCs w:val="28"/>
        </w:rPr>
      </w:pPr>
      <w:bookmarkStart w:id="17" w:name="__RefHeading___Toc16120_3404904817"/>
      <w:bookmarkEnd w:id="17"/>
      <w:r w:rsidRPr="00A370A4">
        <w:rPr>
          <w:rFonts w:ascii="Times New Roman" w:hAnsi="Times New Roman" w:cs="Times New Roman"/>
          <w:noProof/>
          <w:sz w:val="28"/>
          <w:szCs w:val="28"/>
        </w:rPr>
        <w:drawing>
          <wp:anchor distT="0" distB="0" distL="0" distR="0" simplePos="0" relativeHeight="251638784" behindDoc="0" locked="0" layoutInCell="0" allowOverlap="1" wp14:anchorId="76A2A99D" wp14:editId="5951E292">
            <wp:simplePos x="0" y="0"/>
            <wp:positionH relativeFrom="column">
              <wp:posOffset>0</wp:posOffset>
            </wp:positionH>
            <wp:positionV relativeFrom="paragraph">
              <wp:posOffset>120015</wp:posOffset>
            </wp:positionV>
            <wp:extent cx="5715000" cy="3342005"/>
            <wp:effectExtent l="0" t="0" r="0" b="10795"/>
            <wp:wrapSquare wrapText="largest"/>
            <wp:docPr id="26"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2"/>
                    <pic:cNvPicPr>
                      <a:picLocks noChangeAspect="1" noChangeArrowheads="1"/>
                    </pic:cNvPicPr>
                  </pic:nvPicPr>
                  <pic:blipFill>
                    <a:blip r:embed="rId14"/>
                    <a:stretch>
                      <a:fillRect/>
                    </a:stretch>
                  </pic:blipFill>
                  <pic:spPr>
                    <a:xfrm>
                      <a:off x="0" y="0"/>
                      <a:ext cx="5715000" cy="3342005"/>
                    </a:xfrm>
                    <a:prstGeom prst="rect">
                      <a:avLst/>
                    </a:prstGeom>
                  </pic:spPr>
                </pic:pic>
              </a:graphicData>
            </a:graphic>
          </wp:anchor>
        </w:drawing>
      </w:r>
      <w:r w:rsidRPr="00A370A4">
        <w:rPr>
          <w:rFonts w:ascii="Times New Roman" w:eastAsia="Times New Roman" w:hAnsi="Times New Roman" w:cs="Times New Roman"/>
          <w:i w:val="0"/>
          <w:iCs w:val="0"/>
          <w:color w:val="000000"/>
          <w:sz w:val="28"/>
          <w:szCs w:val="28"/>
        </w:rPr>
        <w:t xml:space="preserve">Hình </w:t>
      </w:r>
      <w:r w:rsidRPr="00A370A4">
        <w:rPr>
          <w:rFonts w:ascii="Times New Roman" w:eastAsia="Times New Roman" w:hAnsi="Times New Roman" w:cs="Times New Roman"/>
          <w:i w:val="0"/>
          <w:iCs w:val="0"/>
          <w:color w:val="000000"/>
          <w:sz w:val="28"/>
          <w:szCs w:val="28"/>
          <w:lang w:val="vi-VN" w:bidi="hi-IN"/>
        </w:rPr>
        <w:t>4</w:t>
      </w:r>
      <w:r w:rsidRPr="00A370A4">
        <w:rPr>
          <w:rFonts w:ascii="Times New Roman" w:eastAsia="Times New Roman" w:hAnsi="Times New Roman" w:cs="Times New Roman"/>
          <w:i w:val="0"/>
          <w:iCs w:val="0"/>
          <w:color w:val="000000"/>
          <w:sz w:val="28"/>
          <w:szCs w:val="28"/>
        </w:rPr>
        <w:t>.</w:t>
      </w:r>
      <w:r w:rsidRPr="00A370A4">
        <w:rPr>
          <w:rFonts w:ascii="Times New Roman" w:eastAsia="Times New Roman" w:hAnsi="Times New Roman" w:cs="Times New Roman"/>
          <w:i w:val="0"/>
          <w:iCs w:val="0"/>
          <w:color w:val="000000"/>
          <w:sz w:val="28"/>
          <w:szCs w:val="28"/>
          <w:lang w:bidi="hi-IN"/>
        </w:rPr>
        <w:t>3</w:t>
      </w:r>
      <w:r w:rsidRPr="00A370A4">
        <w:rPr>
          <w:rFonts w:ascii="Times New Roman" w:eastAsia="Times New Roman" w:hAnsi="Times New Roman" w:cs="Times New Roman"/>
          <w:i w:val="0"/>
          <w:iCs w:val="0"/>
          <w:color w:val="000000"/>
          <w:sz w:val="28"/>
          <w:szCs w:val="28"/>
        </w:rPr>
        <w:t xml:space="preserve"> Use </w:t>
      </w:r>
      <w:r w:rsidRPr="00A370A4">
        <w:rPr>
          <w:rFonts w:ascii="Times New Roman" w:eastAsia="Times New Roman" w:hAnsi="Times New Roman" w:cs="Times New Roman"/>
          <w:i w:val="0"/>
          <w:iCs w:val="0"/>
          <w:color w:val="000000"/>
          <w:sz w:val="28"/>
          <w:szCs w:val="28"/>
          <w:lang w:val="vi-VN" w:bidi="hi-IN"/>
        </w:rPr>
        <w:t>Case</w:t>
      </w:r>
      <w:r w:rsidRPr="00A370A4">
        <w:rPr>
          <w:rFonts w:ascii="Times New Roman" w:eastAsia="Times New Roman" w:hAnsi="Times New Roman" w:cs="Times New Roman"/>
          <w:i w:val="0"/>
          <w:iCs w:val="0"/>
          <w:color w:val="000000"/>
          <w:sz w:val="28"/>
          <w:szCs w:val="28"/>
        </w:rPr>
        <w:t xml:space="preserve"> </w:t>
      </w:r>
      <w:r w:rsidRPr="00A370A4">
        <w:rPr>
          <w:rFonts w:ascii="Times New Roman" w:eastAsia="Times New Roman" w:hAnsi="Times New Roman" w:cs="Times New Roman"/>
          <w:i w:val="0"/>
          <w:iCs w:val="0"/>
          <w:color w:val="000000"/>
          <w:sz w:val="28"/>
          <w:szCs w:val="28"/>
          <w:lang w:val="vi-VN" w:bidi="hi-IN"/>
        </w:rPr>
        <w:t>Quản lý đề thi</w:t>
      </w:r>
    </w:p>
    <w:p w14:paraId="7FA2CABC" w14:textId="77777777" w:rsidR="00D14698" w:rsidRPr="00A370A4" w:rsidRDefault="00D14698" w:rsidP="00A370A4">
      <w:pPr>
        <w:pStyle w:val="LO-normal"/>
        <w:spacing w:line="360" w:lineRule="auto"/>
        <w:jc w:val="both"/>
        <w:rPr>
          <w:rFonts w:ascii="Times New Roman" w:hAnsi="Times New Roman" w:cs="Times New Roman"/>
          <w:sz w:val="28"/>
          <w:szCs w:val="28"/>
        </w:rPr>
      </w:pPr>
    </w:p>
    <w:p w14:paraId="234881D7" w14:textId="77777777" w:rsidR="00D14698" w:rsidRPr="00A370A4" w:rsidRDefault="00D14698" w:rsidP="00A370A4">
      <w:pPr>
        <w:pStyle w:val="LO-normal"/>
        <w:spacing w:line="360" w:lineRule="auto"/>
        <w:ind w:left="1080"/>
        <w:jc w:val="both"/>
        <w:rPr>
          <w:rFonts w:ascii="Times New Roman" w:hAnsi="Times New Roman" w:cs="Times New Roman"/>
          <w:sz w:val="28"/>
          <w:szCs w:val="28"/>
        </w:rPr>
      </w:pPr>
    </w:p>
    <w:tbl>
      <w:tblPr>
        <w:tblW w:w="9061" w:type="dxa"/>
        <w:tblInd w:w="108" w:type="dxa"/>
        <w:tblLayout w:type="fixed"/>
        <w:tblCellMar>
          <w:top w:w="55" w:type="dxa"/>
          <w:bottom w:w="55" w:type="dxa"/>
        </w:tblCellMar>
        <w:tblLook w:val="04A0" w:firstRow="1" w:lastRow="0" w:firstColumn="1" w:lastColumn="0" w:noHBand="0" w:noVBand="1"/>
      </w:tblPr>
      <w:tblGrid>
        <w:gridCol w:w="3435"/>
        <w:gridCol w:w="5626"/>
      </w:tblGrid>
      <w:tr w:rsidR="00D14698" w:rsidRPr="00A370A4" w14:paraId="5897E59D" w14:textId="77777777">
        <w:tc>
          <w:tcPr>
            <w:tcW w:w="3435" w:type="dxa"/>
            <w:tcBorders>
              <w:top w:val="single" w:sz="4" w:space="0" w:color="000000"/>
              <w:left w:val="single" w:sz="4" w:space="0" w:color="000000"/>
              <w:bottom w:val="single" w:sz="4" w:space="0" w:color="000000"/>
            </w:tcBorders>
            <w:shd w:val="clear" w:color="auto" w:fill="FFFFFF"/>
          </w:tcPr>
          <w:p w14:paraId="2FA9CC2E" w14:textId="77777777" w:rsidR="00D14698" w:rsidRPr="00A370A4" w:rsidRDefault="00000000" w:rsidP="00A370A4">
            <w:pPr>
              <w:widowControl w:val="0"/>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Use Case</w:t>
            </w:r>
          </w:p>
        </w:tc>
        <w:tc>
          <w:tcPr>
            <w:tcW w:w="5625" w:type="dxa"/>
            <w:tcBorders>
              <w:top w:val="single" w:sz="4" w:space="0" w:color="000000"/>
              <w:left w:val="single" w:sz="4" w:space="0" w:color="000000"/>
              <w:bottom w:val="single" w:sz="4" w:space="0" w:color="000000"/>
              <w:right w:val="single" w:sz="4" w:space="0" w:color="000000"/>
            </w:tcBorders>
            <w:shd w:val="clear" w:color="auto" w:fill="FFFFFF"/>
          </w:tcPr>
          <w:p w14:paraId="200AC798"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Nội dung</w:t>
            </w:r>
          </w:p>
        </w:tc>
      </w:tr>
      <w:tr w:rsidR="00D14698" w:rsidRPr="00A370A4" w14:paraId="6A4A9E74" w14:textId="77777777">
        <w:tc>
          <w:tcPr>
            <w:tcW w:w="3435" w:type="dxa"/>
            <w:tcBorders>
              <w:left w:val="single" w:sz="4" w:space="0" w:color="000000"/>
              <w:bottom w:val="single" w:sz="4" w:space="0" w:color="000000"/>
            </w:tcBorders>
            <w:shd w:val="clear" w:color="auto" w:fill="EDEDED" w:themeFill="accent3" w:themeFillTint="33"/>
          </w:tcPr>
          <w:p w14:paraId="5650983E"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Mô tả</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6CED650D"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 xml:space="preserve">Cho phép </w:t>
            </w:r>
            <w:r w:rsidRPr="00A370A4">
              <w:rPr>
                <w:rFonts w:ascii="Times New Roman" w:eastAsia="Calibri" w:hAnsi="Times New Roman" w:cs="Times New Roman"/>
                <w:bCs/>
                <w:sz w:val="28"/>
                <w:szCs w:val="28"/>
                <w:lang w:eastAsia="en-US"/>
              </w:rPr>
              <w:t xml:space="preserve">quản trị viên hoặc giảng </w:t>
            </w:r>
            <w:r w:rsidRPr="00A370A4">
              <w:rPr>
                <w:rFonts w:ascii="Times New Roman" w:eastAsia="Calibri" w:hAnsi="Times New Roman" w:cs="Times New Roman"/>
                <w:bCs/>
                <w:sz w:val="28"/>
                <w:szCs w:val="28"/>
                <w:lang w:val="vi-VN" w:eastAsia="en-US"/>
              </w:rPr>
              <w:t>viên thực hiện các chức năng liên quan đến đề thi.</w:t>
            </w:r>
          </w:p>
        </w:tc>
      </w:tr>
      <w:tr w:rsidR="00D14698" w:rsidRPr="00A370A4" w14:paraId="5DD48C35" w14:textId="77777777">
        <w:tc>
          <w:tcPr>
            <w:tcW w:w="3435" w:type="dxa"/>
            <w:tcBorders>
              <w:left w:val="single" w:sz="4" w:space="0" w:color="000000"/>
              <w:bottom w:val="single" w:sz="4" w:space="0" w:color="000000"/>
            </w:tcBorders>
          </w:tcPr>
          <w:p w14:paraId="4BADB65C"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Actor</w:t>
            </w:r>
          </w:p>
        </w:tc>
        <w:tc>
          <w:tcPr>
            <w:tcW w:w="5625" w:type="dxa"/>
            <w:tcBorders>
              <w:left w:val="single" w:sz="4" w:space="0" w:color="000000"/>
              <w:bottom w:val="single" w:sz="4" w:space="0" w:color="000000"/>
              <w:right w:val="single" w:sz="4" w:space="0" w:color="000000"/>
            </w:tcBorders>
          </w:tcPr>
          <w:p w14:paraId="6239C8AD"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eastAsia="en-US"/>
              </w:rPr>
              <w:t>Quản trị viên, giảng viên.</w:t>
            </w:r>
          </w:p>
        </w:tc>
      </w:tr>
      <w:tr w:rsidR="00D14698" w:rsidRPr="00A370A4" w14:paraId="305054EE" w14:textId="77777777">
        <w:tc>
          <w:tcPr>
            <w:tcW w:w="3435" w:type="dxa"/>
            <w:tcBorders>
              <w:left w:val="single" w:sz="4" w:space="0" w:color="000000"/>
              <w:bottom w:val="single" w:sz="4" w:space="0" w:color="000000"/>
            </w:tcBorders>
            <w:shd w:val="clear" w:color="auto" w:fill="EDEDED" w:themeFill="accent3" w:themeFillTint="33"/>
          </w:tcPr>
          <w:p w14:paraId="3E13B4A8"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Điều kiện kích hoạt</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15065DFC"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eastAsia="en-US"/>
              </w:rPr>
              <w:t>Quản trị viên hoặc giảng viên</w:t>
            </w:r>
            <w:r w:rsidRPr="00A370A4">
              <w:rPr>
                <w:rFonts w:ascii="Times New Roman" w:eastAsia="Calibri" w:hAnsi="Times New Roman" w:cs="Times New Roman"/>
                <w:bCs/>
                <w:sz w:val="28"/>
                <w:szCs w:val="28"/>
                <w:lang w:val="vi-VN" w:eastAsia="en-US"/>
              </w:rPr>
              <w:t xml:space="preserve"> chọn chức năng quản lý đề thi</w:t>
            </w:r>
            <w:r w:rsidRPr="00A370A4">
              <w:rPr>
                <w:rFonts w:ascii="Times New Roman" w:eastAsia="Calibri" w:hAnsi="Times New Roman" w:cs="Times New Roman"/>
                <w:bCs/>
                <w:sz w:val="28"/>
                <w:szCs w:val="28"/>
                <w:lang w:eastAsia="en-US"/>
              </w:rPr>
              <w:t>.</w:t>
            </w:r>
          </w:p>
        </w:tc>
      </w:tr>
      <w:tr w:rsidR="00D14698" w:rsidRPr="00A370A4" w14:paraId="1EE0944B" w14:textId="77777777">
        <w:tc>
          <w:tcPr>
            <w:tcW w:w="3435" w:type="dxa"/>
            <w:tcBorders>
              <w:left w:val="single" w:sz="4" w:space="0" w:color="000000"/>
              <w:bottom w:val="single" w:sz="4" w:space="0" w:color="000000"/>
            </w:tcBorders>
          </w:tcPr>
          <w:p w14:paraId="14D6F3C6"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Điều kiện trước</w:t>
            </w:r>
          </w:p>
        </w:tc>
        <w:tc>
          <w:tcPr>
            <w:tcW w:w="5625" w:type="dxa"/>
            <w:tcBorders>
              <w:left w:val="single" w:sz="4" w:space="0" w:color="000000"/>
              <w:bottom w:val="single" w:sz="4" w:space="0" w:color="000000"/>
              <w:right w:val="single" w:sz="4" w:space="0" w:color="000000"/>
            </w:tcBorders>
          </w:tcPr>
          <w:p w14:paraId="1552A715"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eastAsia="en-US"/>
              </w:rPr>
              <w:t>Quản trị viên hoặc giảng viên</w:t>
            </w:r>
            <w:r w:rsidRPr="00A370A4">
              <w:rPr>
                <w:rFonts w:ascii="Times New Roman" w:eastAsia="Calibri" w:hAnsi="Times New Roman" w:cs="Times New Roman"/>
                <w:bCs/>
                <w:sz w:val="28"/>
                <w:szCs w:val="28"/>
                <w:lang w:val="vi-VN" w:eastAsia="en-US"/>
              </w:rPr>
              <w:t xml:space="preserve"> đăng nhập vào hệ thống và phải có vai trò là “Quản trị viên” hoặc “Giảng viên”.</w:t>
            </w:r>
          </w:p>
        </w:tc>
      </w:tr>
      <w:tr w:rsidR="00D14698" w:rsidRPr="00A370A4" w14:paraId="160C648D" w14:textId="77777777">
        <w:tc>
          <w:tcPr>
            <w:tcW w:w="3435" w:type="dxa"/>
            <w:tcBorders>
              <w:left w:val="single" w:sz="4" w:space="0" w:color="000000"/>
              <w:bottom w:val="single" w:sz="4" w:space="0" w:color="000000"/>
            </w:tcBorders>
            <w:shd w:val="clear" w:color="auto" w:fill="EDEDED" w:themeFill="accent3" w:themeFillTint="33"/>
          </w:tcPr>
          <w:p w14:paraId="28A5B58C"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lastRenderedPageBreak/>
              <w:t>Điều kiện sau</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78328D74"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Hệ thống sẽ tải danh sách các đề thi (phân trang), hiển thị ra màn hình và cho phép thực hiện các thao tác như sau:</w:t>
            </w:r>
          </w:p>
          <w:p w14:paraId="466993ED"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1. Tìm kiếm đề thi theo môn học.</w:t>
            </w:r>
          </w:p>
          <w:p w14:paraId="5B5CBD71"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2. Thêm đề thi.</w:t>
            </w:r>
          </w:p>
          <w:p w14:paraId="0FDC89CC"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3. Xem danh sách câu hỏi.</w:t>
            </w:r>
          </w:p>
          <w:p w14:paraId="1A9F003F"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4. Xem danh sách tiêu chí tạo đề thi.</w:t>
            </w:r>
          </w:p>
          <w:p w14:paraId="60D94002"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5. Xóa đề thi.</w:t>
            </w:r>
          </w:p>
          <w:p w14:paraId="097985BD"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6. Kích hoạt/hủy đề thi.</w:t>
            </w:r>
          </w:p>
        </w:tc>
      </w:tr>
      <w:tr w:rsidR="00D14698" w:rsidRPr="00A370A4" w14:paraId="2C855925" w14:textId="77777777">
        <w:tc>
          <w:tcPr>
            <w:tcW w:w="3435" w:type="dxa"/>
            <w:tcBorders>
              <w:left w:val="single" w:sz="4" w:space="0" w:color="000000"/>
              <w:bottom w:val="single" w:sz="4" w:space="0" w:color="000000"/>
            </w:tcBorders>
          </w:tcPr>
          <w:p w14:paraId="747A343C"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Luồng sự kiện chính</w:t>
            </w:r>
          </w:p>
        </w:tc>
        <w:tc>
          <w:tcPr>
            <w:tcW w:w="5625" w:type="dxa"/>
            <w:tcBorders>
              <w:left w:val="single" w:sz="4" w:space="0" w:color="000000"/>
              <w:bottom w:val="single" w:sz="4" w:space="0" w:color="000000"/>
              <w:right w:val="single" w:sz="4" w:space="0" w:color="000000"/>
            </w:tcBorders>
          </w:tcPr>
          <w:p w14:paraId="0F32D8C9"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Luồng sự kiện chính khi tìm kiếm đề thi:</w:t>
            </w:r>
          </w:p>
          <w:p w14:paraId="2CB35B95"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Chọn một môn học từ Select.</w:t>
            </w:r>
          </w:p>
          <w:p w14:paraId="77CD1E52"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2. Hệ thống sẽ gửi yêu cầu làm mới danh sách đề thi dựa trên tiêu chí lọc của người dùng.</w:t>
            </w:r>
          </w:p>
          <w:p w14:paraId="13111CAA"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3. Nhận về danh sách mới và hiển thị ra danh sách mới.</w:t>
            </w:r>
          </w:p>
          <w:p w14:paraId="12855664"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4. Nếu danh sách rỗng, hệ thống sẽ báo là không có đề thi nào.</w:t>
            </w:r>
          </w:p>
          <w:p w14:paraId="204FE963"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5. Kết thúc Use Case.</w:t>
            </w:r>
          </w:p>
          <w:p w14:paraId="34B93124"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Luồng sự kiện chính khi thêm đề thi:</w:t>
            </w:r>
          </w:p>
          <w:p w14:paraId="3F9EF211"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Chọn chức năng thêm đề thi.</w:t>
            </w:r>
          </w:p>
          <w:p w14:paraId="4FB954A9"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 xml:space="preserve">2. Điền thông tin đề thi, điền số lượng câu hỏi rồi bấm tải câu hỏi hoặc là điền tiêu chí lọc câu </w:t>
            </w:r>
            <w:r w:rsidRPr="00A370A4">
              <w:rPr>
                <w:rFonts w:ascii="Times New Roman" w:eastAsia="Calibri" w:hAnsi="Times New Roman" w:cs="Times New Roman"/>
                <w:sz w:val="28"/>
                <w:szCs w:val="28"/>
                <w:lang w:val="vi-VN" w:eastAsia="en-US"/>
              </w:rPr>
              <w:lastRenderedPageBreak/>
              <w:t>hỏi và bấm tải câu hỏi.</w:t>
            </w:r>
          </w:p>
          <w:p w14:paraId="13F1B31C"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3. Hệ thống sẽ tải ra danh sách các câu hỏi ngẫu nhiên thõa mãn các tiêu chí lọc để người dùng xem trước.</w:t>
            </w:r>
          </w:p>
          <w:p w14:paraId="3A70F93C"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4. Bấm nút thêm, lưu thông tin đề thi vào cơ sở dữ liệu.</w:t>
            </w:r>
          </w:p>
          <w:p w14:paraId="1B165841"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5. Thông báo thêm thành công.</w:t>
            </w:r>
          </w:p>
          <w:p w14:paraId="434466D7"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6. Kết thúc Use Case.</w:t>
            </w:r>
          </w:p>
          <w:p w14:paraId="322A2CE9"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Luồng sự kiện chính khi xóa đề thi:</w:t>
            </w:r>
          </w:p>
          <w:p w14:paraId="1709A237"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Chọn chức năng xóa đề thi ở phần thao tác. Chỉ có thể xóa đề thi chưa được sử dụng bởi ca thi nào.</w:t>
            </w:r>
          </w:p>
          <w:p w14:paraId="67A0DAF7"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2. Hệ thống thực hiện thao tác xóa đề thi.</w:t>
            </w:r>
          </w:p>
          <w:p w14:paraId="20FD1E68"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3. Thông báo lỗi nếu đề thi không thể xóa.</w:t>
            </w:r>
          </w:p>
          <w:p w14:paraId="29844C1B"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4. Thông báo xóa thành công nếu không vi phạm ràng buộc dữ liệu.</w:t>
            </w:r>
          </w:p>
          <w:p w14:paraId="536876DB"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5. Kết thúc Use Case.</w:t>
            </w:r>
          </w:p>
          <w:p w14:paraId="69A4A199"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Luồng sự kiện chính khi kích hoạt/hủy đề thi:</w:t>
            </w:r>
          </w:p>
          <w:p w14:paraId="6BD855F4"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Chọn chức năng kích hoạt/hủy đề thi ở phần thao tác. Chỉ có thể hủy đề thi chưa được sử dụng.</w:t>
            </w:r>
          </w:p>
          <w:p w14:paraId="656656A4"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 xml:space="preserve">2. Hệ thống kiểm tra trạng thái hiện tại của đề </w:t>
            </w:r>
            <w:r w:rsidRPr="00A370A4">
              <w:rPr>
                <w:rFonts w:ascii="Times New Roman" w:eastAsia="Calibri" w:hAnsi="Times New Roman" w:cs="Times New Roman"/>
                <w:sz w:val="28"/>
                <w:szCs w:val="28"/>
                <w:lang w:val="vi-VN" w:eastAsia="en-US"/>
              </w:rPr>
              <w:lastRenderedPageBreak/>
              <w:t>thi và gửi yêu cầu thay đổi trạng thái đề thi, khác với trạng thái hiện tại của đề thi.</w:t>
            </w:r>
          </w:p>
          <w:p w14:paraId="2216CC17"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3. Cập nhật cơ sở dữ liệu.</w:t>
            </w:r>
          </w:p>
          <w:p w14:paraId="5FA04128"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4. Thông báo kích hoạt/huỷ thành công.</w:t>
            </w:r>
          </w:p>
          <w:p w14:paraId="21F07B38"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5. Kết thúc Use Case.</w:t>
            </w:r>
          </w:p>
          <w:p w14:paraId="21B3C519"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Luồng sự kiện chính khi xem danh sách câu hỏi:</w:t>
            </w:r>
          </w:p>
          <w:p w14:paraId="089D1AF0"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Chọn chức năng xem danh sách câu hỏi ở phần thao tác.</w:t>
            </w:r>
          </w:p>
          <w:p w14:paraId="0E1F2E46"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2. Hệ thống hiển thị ra danh sách các câu hỏi của đề thi đó.</w:t>
            </w:r>
          </w:p>
          <w:p w14:paraId="5D3EF909"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3. Kết thúc Use Case.</w:t>
            </w:r>
          </w:p>
          <w:p w14:paraId="53E4C4A8"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Luồng sự kiện chính khi xem danh sách tiêu chí tạo đề thi:</w:t>
            </w:r>
          </w:p>
          <w:p w14:paraId="0A593A93"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Di chuột(hover) vào chức năng xem danh sách tiêu chí tạo đề thi.</w:t>
            </w:r>
          </w:p>
          <w:p w14:paraId="1C28CF34"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2. Tooltip hiện ra danh sách các tiêu chí bao gồm: chương, độ khó và số lượng câu hỏi.</w:t>
            </w:r>
          </w:p>
          <w:p w14:paraId="64A1C166"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3. Kết thúc Use Case.</w:t>
            </w:r>
          </w:p>
        </w:tc>
      </w:tr>
      <w:tr w:rsidR="00D14698" w:rsidRPr="00A370A4" w14:paraId="664984D4" w14:textId="77777777">
        <w:trPr>
          <w:trHeight w:val="1117"/>
        </w:trPr>
        <w:tc>
          <w:tcPr>
            <w:tcW w:w="3435" w:type="dxa"/>
            <w:tcBorders>
              <w:left w:val="single" w:sz="4" w:space="0" w:color="000000"/>
              <w:bottom w:val="single" w:sz="4" w:space="0" w:color="000000"/>
            </w:tcBorders>
            <w:shd w:val="clear" w:color="auto" w:fill="EDEDED" w:themeFill="accent3" w:themeFillTint="33"/>
          </w:tcPr>
          <w:p w14:paraId="12B9BA49"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lastRenderedPageBreak/>
              <w:t>Luồng sự kiện phụ</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7A2C2DD3"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Hệ thống sẽ thông báo lỗi trong các trường hợp sau:</w:t>
            </w:r>
          </w:p>
          <w:p w14:paraId="0BE6F769"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Khi thêm đề thi:</w:t>
            </w:r>
          </w:p>
          <w:p w14:paraId="36AE1F15"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lastRenderedPageBreak/>
              <w:t>1. Tên đề thi đã tồn tại.</w:t>
            </w:r>
          </w:p>
          <w:p w14:paraId="50EB3B59"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2. Không có danh sách câu hỏi.</w:t>
            </w:r>
          </w:p>
          <w:p w14:paraId="6B50B38D"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Khi xóa đề thi:</w:t>
            </w:r>
          </w:p>
          <w:p w14:paraId="1205097C"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Vi phạm ràng buộc dữ liệu.</w:t>
            </w:r>
          </w:p>
        </w:tc>
      </w:tr>
    </w:tbl>
    <w:p w14:paraId="2D79AE5B" w14:textId="77777777" w:rsidR="00D14698" w:rsidRPr="00A370A4" w:rsidRDefault="00D14698" w:rsidP="00A370A4">
      <w:pPr>
        <w:spacing w:line="360" w:lineRule="auto"/>
        <w:ind w:left="1080"/>
        <w:jc w:val="both"/>
        <w:rPr>
          <w:rFonts w:ascii="Times New Roman" w:hAnsi="Times New Roman" w:cs="Times New Roman"/>
          <w:sz w:val="28"/>
          <w:szCs w:val="28"/>
          <w:lang w:val="vi-VN" w:bidi="hi-IN"/>
        </w:rPr>
      </w:pPr>
    </w:p>
    <w:p w14:paraId="30229DC5" w14:textId="77777777" w:rsidR="00D14698" w:rsidRPr="00A370A4" w:rsidRDefault="00000000" w:rsidP="00A370A4">
      <w:pPr>
        <w:pStyle w:val="Heading2"/>
        <w:spacing w:line="360" w:lineRule="auto"/>
        <w:jc w:val="both"/>
        <w:rPr>
          <w:rFonts w:ascii="Times New Roman" w:hAnsi="Times New Roman" w:cs="Times New Roman"/>
          <w:sz w:val="28"/>
          <w:szCs w:val="28"/>
        </w:rPr>
      </w:pPr>
      <w:bookmarkStart w:id="18" w:name="__RefHeading___Toc7534_3322342299"/>
      <w:bookmarkEnd w:id="18"/>
      <w:r w:rsidRPr="00A370A4">
        <w:rPr>
          <w:rFonts w:ascii="Times New Roman" w:hAnsi="Times New Roman" w:cs="Times New Roman"/>
          <w:color w:val="000000"/>
          <w:sz w:val="28"/>
          <w:szCs w:val="28"/>
        </w:rPr>
        <w:t xml:space="preserve">4.4 Use </w:t>
      </w:r>
      <w:r w:rsidRPr="00A370A4">
        <w:rPr>
          <w:rFonts w:ascii="Times New Roman" w:eastAsia="Arial" w:hAnsi="Times New Roman" w:cs="Times New Roman"/>
          <w:color w:val="000000"/>
          <w:sz w:val="28"/>
          <w:szCs w:val="28"/>
          <w:lang w:val="vi-VN" w:bidi="hi-IN"/>
        </w:rPr>
        <w:t>C</w:t>
      </w:r>
      <w:r w:rsidRPr="00A370A4">
        <w:rPr>
          <w:rFonts w:ascii="Times New Roman" w:hAnsi="Times New Roman" w:cs="Times New Roman"/>
          <w:color w:val="000000"/>
          <w:sz w:val="28"/>
          <w:szCs w:val="28"/>
        </w:rPr>
        <w:t>ase Quản lý môn học</w:t>
      </w:r>
    </w:p>
    <w:p w14:paraId="3B0B57B2" w14:textId="77777777" w:rsidR="00D14698" w:rsidRPr="00A370A4" w:rsidRDefault="00000000" w:rsidP="00A370A4">
      <w:pPr>
        <w:pStyle w:val="Caption"/>
        <w:spacing w:line="360" w:lineRule="auto"/>
        <w:jc w:val="center"/>
        <w:rPr>
          <w:rFonts w:ascii="Times New Roman" w:hAnsi="Times New Roman" w:cs="Times New Roman"/>
          <w:i w:val="0"/>
          <w:iCs w:val="0"/>
          <w:sz w:val="28"/>
          <w:szCs w:val="28"/>
        </w:rPr>
      </w:pPr>
      <w:bookmarkStart w:id="19" w:name="__RefHeading___Toc16118_3404904817"/>
      <w:bookmarkEnd w:id="19"/>
      <w:r w:rsidRPr="00A370A4">
        <w:rPr>
          <w:rFonts w:ascii="Times New Roman" w:hAnsi="Times New Roman" w:cs="Times New Roman"/>
          <w:noProof/>
          <w:sz w:val="28"/>
          <w:szCs w:val="28"/>
        </w:rPr>
        <mc:AlternateContent>
          <mc:Choice Requires="wps">
            <w:drawing>
              <wp:anchor distT="0" distB="0" distL="0" distR="0" simplePos="0" relativeHeight="251641856" behindDoc="0" locked="0" layoutInCell="0" allowOverlap="1" wp14:anchorId="356DE2AA" wp14:editId="539D759D">
                <wp:simplePos x="0" y="0"/>
                <wp:positionH relativeFrom="column">
                  <wp:align>center</wp:align>
                </wp:positionH>
                <wp:positionV relativeFrom="paragraph">
                  <wp:posOffset>635</wp:posOffset>
                </wp:positionV>
                <wp:extent cx="5715635" cy="3865245"/>
                <wp:effectExtent l="0" t="0" r="0" b="0"/>
                <wp:wrapSquare wrapText="largest"/>
                <wp:docPr id="27" name="Frame4"/>
                <wp:cNvGraphicFramePr/>
                <a:graphic xmlns:a="http://schemas.openxmlformats.org/drawingml/2006/main">
                  <a:graphicData uri="http://schemas.microsoft.com/office/word/2010/wordprocessingShape">
                    <wps:wsp>
                      <wps:cNvSpPr/>
                      <wps:spPr>
                        <a:xfrm>
                          <a:off x="0" y="0"/>
                          <a:ext cx="5715720" cy="3865320"/>
                        </a:xfrm>
                        <a:prstGeom prst="rect">
                          <a:avLst/>
                        </a:prstGeom>
                        <a:noFill/>
                        <a:ln w="0">
                          <a:noFill/>
                        </a:ln>
                      </wps:spPr>
                      <wps:style>
                        <a:lnRef idx="0">
                          <a:srgbClr val="FFFFFF"/>
                        </a:lnRef>
                        <a:fillRef idx="0">
                          <a:srgbClr val="FFFFFF"/>
                        </a:fillRef>
                        <a:effectRef idx="0">
                          <a:srgbClr val="FFFFFF"/>
                        </a:effectRef>
                        <a:fontRef idx="minor"/>
                      </wps:style>
                      <wps:txbx>
                        <w:txbxContent>
                          <w:p w14:paraId="490BAD87" w14:textId="77777777" w:rsidR="00D14698" w:rsidRDefault="00000000">
                            <w:pPr>
                              <w:pStyle w:val="Figure"/>
                              <w:spacing w:before="120" w:after="120"/>
                              <w:jc w:val="center"/>
                              <w:rPr>
                                <w:rFonts w:ascii="Times New Roman" w:hAnsi="Times New Roman"/>
                              </w:rPr>
                            </w:pPr>
                            <w:r>
                              <w:rPr>
                                <w:noProof/>
                                <w:color w:val="000000"/>
                              </w:rPr>
                              <w:drawing>
                                <wp:inline distT="0" distB="0" distL="0" distR="0" wp14:anchorId="099AE1A8" wp14:editId="15CF9A83">
                                  <wp:extent cx="5715000" cy="3510915"/>
                                  <wp:effectExtent l="0" t="0" r="0" b="0"/>
                                  <wp:docPr id="28"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4"/>
                                          <pic:cNvPicPr>
                                            <a:picLocks noChangeAspect="1" noChangeArrowheads="1"/>
                                          </pic:cNvPicPr>
                                        </pic:nvPicPr>
                                        <pic:blipFill>
                                          <a:blip r:embed="rId15"/>
                                          <a:stretch>
                                            <a:fillRect/>
                                          </a:stretch>
                                        </pic:blipFill>
                                        <pic:spPr>
                                          <a:xfrm>
                                            <a:off x="0" y="0"/>
                                            <a:ext cx="5715000" cy="3510915"/>
                                          </a:xfrm>
                                          <a:prstGeom prst="rect">
                                            <a:avLst/>
                                          </a:prstGeom>
                                        </pic:spPr>
                                      </pic:pic>
                                    </a:graphicData>
                                  </a:graphic>
                                </wp:inline>
                              </w:drawing>
                            </w:r>
                          </w:p>
                        </w:txbxContent>
                      </wps:txbx>
                      <wps:bodyPr lIns="0" tIns="0" rIns="0" bIns="0" anchor="t">
                        <a:noAutofit/>
                      </wps:bodyPr>
                    </wps:wsp>
                  </a:graphicData>
                </a:graphic>
              </wp:anchor>
            </w:drawing>
          </mc:Choice>
          <mc:Fallback>
            <w:pict>
              <v:rect w14:anchorId="356DE2AA" id="Frame4" o:spid="_x0000_s1026" style="position:absolute;left:0;text-align:left;margin-left:0;margin-top:.05pt;width:450.05pt;height:304.35pt;z-index:251641856;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" o:allowincell="f" filled="f" stroked="f" strokeweight="0">
                <v:textbox inset="0,0,0,0">
                  <w:txbxContent>
                    <w:p w14:paraId="490BAD87" w14:textId="77777777" w:rsidR="00D14698" w:rsidRDefault="00000000">
                      <w:pPr>
                        <w:pStyle w:val="Figure"/>
                        <w:spacing w:before="120" w:after="120"/>
                        <w:jc w:val="center"/>
                        <w:rPr>
                          <w:rFonts w:ascii="Times New Roman" w:hAnsi="Times New Roman"/>
                        </w:rPr>
                      </w:pPr>
                      <w:r>
                        <w:rPr>
                          <w:noProof/>
                          <w:color w:val="000000"/>
                        </w:rPr>
                        <w:drawing>
                          <wp:inline distT="0" distB="0" distL="0" distR="0" wp14:anchorId="099AE1A8" wp14:editId="15CF9A83">
                            <wp:extent cx="5715000" cy="3510915"/>
                            <wp:effectExtent l="0" t="0" r="0" b="0"/>
                            <wp:docPr id="28"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4"/>
                                    <pic:cNvPicPr>
                                      <a:picLocks noChangeAspect="1" noChangeArrowheads="1"/>
                                    </pic:cNvPicPr>
                                  </pic:nvPicPr>
                                  <pic:blipFill>
                                    <a:blip r:embed="rId15"/>
                                    <a:stretch>
                                      <a:fillRect/>
                                    </a:stretch>
                                  </pic:blipFill>
                                  <pic:spPr>
                                    <a:xfrm>
                                      <a:off x="0" y="0"/>
                                      <a:ext cx="5715000" cy="3510915"/>
                                    </a:xfrm>
                                    <a:prstGeom prst="rect">
                                      <a:avLst/>
                                    </a:prstGeom>
                                  </pic:spPr>
                                </pic:pic>
                              </a:graphicData>
                            </a:graphic>
                          </wp:inline>
                        </w:drawing>
                      </w:r>
                    </w:p>
                  </w:txbxContent>
                </v:textbox>
                <w10:wrap type="square" side="largest"/>
              </v:rect>
            </w:pict>
          </mc:Fallback>
        </mc:AlternateContent>
      </w:r>
      <w:r w:rsidRPr="00A370A4">
        <w:rPr>
          <w:rFonts w:ascii="Times New Roman" w:eastAsia="Times New Roman" w:hAnsi="Times New Roman" w:cs="Times New Roman"/>
          <w:i w:val="0"/>
          <w:iCs w:val="0"/>
          <w:color w:val="000000"/>
          <w:sz w:val="28"/>
          <w:szCs w:val="28"/>
        </w:rPr>
        <w:t xml:space="preserve">Hình </w:t>
      </w:r>
      <w:r w:rsidRPr="00A370A4">
        <w:rPr>
          <w:rFonts w:ascii="Times New Roman" w:eastAsia="Times New Roman" w:hAnsi="Times New Roman" w:cs="Times New Roman"/>
          <w:i w:val="0"/>
          <w:iCs w:val="0"/>
          <w:color w:val="000000"/>
          <w:sz w:val="28"/>
          <w:szCs w:val="28"/>
          <w:lang w:val="vi-VN" w:bidi="hi-IN"/>
        </w:rPr>
        <w:t>4</w:t>
      </w:r>
      <w:r w:rsidRPr="00A370A4">
        <w:rPr>
          <w:rFonts w:ascii="Times New Roman" w:eastAsia="Times New Roman" w:hAnsi="Times New Roman" w:cs="Times New Roman"/>
          <w:i w:val="0"/>
          <w:iCs w:val="0"/>
          <w:color w:val="000000"/>
          <w:sz w:val="28"/>
          <w:szCs w:val="28"/>
        </w:rPr>
        <w:t>.</w:t>
      </w:r>
      <w:r w:rsidRPr="00A370A4">
        <w:rPr>
          <w:rFonts w:ascii="Times New Roman" w:eastAsia="Times New Roman" w:hAnsi="Times New Roman" w:cs="Times New Roman"/>
          <w:i w:val="0"/>
          <w:iCs w:val="0"/>
          <w:color w:val="000000"/>
          <w:sz w:val="28"/>
          <w:szCs w:val="28"/>
          <w:lang w:bidi="hi-IN"/>
        </w:rPr>
        <w:t>4.1</w:t>
      </w:r>
      <w:r w:rsidRPr="00A370A4">
        <w:rPr>
          <w:rFonts w:ascii="Times New Roman" w:eastAsia="Times New Roman" w:hAnsi="Times New Roman" w:cs="Times New Roman"/>
          <w:i w:val="0"/>
          <w:iCs w:val="0"/>
          <w:color w:val="000000"/>
          <w:sz w:val="28"/>
          <w:szCs w:val="28"/>
        </w:rPr>
        <w:t xml:space="preserve"> Use </w:t>
      </w:r>
      <w:r w:rsidRPr="00A370A4">
        <w:rPr>
          <w:rFonts w:ascii="Times New Roman" w:eastAsia="Times New Roman" w:hAnsi="Times New Roman" w:cs="Times New Roman"/>
          <w:i w:val="0"/>
          <w:iCs w:val="0"/>
          <w:color w:val="000000"/>
          <w:sz w:val="28"/>
          <w:szCs w:val="28"/>
          <w:lang w:val="vi-VN" w:bidi="hi-IN"/>
        </w:rPr>
        <w:t>Case</w:t>
      </w:r>
      <w:r w:rsidRPr="00A370A4">
        <w:rPr>
          <w:rFonts w:ascii="Times New Roman" w:eastAsia="Times New Roman" w:hAnsi="Times New Roman" w:cs="Times New Roman"/>
          <w:i w:val="0"/>
          <w:iCs w:val="0"/>
          <w:color w:val="000000"/>
          <w:sz w:val="28"/>
          <w:szCs w:val="28"/>
        </w:rPr>
        <w:t xml:space="preserve"> </w:t>
      </w:r>
      <w:r w:rsidRPr="00A370A4">
        <w:rPr>
          <w:rFonts w:ascii="Times New Roman" w:eastAsia="Times New Roman" w:hAnsi="Times New Roman" w:cs="Times New Roman"/>
          <w:i w:val="0"/>
          <w:iCs w:val="0"/>
          <w:color w:val="000000"/>
          <w:sz w:val="28"/>
          <w:szCs w:val="28"/>
          <w:lang w:val="vi-VN" w:bidi="hi-IN"/>
        </w:rPr>
        <w:t>Quản lý môn học của quản trị viên</w:t>
      </w:r>
    </w:p>
    <w:p w14:paraId="3D302C4B" w14:textId="77777777" w:rsidR="00D14698" w:rsidRPr="00A370A4" w:rsidRDefault="00000000" w:rsidP="00A370A4">
      <w:pPr>
        <w:pStyle w:val="LO-normal"/>
        <w:spacing w:line="360" w:lineRule="auto"/>
        <w:jc w:val="both"/>
        <w:rPr>
          <w:rFonts w:ascii="Times New Roman" w:hAnsi="Times New Roman" w:cs="Times New Roman"/>
          <w:sz w:val="28"/>
          <w:szCs w:val="28"/>
        </w:rPr>
      </w:pPr>
      <w:r w:rsidRPr="00A370A4">
        <w:rPr>
          <w:rFonts w:ascii="Times New Roman" w:hAnsi="Times New Roman" w:cs="Times New Roman"/>
          <w:noProof/>
          <w:sz w:val="28"/>
          <w:szCs w:val="28"/>
        </w:rPr>
        <w:lastRenderedPageBreak/>
        <w:drawing>
          <wp:anchor distT="0" distB="0" distL="0" distR="0" simplePos="0" relativeHeight="251644928" behindDoc="0" locked="0" layoutInCell="0" allowOverlap="1" wp14:anchorId="5AB5EA6A" wp14:editId="0FEED14F">
            <wp:simplePos x="0" y="0"/>
            <wp:positionH relativeFrom="column">
              <wp:posOffset>0</wp:posOffset>
            </wp:positionH>
            <wp:positionV relativeFrom="paragraph">
              <wp:posOffset>268605</wp:posOffset>
            </wp:positionV>
            <wp:extent cx="5715000" cy="2723515"/>
            <wp:effectExtent l="0" t="0" r="0" b="635"/>
            <wp:wrapSquare wrapText="largest"/>
            <wp:docPr id="30" name="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2"/>
                    <pic:cNvPicPr>
                      <a:picLocks noChangeAspect="1" noChangeArrowheads="1"/>
                    </pic:cNvPicPr>
                  </pic:nvPicPr>
                  <pic:blipFill>
                    <a:blip r:embed="rId16"/>
                    <a:stretch>
                      <a:fillRect/>
                    </a:stretch>
                  </pic:blipFill>
                  <pic:spPr>
                    <a:xfrm>
                      <a:off x="0" y="0"/>
                      <a:ext cx="5715000" cy="2723515"/>
                    </a:xfrm>
                    <a:prstGeom prst="rect">
                      <a:avLst/>
                    </a:prstGeom>
                  </pic:spPr>
                </pic:pic>
              </a:graphicData>
            </a:graphic>
          </wp:anchor>
        </w:drawing>
      </w:r>
    </w:p>
    <w:p w14:paraId="7C2010E9" w14:textId="77777777" w:rsidR="00D14698" w:rsidRPr="00A370A4" w:rsidRDefault="00000000" w:rsidP="00A370A4">
      <w:pPr>
        <w:pStyle w:val="Caption"/>
        <w:suppressLineNumbers/>
        <w:suppressAutoHyphens/>
        <w:spacing w:before="120" w:after="120" w:line="360" w:lineRule="auto"/>
        <w:jc w:val="center"/>
        <w:rPr>
          <w:rFonts w:ascii="Times New Roman" w:hAnsi="Times New Roman" w:cs="Times New Roman"/>
          <w:i w:val="0"/>
          <w:iCs w:val="0"/>
          <w:sz w:val="28"/>
          <w:szCs w:val="28"/>
        </w:rPr>
      </w:pPr>
      <w:bookmarkStart w:id="20" w:name="__RefHeading___Toc16116_3404904817"/>
      <w:bookmarkEnd w:id="20"/>
      <w:r w:rsidRPr="00A370A4">
        <w:rPr>
          <w:rFonts w:ascii="Times New Roman" w:eastAsia="Times New Roman" w:hAnsi="Times New Roman" w:cs="Times New Roman"/>
          <w:i w:val="0"/>
          <w:iCs w:val="0"/>
          <w:color w:val="000000"/>
          <w:sz w:val="28"/>
          <w:szCs w:val="28"/>
          <w:lang w:val="vi-VN" w:bidi="hi-IN"/>
        </w:rPr>
        <w:t>Hình 4.</w:t>
      </w:r>
      <w:r w:rsidRPr="00A370A4">
        <w:rPr>
          <w:rFonts w:ascii="Times New Roman" w:eastAsia="Times New Roman" w:hAnsi="Times New Roman" w:cs="Times New Roman"/>
          <w:i w:val="0"/>
          <w:iCs w:val="0"/>
          <w:color w:val="000000"/>
          <w:sz w:val="28"/>
          <w:szCs w:val="28"/>
          <w:lang w:bidi="hi-IN"/>
        </w:rPr>
        <w:t>4.2</w:t>
      </w:r>
      <w:r w:rsidRPr="00A370A4">
        <w:rPr>
          <w:rFonts w:ascii="Times New Roman" w:eastAsia="Times New Roman" w:hAnsi="Times New Roman" w:cs="Times New Roman"/>
          <w:i w:val="0"/>
          <w:iCs w:val="0"/>
          <w:color w:val="000000"/>
          <w:sz w:val="28"/>
          <w:szCs w:val="28"/>
          <w:lang w:val="vi-VN" w:bidi="hi-IN"/>
        </w:rPr>
        <w:t xml:space="preserve"> Use Case Quản lý môn học của giảng viên</w:t>
      </w:r>
    </w:p>
    <w:tbl>
      <w:tblPr>
        <w:tblW w:w="9061" w:type="dxa"/>
        <w:tblInd w:w="108" w:type="dxa"/>
        <w:tblLayout w:type="fixed"/>
        <w:tblCellMar>
          <w:top w:w="55" w:type="dxa"/>
          <w:bottom w:w="55" w:type="dxa"/>
        </w:tblCellMar>
        <w:tblLook w:val="04A0" w:firstRow="1" w:lastRow="0" w:firstColumn="1" w:lastColumn="0" w:noHBand="0" w:noVBand="1"/>
      </w:tblPr>
      <w:tblGrid>
        <w:gridCol w:w="3435"/>
        <w:gridCol w:w="5626"/>
      </w:tblGrid>
      <w:tr w:rsidR="00D14698" w:rsidRPr="00A370A4" w14:paraId="35369519" w14:textId="77777777">
        <w:tc>
          <w:tcPr>
            <w:tcW w:w="3435" w:type="dxa"/>
            <w:tcBorders>
              <w:top w:val="single" w:sz="4" w:space="0" w:color="000000"/>
              <w:left w:val="single" w:sz="4" w:space="0" w:color="000000"/>
              <w:bottom w:val="single" w:sz="4" w:space="0" w:color="000000"/>
            </w:tcBorders>
            <w:shd w:val="clear" w:color="auto" w:fill="FFFFFF"/>
          </w:tcPr>
          <w:p w14:paraId="7535A869" w14:textId="77777777" w:rsidR="00D14698" w:rsidRPr="00A370A4" w:rsidRDefault="00000000" w:rsidP="00A370A4">
            <w:pPr>
              <w:widowControl w:val="0"/>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Use Case</w:t>
            </w:r>
          </w:p>
        </w:tc>
        <w:tc>
          <w:tcPr>
            <w:tcW w:w="5625" w:type="dxa"/>
            <w:tcBorders>
              <w:top w:val="single" w:sz="4" w:space="0" w:color="000000"/>
              <w:left w:val="single" w:sz="4" w:space="0" w:color="000000"/>
              <w:bottom w:val="single" w:sz="4" w:space="0" w:color="000000"/>
              <w:right w:val="single" w:sz="4" w:space="0" w:color="000000"/>
            </w:tcBorders>
            <w:shd w:val="clear" w:color="auto" w:fill="FFFFFF"/>
          </w:tcPr>
          <w:p w14:paraId="268AC865"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Nội dung</w:t>
            </w:r>
          </w:p>
        </w:tc>
      </w:tr>
      <w:tr w:rsidR="00D14698" w:rsidRPr="00A370A4" w14:paraId="6578287C" w14:textId="77777777">
        <w:tc>
          <w:tcPr>
            <w:tcW w:w="3435" w:type="dxa"/>
            <w:tcBorders>
              <w:left w:val="single" w:sz="4" w:space="0" w:color="000000"/>
              <w:bottom w:val="single" w:sz="4" w:space="0" w:color="000000"/>
            </w:tcBorders>
            <w:shd w:val="clear" w:color="auto" w:fill="EDEDED" w:themeFill="accent3" w:themeFillTint="33"/>
          </w:tcPr>
          <w:p w14:paraId="0A02A1B9"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Mô tả</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2202EE2E"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 xml:space="preserve">Cho phép </w:t>
            </w:r>
            <w:r w:rsidRPr="00A370A4">
              <w:rPr>
                <w:rFonts w:ascii="Times New Roman" w:eastAsia="Calibri" w:hAnsi="Times New Roman" w:cs="Times New Roman"/>
                <w:bCs/>
                <w:sz w:val="28"/>
                <w:szCs w:val="28"/>
                <w:lang w:eastAsia="en-US"/>
              </w:rPr>
              <w:t xml:space="preserve">quản trị viên, giảng viên </w:t>
            </w:r>
            <w:r w:rsidRPr="00A370A4">
              <w:rPr>
                <w:rFonts w:ascii="Times New Roman" w:eastAsia="Calibri" w:hAnsi="Times New Roman" w:cs="Times New Roman"/>
                <w:bCs/>
                <w:sz w:val="28"/>
                <w:szCs w:val="28"/>
                <w:lang w:val="vi-VN" w:eastAsia="en-US"/>
              </w:rPr>
              <w:t>thực hiện các chức năng liên quan đến môn học.</w:t>
            </w:r>
          </w:p>
        </w:tc>
      </w:tr>
      <w:tr w:rsidR="00D14698" w:rsidRPr="00A370A4" w14:paraId="13CCF9B6" w14:textId="77777777">
        <w:tc>
          <w:tcPr>
            <w:tcW w:w="3435" w:type="dxa"/>
            <w:tcBorders>
              <w:left w:val="single" w:sz="4" w:space="0" w:color="000000"/>
              <w:bottom w:val="single" w:sz="4" w:space="0" w:color="000000"/>
            </w:tcBorders>
          </w:tcPr>
          <w:p w14:paraId="4DB60BB7"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Actor</w:t>
            </w:r>
          </w:p>
        </w:tc>
        <w:tc>
          <w:tcPr>
            <w:tcW w:w="5625" w:type="dxa"/>
            <w:tcBorders>
              <w:left w:val="single" w:sz="4" w:space="0" w:color="000000"/>
              <w:bottom w:val="single" w:sz="4" w:space="0" w:color="000000"/>
              <w:right w:val="single" w:sz="4" w:space="0" w:color="000000"/>
            </w:tcBorders>
          </w:tcPr>
          <w:p w14:paraId="5BEC502F"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eastAsia="en-US"/>
              </w:rPr>
              <w:t>Quản trị viên, giảng viên.</w:t>
            </w:r>
          </w:p>
        </w:tc>
      </w:tr>
      <w:tr w:rsidR="00D14698" w:rsidRPr="00A370A4" w14:paraId="0076E127" w14:textId="77777777">
        <w:tc>
          <w:tcPr>
            <w:tcW w:w="3435" w:type="dxa"/>
            <w:tcBorders>
              <w:left w:val="single" w:sz="4" w:space="0" w:color="000000"/>
              <w:bottom w:val="single" w:sz="4" w:space="0" w:color="000000"/>
            </w:tcBorders>
            <w:shd w:val="clear" w:color="auto" w:fill="EDEDED" w:themeFill="accent3" w:themeFillTint="33"/>
          </w:tcPr>
          <w:p w14:paraId="39947E67"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Điều kiện kích hoạt</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10C2139B"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eastAsia="en-US"/>
              </w:rPr>
              <w:t xml:space="preserve">Quản trị viên, giảng viên </w:t>
            </w:r>
            <w:r w:rsidRPr="00A370A4">
              <w:rPr>
                <w:rFonts w:ascii="Times New Roman" w:eastAsia="Calibri" w:hAnsi="Times New Roman" w:cs="Times New Roman"/>
                <w:bCs/>
                <w:sz w:val="28"/>
                <w:szCs w:val="28"/>
                <w:lang w:val="vi-VN" w:eastAsia="en-US"/>
              </w:rPr>
              <w:t>chọn chức năng quản lý môn học</w:t>
            </w:r>
            <w:r w:rsidRPr="00A370A4">
              <w:rPr>
                <w:rFonts w:ascii="Times New Roman" w:eastAsia="Calibri" w:hAnsi="Times New Roman" w:cs="Times New Roman"/>
                <w:bCs/>
                <w:sz w:val="28"/>
                <w:szCs w:val="28"/>
                <w:lang w:eastAsia="en-US"/>
              </w:rPr>
              <w:t>.</w:t>
            </w:r>
          </w:p>
        </w:tc>
      </w:tr>
      <w:tr w:rsidR="00D14698" w:rsidRPr="00A370A4" w14:paraId="1C972886" w14:textId="77777777">
        <w:tc>
          <w:tcPr>
            <w:tcW w:w="3435" w:type="dxa"/>
            <w:tcBorders>
              <w:left w:val="single" w:sz="4" w:space="0" w:color="000000"/>
              <w:bottom w:val="single" w:sz="4" w:space="0" w:color="000000"/>
            </w:tcBorders>
          </w:tcPr>
          <w:p w14:paraId="6BA83F5A"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Điều kiện trước</w:t>
            </w:r>
          </w:p>
        </w:tc>
        <w:tc>
          <w:tcPr>
            <w:tcW w:w="5625" w:type="dxa"/>
            <w:tcBorders>
              <w:left w:val="single" w:sz="4" w:space="0" w:color="000000"/>
              <w:bottom w:val="single" w:sz="4" w:space="0" w:color="000000"/>
              <w:right w:val="single" w:sz="4" w:space="0" w:color="000000"/>
            </w:tcBorders>
          </w:tcPr>
          <w:p w14:paraId="309343A7"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eastAsia="en-US"/>
              </w:rPr>
              <w:t>Quản trị viên hoặc giảng viên</w:t>
            </w:r>
            <w:r w:rsidRPr="00A370A4">
              <w:rPr>
                <w:rFonts w:ascii="Times New Roman" w:eastAsia="Calibri" w:hAnsi="Times New Roman" w:cs="Times New Roman"/>
                <w:bCs/>
                <w:sz w:val="28"/>
                <w:szCs w:val="28"/>
                <w:lang w:val="vi-VN" w:eastAsia="en-US"/>
              </w:rPr>
              <w:t xml:space="preserve"> đăng nhập vào hệ thống và phải có vai trò là “Quản trị viên” hoặc “Giảng viên”.</w:t>
            </w:r>
          </w:p>
        </w:tc>
      </w:tr>
      <w:tr w:rsidR="00D14698" w:rsidRPr="00A370A4" w14:paraId="101FE263" w14:textId="77777777">
        <w:tc>
          <w:tcPr>
            <w:tcW w:w="3435" w:type="dxa"/>
            <w:tcBorders>
              <w:left w:val="single" w:sz="4" w:space="0" w:color="000000"/>
              <w:bottom w:val="single" w:sz="4" w:space="0" w:color="000000"/>
            </w:tcBorders>
            <w:shd w:val="clear" w:color="auto" w:fill="EDEDED" w:themeFill="accent3" w:themeFillTint="33"/>
          </w:tcPr>
          <w:p w14:paraId="6DFA61C3"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Điều kiện sau</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398561D0"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Hệ thống sẽ tải danh sách các môn học (phân trang), hiển thị ra màn hình và cho phép thực hiện các thao tác như sau:</w:t>
            </w:r>
          </w:p>
          <w:p w14:paraId="4D0638A9"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lastRenderedPageBreak/>
              <w:t>- Đối với quản trị viên:</w:t>
            </w:r>
          </w:p>
          <w:p w14:paraId="02B88BE8"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1. Tìm kiếm môn học theo tên và mã môn học.</w:t>
            </w:r>
          </w:p>
          <w:p w14:paraId="7CDBF4F5"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2. Thêm môn học.</w:t>
            </w:r>
          </w:p>
          <w:p w14:paraId="1D514542"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3. Quản lý chương theo môn học.</w:t>
            </w:r>
          </w:p>
          <w:p w14:paraId="51DAAEE5"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4. Xem danh sách chương.</w:t>
            </w:r>
          </w:p>
          <w:p w14:paraId="4D7470B1"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5. Xóa môn học.</w:t>
            </w:r>
          </w:p>
          <w:p w14:paraId="0714068E"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6. Sửa môn học.</w:t>
            </w:r>
          </w:p>
          <w:p w14:paraId="264C174E"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 Đối với giảng viên:</w:t>
            </w:r>
          </w:p>
          <w:p w14:paraId="5026DB22"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1. Tìm kiếm môn học theo tên và mã môn học.</w:t>
            </w:r>
          </w:p>
          <w:p w14:paraId="7DB19259"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2. Quản lý chương theo môn học.</w:t>
            </w:r>
          </w:p>
          <w:p w14:paraId="204848DC"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3. Xem danh sách chương.</w:t>
            </w:r>
          </w:p>
        </w:tc>
      </w:tr>
      <w:tr w:rsidR="00D14698" w:rsidRPr="00A370A4" w14:paraId="5DA96B31" w14:textId="77777777">
        <w:tc>
          <w:tcPr>
            <w:tcW w:w="3435" w:type="dxa"/>
            <w:tcBorders>
              <w:left w:val="single" w:sz="4" w:space="0" w:color="000000"/>
              <w:bottom w:val="single" w:sz="4" w:space="0" w:color="000000"/>
            </w:tcBorders>
          </w:tcPr>
          <w:p w14:paraId="323CA7DD"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Luồng sự kiện chính</w:t>
            </w:r>
          </w:p>
        </w:tc>
        <w:tc>
          <w:tcPr>
            <w:tcW w:w="5625" w:type="dxa"/>
            <w:tcBorders>
              <w:left w:val="single" w:sz="4" w:space="0" w:color="000000"/>
              <w:bottom w:val="single" w:sz="4" w:space="0" w:color="000000"/>
              <w:right w:val="single" w:sz="4" w:space="0" w:color="000000"/>
            </w:tcBorders>
          </w:tcPr>
          <w:p w14:paraId="5C009017"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Luồng sự kiện chính khi tìm kiếm môn học theo tên và mã môn học:</w:t>
            </w:r>
          </w:p>
          <w:p w14:paraId="1CA4B526"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Nhập mã môn hoặc tên môn học vào thanh kiếm tìm.</w:t>
            </w:r>
          </w:p>
          <w:p w14:paraId="75C630C4"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2. Hệ thống sẽ gửi yêu cầu làm mới danh sách môn học dựa trên input từ người dùng.</w:t>
            </w:r>
          </w:p>
          <w:p w14:paraId="4F49D7B9"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3. Nhận về danh sách mới và hiển thị ra danh sách mới.</w:t>
            </w:r>
          </w:p>
          <w:p w14:paraId="5EE5AC3F"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4. Nếu danh sách rỗng, hệ thống sẽ báo là không có môn học nào.</w:t>
            </w:r>
          </w:p>
          <w:p w14:paraId="2C0DD723"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lastRenderedPageBreak/>
              <w:t>5. Kết thúc Use Case.</w:t>
            </w:r>
          </w:p>
          <w:p w14:paraId="2A0322EC"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Luồng sự kiện chính khi thêm môn học:</w:t>
            </w:r>
          </w:p>
          <w:p w14:paraId="555F7CF8"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Chọn chức năng thêm môn học.</w:t>
            </w:r>
          </w:p>
          <w:p w14:paraId="4B4A09A3"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2. Điền thông tin môn học, có thể điền thông tin chương và bấm nút thêm.</w:t>
            </w:r>
          </w:p>
          <w:p w14:paraId="7260A05B"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3. Kiểm tra các ràng buộc dữ liệu.</w:t>
            </w:r>
          </w:p>
          <w:p w14:paraId="7FF4C3B5"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4. Lưu thông tin môn học vào cơ sở dữ liệu.</w:t>
            </w:r>
          </w:p>
          <w:p w14:paraId="6C04F24F"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5. Thông báo thêm thành công.</w:t>
            </w:r>
          </w:p>
          <w:p w14:paraId="14D0AEC6"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6. Kết thúc Use Case.</w:t>
            </w:r>
          </w:p>
          <w:p w14:paraId="24CD8EF7"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Luồng sự kiện chính khi quản lý chương:</w:t>
            </w:r>
          </w:p>
          <w:p w14:paraId="7CF25392"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Chọn chức năng sửa môn học, quản trị viên có thể thêm chương, xóa chương hoặc cập nhật lại tên chương.</w:t>
            </w:r>
          </w:p>
          <w:p w14:paraId="777D10EE"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2. Hệ thống sẽ lưu thông tin chương của môn học đó cùng với môn học.</w:t>
            </w:r>
          </w:p>
          <w:p w14:paraId="13FF7545"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3. Thông báo thao tác thành công.</w:t>
            </w:r>
          </w:p>
          <w:p w14:paraId="4A42A6D1"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4. Kết thúc Use Case.</w:t>
            </w:r>
          </w:p>
          <w:p w14:paraId="7A067617"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Luồng sự kiện chính khi sửa môn học:</w:t>
            </w:r>
          </w:p>
          <w:p w14:paraId="64ED4C36"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Chọn chức năng sửa môn học ở phần thao tác.</w:t>
            </w:r>
          </w:p>
          <w:p w14:paraId="7E919732"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 xml:space="preserve">2. Hệ thống hiện ra form với các trường dữ liệu được set giá trị mặc định là các thuộc tính của </w:t>
            </w:r>
            <w:r w:rsidRPr="00A370A4">
              <w:rPr>
                <w:rFonts w:ascii="Times New Roman" w:eastAsia="Calibri" w:hAnsi="Times New Roman" w:cs="Times New Roman"/>
                <w:sz w:val="28"/>
                <w:szCs w:val="28"/>
                <w:lang w:val="vi-VN" w:eastAsia="en-US"/>
              </w:rPr>
              <w:lastRenderedPageBreak/>
              <w:t>môn học.</w:t>
            </w:r>
          </w:p>
          <w:p w14:paraId="3262425D"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2. Thay đổi dữ liệu trường cần sửa và nhấn nút sửa.</w:t>
            </w:r>
          </w:p>
          <w:p w14:paraId="7E98C485"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3. Hệ thống sẽ kiểm tra các dữ liệu đầu vào.</w:t>
            </w:r>
          </w:p>
          <w:p w14:paraId="45B8213F"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4. Lưu vào cơ sở dữ liệu.</w:t>
            </w:r>
          </w:p>
          <w:p w14:paraId="43E03C56"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5. Thông báo sửa thành công.</w:t>
            </w:r>
          </w:p>
          <w:p w14:paraId="0C778FE7"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6.</w:t>
            </w:r>
            <w:r w:rsidRPr="00A370A4">
              <w:rPr>
                <w:rFonts w:ascii="Times New Roman" w:eastAsia="Calibri" w:hAnsi="Times New Roman" w:cs="Times New Roman"/>
                <w:b/>
                <w:bCs/>
                <w:sz w:val="28"/>
                <w:szCs w:val="28"/>
                <w:lang w:val="vi-VN" w:eastAsia="en-US"/>
              </w:rPr>
              <w:t xml:space="preserve"> </w:t>
            </w:r>
            <w:r w:rsidRPr="00A370A4">
              <w:rPr>
                <w:rFonts w:ascii="Times New Roman" w:eastAsia="Calibri" w:hAnsi="Times New Roman" w:cs="Times New Roman"/>
                <w:sz w:val="28"/>
                <w:szCs w:val="28"/>
                <w:lang w:val="vi-VN" w:eastAsia="en-US"/>
              </w:rPr>
              <w:t>Kết thúc Use Case.</w:t>
            </w:r>
          </w:p>
          <w:p w14:paraId="61D85088"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Luồng sự kiện chính khi xóa môn học:</w:t>
            </w:r>
          </w:p>
          <w:p w14:paraId="4296536A"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Chọn chức năng xem danh sách câu hỏi ở phần thao tác.</w:t>
            </w:r>
          </w:p>
          <w:p w14:paraId="1C0AD377"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2. Hệ thống hiển thị ra danh sách các câu hỏi của đề thi đó.</w:t>
            </w:r>
          </w:p>
          <w:p w14:paraId="665F3A6B"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3. Kết thúc Use Case.</w:t>
            </w:r>
          </w:p>
          <w:p w14:paraId="6E5111EE"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Luồng sự kiện chính khi xem danh sách chương:</w:t>
            </w:r>
          </w:p>
          <w:p w14:paraId="3729C95A"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Chọn chức năng xem danh sách chương ở phần thao tác. Chỉ có thể xem nếu môn học đó có chương.</w:t>
            </w:r>
          </w:p>
          <w:p w14:paraId="591E5F21"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2. Hệ thống hiện ra danh sách các chương và danh sách câu hỏi tương ứng với các chương đó.</w:t>
            </w:r>
          </w:p>
          <w:p w14:paraId="7D34623B"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3. Kết thúc Use Case.</w:t>
            </w:r>
          </w:p>
        </w:tc>
      </w:tr>
      <w:tr w:rsidR="00D14698" w:rsidRPr="00A370A4" w14:paraId="2EE18A4B" w14:textId="77777777">
        <w:trPr>
          <w:trHeight w:val="1117"/>
        </w:trPr>
        <w:tc>
          <w:tcPr>
            <w:tcW w:w="3435" w:type="dxa"/>
            <w:tcBorders>
              <w:left w:val="single" w:sz="4" w:space="0" w:color="000000"/>
              <w:bottom w:val="single" w:sz="4" w:space="0" w:color="000000"/>
            </w:tcBorders>
            <w:shd w:val="clear" w:color="auto" w:fill="EDEDED" w:themeFill="accent3" w:themeFillTint="33"/>
          </w:tcPr>
          <w:p w14:paraId="47821715"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lastRenderedPageBreak/>
              <w:t>Luồng sự kiện phụ</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64BC6A20"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Hệ thống sẽ thông báo lỗi trong các trường hợp sau:</w:t>
            </w:r>
          </w:p>
          <w:p w14:paraId="2B40443D"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Khi thêm môn học:</w:t>
            </w:r>
          </w:p>
          <w:p w14:paraId="5B86A03D"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Kiểm tra thông tin rỗng ở các trường NOT NULL.</w:t>
            </w:r>
          </w:p>
          <w:p w14:paraId="56BE3A52"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2. Mã môn học đã tồn tại.</w:t>
            </w:r>
          </w:p>
          <w:p w14:paraId="5AD046C9"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3. Số tiết lý thuyết + thực hành không phải là bội số của ba.</w:t>
            </w:r>
          </w:p>
          <w:p w14:paraId="0338758C"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Khi sửa môn học:</w:t>
            </w:r>
          </w:p>
          <w:p w14:paraId="28023E3F"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Kiểm tra thông tin rỗng ở các trường NOT NULL.</w:t>
            </w:r>
          </w:p>
          <w:p w14:paraId="791ACE2D"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2. Số tiết lý thuyết + thực hành không phải là bội số của ba.</w:t>
            </w:r>
          </w:p>
          <w:p w14:paraId="14649CA5"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3. Không tìm thấy môn học.</w:t>
            </w:r>
          </w:p>
          <w:p w14:paraId="72DA2900"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Khi xóa môn học:</w:t>
            </w:r>
          </w:p>
          <w:p w14:paraId="3663D4A5"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Vi phạm ràng buộc dữ liệu.</w:t>
            </w:r>
          </w:p>
        </w:tc>
      </w:tr>
    </w:tbl>
    <w:p w14:paraId="1D833C9C" w14:textId="77777777" w:rsidR="00D14698" w:rsidRPr="00A370A4" w:rsidRDefault="00000000" w:rsidP="00A370A4">
      <w:pPr>
        <w:pStyle w:val="Heading2"/>
        <w:spacing w:line="360" w:lineRule="auto"/>
        <w:jc w:val="both"/>
        <w:rPr>
          <w:rFonts w:ascii="Times New Roman" w:hAnsi="Times New Roman" w:cs="Times New Roman"/>
          <w:sz w:val="28"/>
          <w:szCs w:val="28"/>
        </w:rPr>
      </w:pPr>
      <w:bookmarkStart w:id="21" w:name="__RefHeading___Toc7536_3322342299"/>
      <w:bookmarkEnd w:id="21"/>
      <w:r w:rsidRPr="00A370A4">
        <w:rPr>
          <w:rFonts w:ascii="Times New Roman" w:hAnsi="Times New Roman" w:cs="Times New Roman"/>
          <w:sz w:val="28"/>
          <w:szCs w:val="28"/>
        </w:rPr>
        <w:t xml:space="preserve">4.5 Use </w:t>
      </w:r>
      <w:r w:rsidRPr="00A370A4">
        <w:rPr>
          <w:rFonts w:ascii="Times New Roman" w:eastAsia="Arial" w:hAnsi="Times New Roman" w:cs="Times New Roman"/>
          <w:color w:val="434343"/>
          <w:sz w:val="28"/>
          <w:szCs w:val="28"/>
          <w:lang w:val="vi-VN" w:bidi="hi-IN"/>
        </w:rPr>
        <w:t>C</w:t>
      </w:r>
      <w:r w:rsidRPr="00A370A4">
        <w:rPr>
          <w:rFonts w:ascii="Times New Roman" w:hAnsi="Times New Roman" w:cs="Times New Roman"/>
          <w:sz w:val="28"/>
          <w:szCs w:val="28"/>
        </w:rPr>
        <w:t>ase Quản lý ca thi</w:t>
      </w:r>
    </w:p>
    <w:p w14:paraId="4EB8EC96" w14:textId="77777777" w:rsidR="00D14698" w:rsidRPr="00A370A4" w:rsidRDefault="00000000" w:rsidP="00A370A4">
      <w:pPr>
        <w:pStyle w:val="Caption"/>
        <w:spacing w:line="360" w:lineRule="auto"/>
        <w:jc w:val="both"/>
        <w:rPr>
          <w:rFonts w:ascii="Times New Roman" w:hAnsi="Times New Roman" w:cs="Times New Roman"/>
          <w:i w:val="0"/>
          <w:iCs w:val="0"/>
          <w:sz w:val="28"/>
          <w:szCs w:val="28"/>
        </w:rPr>
      </w:pPr>
      <w:bookmarkStart w:id="22" w:name="__RefHeading___Toc15278_4020491809"/>
      <w:bookmarkEnd w:id="22"/>
      <w:r w:rsidRPr="00A370A4">
        <w:rPr>
          <w:rFonts w:ascii="Times New Roman" w:hAnsi="Times New Roman" w:cs="Times New Roman"/>
          <w:noProof/>
          <w:sz w:val="28"/>
          <w:szCs w:val="28"/>
        </w:rPr>
        <w:lastRenderedPageBreak/>
        <w:drawing>
          <wp:anchor distT="0" distB="0" distL="0" distR="0" simplePos="0" relativeHeight="251648000" behindDoc="0" locked="0" layoutInCell="0" allowOverlap="1" wp14:anchorId="57E06D49" wp14:editId="57CD5C17">
            <wp:simplePos x="0" y="0"/>
            <wp:positionH relativeFrom="column">
              <wp:align>center</wp:align>
            </wp:positionH>
            <wp:positionV relativeFrom="paragraph">
              <wp:posOffset>635</wp:posOffset>
            </wp:positionV>
            <wp:extent cx="5715000" cy="3021965"/>
            <wp:effectExtent l="0" t="0" r="0" b="6985"/>
            <wp:wrapSquare wrapText="largest"/>
            <wp:docPr id="31"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5"/>
                    <pic:cNvPicPr>
                      <a:picLocks noChangeAspect="1" noChangeArrowheads="1"/>
                    </pic:cNvPicPr>
                  </pic:nvPicPr>
                  <pic:blipFill>
                    <a:blip r:embed="rId17"/>
                    <a:stretch>
                      <a:fillRect/>
                    </a:stretch>
                  </pic:blipFill>
                  <pic:spPr>
                    <a:xfrm>
                      <a:off x="0" y="0"/>
                      <a:ext cx="5715000" cy="3021965"/>
                    </a:xfrm>
                    <a:prstGeom prst="rect">
                      <a:avLst/>
                    </a:prstGeom>
                  </pic:spPr>
                </pic:pic>
              </a:graphicData>
            </a:graphic>
          </wp:anchor>
        </w:drawing>
      </w:r>
      <w:r w:rsidRPr="00A370A4">
        <w:rPr>
          <w:rFonts w:ascii="Times New Roman" w:hAnsi="Times New Roman" w:cs="Times New Roman"/>
          <w:i w:val="0"/>
          <w:iCs w:val="0"/>
          <w:sz w:val="28"/>
          <w:szCs w:val="28"/>
        </w:rPr>
        <w:t>Hình 4.5 Use Case quản lý ca thi</w:t>
      </w:r>
    </w:p>
    <w:tbl>
      <w:tblPr>
        <w:tblW w:w="9061" w:type="dxa"/>
        <w:tblInd w:w="108" w:type="dxa"/>
        <w:tblLayout w:type="fixed"/>
        <w:tblCellMar>
          <w:top w:w="55" w:type="dxa"/>
          <w:bottom w:w="55" w:type="dxa"/>
        </w:tblCellMar>
        <w:tblLook w:val="04A0" w:firstRow="1" w:lastRow="0" w:firstColumn="1" w:lastColumn="0" w:noHBand="0" w:noVBand="1"/>
      </w:tblPr>
      <w:tblGrid>
        <w:gridCol w:w="3435"/>
        <w:gridCol w:w="5626"/>
      </w:tblGrid>
      <w:tr w:rsidR="00D14698" w:rsidRPr="00A370A4" w14:paraId="79B54E00" w14:textId="77777777">
        <w:tc>
          <w:tcPr>
            <w:tcW w:w="3435" w:type="dxa"/>
            <w:tcBorders>
              <w:top w:val="single" w:sz="4" w:space="0" w:color="000000"/>
              <w:left w:val="single" w:sz="4" w:space="0" w:color="000000"/>
              <w:bottom w:val="single" w:sz="4" w:space="0" w:color="000000"/>
            </w:tcBorders>
            <w:shd w:val="clear" w:color="auto" w:fill="FFFFFF"/>
          </w:tcPr>
          <w:p w14:paraId="27590E03" w14:textId="77777777" w:rsidR="00D14698" w:rsidRPr="00A370A4" w:rsidRDefault="00000000" w:rsidP="00A370A4">
            <w:pPr>
              <w:widowControl w:val="0"/>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Use Case</w:t>
            </w:r>
          </w:p>
        </w:tc>
        <w:tc>
          <w:tcPr>
            <w:tcW w:w="5625" w:type="dxa"/>
            <w:tcBorders>
              <w:top w:val="single" w:sz="4" w:space="0" w:color="000000"/>
              <w:left w:val="single" w:sz="4" w:space="0" w:color="000000"/>
              <w:bottom w:val="single" w:sz="4" w:space="0" w:color="000000"/>
              <w:right w:val="single" w:sz="4" w:space="0" w:color="000000"/>
            </w:tcBorders>
            <w:shd w:val="clear" w:color="auto" w:fill="FFFFFF"/>
          </w:tcPr>
          <w:p w14:paraId="1E7B4290"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Nội dung</w:t>
            </w:r>
          </w:p>
        </w:tc>
      </w:tr>
      <w:tr w:rsidR="00D14698" w:rsidRPr="00A370A4" w14:paraId="1D354578" w14:textId="77777777">
        <w:tc>
          <w:tcPr>
            <w:tcW w:w="3435" w:type="dxa"/>
            <w:tcBorders>
              <w:left w:val="single" w:sz="4" w:space="0" w:color="000000"/>
              <w:bottom w:val="single" w:sz="4" w:space="0" w:color="000000"/>
            </w:tcBorders>
            <w:shd w:val="clear" w:color="auto" w:fill="EDEDED" w:themeFill="accent3" w:themeFillTint="33"/>
          </w:tcPr>
          <w:p w14:paraId="3B7E3EFA"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Mô tả</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7542C2BA"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 xml:space="preserve">Cho phép </w:t>
            </w:r>
            <w:r w:rsidRPr="00A370A4">
              <w:rPr>
                <w:rFonts w:ascii="Times New Roman" w:eastAsia="Calibri" w:hAnsi="Times New Roman" w:cs="Times New Roman"/>
                <w:bCs/>
                <w:sz w:val="28"/>
                <w:szCs w:val="28"/>
                <w:lang w:eastAsia="en-US"/>
              </w:rPr>
              <w:t xml:space="preserve">quản trị viên hoặc giảng </w:t>
            </w:r>
            <w:r w:rsidRPr="00A370A4">
              <w:rPr>
                <w:rFonts w:ascii="Times New Roman" w:eastAsia="Calibri" w:hAnsi="Times New Roman" w:cs="Times New Roman"/>
                <w:bCs/>
                <w:sz w:val="28"/>
                <w:szCs w:val="28"/>
                <w:lang w:val="vi-VN" w:eastAsia="en-US"/>
              </w:rPr>
              <w:t>viên thực hiện các chức năng liên quan đến ca thi.</w:t>
            </w:r>
          </w:p>
        </w:tc>
      </w:tr>
      <w:tr w:rsidR="00D14698" w:rsidRPr="00A370A4" w14:paraId="5EC3C584" w14:textId="77777777">
        <w:tc>
          <w:tcPr>
            <w:tcW w:w="3435" w:type="dxa"/>
            <w:tcBorders>
              <w:left w:val="single" w:sz="4" w:space="0" w:color="000000"/>
              <w:bottom w:val="single" w:sz="4" w:space="0" w:color="000000"/>
            </w:tcBorders>
          </w:tcPr>
          <w:p w14:paraId="1FB6D5A7"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Actor</w:t>
            </w:r>
          </w:p>
        </w:tc>
        <w:tc>
          <w:tcPr>
            <w:tcW w:w="5625" w:type="dxa"/>
            <w:tcBorders>
              <w:left w:val="single" w:sz="4" w:space="0" w:color="000000"/>
              <w:bottom w:val="single" w:sz="4" w:space="0" w:color="000000"/>
              <w:right w:val="single" w:sz="4" w:space="0" w:color="000000"/>
            </w:tcBorders>
          </w:tcPr>
          <w:p w14:paraId="442F1EF7"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eastAsia="en-US"/>
              </w:rPr>
              <w:t>Quản trị viên, giảng viên.</w:t>
            </w:r>
          </w:p>
        </w:tc>
      </w:tr>
      <w:tr w:rsidR="00D14698" w:rsidRPr="00A370A4" w14:paraId="7FE042B8" w14:textId="77777777">
        <w:tc>
          <w:tcPr>
            <w:tcW w:w="3435" w:type="dxa"/>
            <w:tcBorders>
              <w:left w:val="single" w:sz="4" w:space="0" w:color="000000"/>
              <w:bottom w:val="single" w:sz="4" w:space="0" w:color="000000"/>
            </w:tcBorders>
            <w:shd w:val="clear" w:color="auto" w:fill="EDEDED" w:themeFill="accent3" w:themeFillTint="33"/>
          </w:tcPr>
          <w:p w14:paraId="177D465A"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Điều kiện kích hoạt</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3C00A5AA"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eastAsia="en-US"/>
              </w:rPr>
              <w:t>Quản trị viên hoặc giảng viên</w:t>
            </w:r>
            <w:r w:rsidRPr="00A370A4">
              <w:rPr>
                <w:rFonts w:ascii="Times New Roman" w:eastAsia="Calibri" w:hAnsi="Times New Roman" w:cs="Times New Roman"/>
                <w:bCs/>
                <w:sz w:val="28"/>
                <w:szCs w:val="28"/>
                <w:lang w:val="vi-VN" w:eastAsia="en-US"/>
              </w:rPr>
              <w:t xml:space="preserve"> chọn chức năng quản lý ca thi</w:t>
            </w:r>
            <w:r w:rsidRPr="00A370A4">
              <w:rPr>
                <w:rFonts w:ascii="Times New Roman" w:eastAsia="Calibri" w:hAnsi="Times New Roman" w:cs="Times New Roman"/>
                <w:bCs/>
                <w:sz w:val="28"/>
                <w:szCs w:val="28"/>
                <w:lang w:eastAsia="en-US"/>
              </w:rPr>
              <w:t>.</w:t>
            </w:r>
          </w:p>
        </w:tc>
      </w:tr>
      <w:tr w:rsidR="00D14698" w:rsidRPr="00A370A4" w14:paraId="6ED02563" w14:textId="77777777">
        <w:tc>
          <w:tcPr>
            <w:tcW w:w="3435" w:type="dxa"/>
            <w:tcBorders>
              <w:left w:val="single" w:sz="4" w:space="0" w:color="000000"/>
              <w:bottom w:val="single" w:sz="4" w:space="0" w:color="000000"/>
            </w:tcBorders>
          </w:tcPr>
          <w:p w14:paraId="596C967C"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Điều kiện trước</w:t>
            </w:r>
          </w:p>
        </w:tc>
        <w:tc>
          <w:tcPr>
            <w:tcW w:w="5625" w:type="dxa"/>
            <w:tcBorders>
              <w:left w:val="single" w:sz="4" w:space="0" w:color="000000"/>
              <w:bottom w:val="single" w:sz="4" w:space="0" w:color="000000"/>
              <w:right w:val="single" w:sz="4" w:space="0" w:color="000000"/>
            </w:tcBorders>
          </w:tcPr>
          <w:p w14:paraId="35D606D0"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eastAsia="en-US"/>
              </w:rPr>
              <w:t>Quản trị viên hoặc giảng viên</w:t>
            </w:r>
            <w:r w:rsidRPr="00A370A4">
              <w:rPr>
                <w:rFonts w:ascii="Times New Roman" w:eastAsia="Calibri" w:hAnsi="Times New Roman" w:cs="Times New Roman"/>
                <w:bCs/>
                <w:sz w:val="28"/>
                <w:szCs w:val="28"/>
                <w:lang w:val="vi-VN" w:eastAsia="en-US"/>
              </w:rPr>
              <w:t xml:space="preserve"> đăng nhập vào hệ thống và phải có vai trò là “Quản trị viên” hoặc “Giảng viên”.</w:t>
            </w:r>
          </w:p>
        </w:tc>
      </w:tr>
      <w:tr w:rsidR="00D14698" w:rsidRPr="00A370A4" w14:paraId="54AE345D" w14:textId="77777777">
        <w:tc>
          <w:tcPr>
            <w:tcW w:w="3435" w:type="dxa"/>
            <w:tcBorders>
              <w:left w:val="single" w:sz="4" w:space="0" w:color="000000"/>
              <w:bottom w:val="single" w:sz="4" w:space="0" w:color="000000"/>
            </w:tcBorders>
            <w:shd w:val="clear" w:color="auto" w:fill="EDEDED" w:themeFill="accent3" w:themeFillTint="33"/>
          </w:tcPr>
          <w:p w14:paraId="42374046"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Điều kiện sau</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5CA99A44"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Hệ thống sẽ tải danh sách các ca thi (phân trang), hiển thị ra màn hình và cho phép thực hiện các thao tác như sau:</w:t>
            </w:r>
          </w:p>
          <w:p w14:paraId="718FFE90"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1. Tìm kiếm ca thi theo lớp tín chỉ.</w:t>
            </w:r>
          </w:p>
          <w:p w14:paraId="3C25CEAD"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lastRenderedPageBreak/>
              <w:t>2. Thêm ca thi.</w:t>
            </w:r>
          </w:p>
          <w:p w14:paraId="1176A023"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3. Xem danh sách thi.</w:t>
            </w:r>
          </w:p>
          <w:p w14:paraId="0EEA17AA"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4. Sửa ca thi.</w:t>
            </w:r>
          </w:p>
          <w:p w14:paraId="459A8A08"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5. Kích hoạt/hủy ca thi.</w:t>
            </w:r>
          </w:p>
        </w:tc>
      </w:tr>
      <w:tr w:rsidR="00D14698" w:rsidRPr="00A370A4" w14:paraId="5D7F94E2" w14:textId="77777777">
        <w:tc>
          <w:tcPr>
            <w:tcW w:w="3435" w:type="dxa"/>
            <w:tcBorders>
              <w:left w:val="single" w:sz="4" w:space="0" w:color="000000"/>
              <w:bottom w:val="single" w:sz="4" w:space="0" w:color="000000"/>
            </w:tcBorders>
          </w:tcPr>
          <w:p w14:paraId="3A1BBD5C"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Luồng sự kiện chính</w:t>
            </w:r>
          </w:p>
        </w:tc>
        <w:tc>
          <w:tcPr>
            <w:tcW w:w="5625" w:type="dxa"/>
            <w:tcBorders>
              <w:left w:val="single" w:sz="4" w:space="0" w:color="000000"/>
              <w:bottom w:val="single" w:sz="4" w:space="0" w:color="000000"/>
              <w:right w:val="single" w:sz="4" w:space="0" w:color="000000"/>
            </w:tcBorders>
          </w:tcPr>
          <w:p w14:paraId="553C49A3"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Luồng sự kiện chính khi tìm kiếm ca thi:</w:t>
            </w:r>
          </w:p>
          <w:p w14:paraId="04E1DC8B"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Chọn một lớp tín chỉ từ Select.</w:t>
            </w:r>
          </w:p>
          <w:p w14:paraId="67D66A4E"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2. Hệ thống sẽ gửi yêu cầu làm mới danh sách ca thi dựa trên tiêu chí lọc của người dùng.</w:t>
            </w:r>
          </w:p>
          <w:p w14:paraId="27B919D0"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3. Nhận về danh sách mới và hiển thị ra danh sách mới.</w:t>
            </w:r>
          </w:p>
          <w:p w14:paraId="0320147C"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4. Nếu danh sách rỗng, hệ thống sẽ báo là không có ca thi nào.</w:t>
            </w:r>
          </w:p>
          <w:p w14:paraId="00BE9D50"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5. Kết thúc Use Case.</w:t>
            </w:r>
          </w:p>
          <w:p w14:paraId="2BA5A563"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Luồng sự kiện chính khi thêm ca thi:</w:t>
            </w:r>
          </w:p>
          <w:p w14:paraId="0CC68E98"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Chọn chức năng thêm ca thi. Không thể thêm ca thi cho môn học của lớp tín chỉ không có đề thi.</w:t>
            </w:r>
          </w:p>
          <w:p w14:paraId="3859166D"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2. Điền thông tin của ca thi và bấm nút thêm ca thi.</w:t>
            </w:r>
          </w:p>
          <w:p w14:paraId="4CBE3471"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3. Hệ thống kiểm tra các thông tin hợp lệ của ca thi.</w:t>
            </w:r>
          </w:p>
          <w:p w14:paraId="37EEB74E"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4. Lưu thông tin ca thi vào cơ sở dữ liệu.</w:t>
            </w:r>
          </w:p>
          <w:p w14:paraId="5BFB0686"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lastRenderedPageBreak/>
              <w:t>5. Thông báo thêm thành công.</w:t>
            </w:r>
          </w:p>
          <w:p w14:paraId="48361EB1"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6. Kết thúc Use Case.</w:t>
            </w:r>
          </w:p>
          <w:p w14:paraId="5F44483C"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Luồng sự kiện chính khi sửa ca thi:</w:t>
            </w:r>
          </w:p>
          <w:p w14:paraId="59942121"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Chọn chức năng sửa ca thi ở phần thao tác. Chỉ có thể được sửa ca thi chưa được thi.</w:t>
            </w:r>
          </w:p>
          <w:p w14:paraId="22C7C815"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2. Hệ thống hiện ra form chỉnh sửa ca thi với các trường được gắn giá trị mặc định là thông tin của ca thi.</w:t>
            </w:r>
          </w:p>
          <w:p w14:paraId="65537FFB"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3. Thay đổi thông tin ca thi và bấm nút Chỉnh sửa.</w:t>
            </w:r>
          </w:p>
          <w:p w14:paraId="4F619C6B"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4. Thay đổi thông tin ca thi trong cơ sở dữ liệu.</w:t>
            </w:r>
          </w:p>
          <w:p w14:paraId="6EBAA5B6"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5. Thông báo sửa ca thi thành công.</w:t>
            </w:r>
          </w:p>
          <w:p w14:paraId="09742617"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6. Kết thúc Use Case.</w:t>
            </w:r>
          </w:p>
          <w:p w14:paraId="47E5F448"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Luồng sự kiện chính khi kích hoạt/hủy ca thi:</w:t>
            </w:r>
          </w:p>
          <w:p w14:paraId="5BD94346"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Chọn chức năng kích hoạt/hủy ca thi ở phần thao tác. Chỉ có thể hủy ca thi khi ca thi đó chưa thi.</w:t>
            </w:r>
          </w:p>
          <w:p w14:paraId="38F6BB75"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2. Hệ thống kiểm tra trạng thái hiện tại của ca thi và gửi yêu cầu thay đổi trạng thái ca thi, khác với trạng thái hiện tại của ca thi.</w:t>
            </w:r>
          </w:p>
          <w:p w14:paraId="6C8247F9"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3. Cập nhật cơ sở dữ liệu.</w:t>
            </w:r>
          </w:p>
          <w:p w14:paraId="5D101ECE"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lastRenderedPageBreak/>
              <w:t>4. Thông báo kích hoạt/huỷ thành công.</w:t>
            </w:r>
          </w:p>
          <w:p w14:paraId="4E7AAEB6"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5. Kết thúc Use Case.</w:t>
            </w:r>
          </w:p>
          <w:p w14:paraId="538D48D8"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Luồng sự kiện chính khi xem danh thi:</w:t>
            </w:r>
          </w:p>
          <w:p w14:paraId="6E30604E"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Chọn chức năng xem danh sách thi ở phần thao tác.</w:t>
            </w:r>
          </w:p>
          <w:p w14:paraId="50EB885F"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2. Hệ thống hiển thi ra danh sách các đăng ký của lớp tín chỉ trong ca thi đó.</w:t>
            </w:r>
          </w:p>
          <w:p w14:paraId="76DB7E0C"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3. Kết thúc Use Case.</w:t>
            </w:r>
          </w:p>
        </w:tc>
      </w:tr>
      <w:tr w:rsidR="00D14698" w:rsidRPr="00A370A4" w14:paraId="1F007714" w14:textId="77777777">
        <w:trPr>
          <w:trHeight w:val="1117"/>
        </w:trPr>
        <w:tc>
          <w:tcPr>
            <w:tcW w:w="3435" w:type="dxa"/>
            <w:tcBorders>
              <w:left w:val="single" w:sz="4" w:space="0" w:color="000000"/>
              <w:bottom w:val="single" w:sz="4" w:space="0" w:color="000000"/>
            </w:tcBorders>
            <w:shd w:val="clear" w:color="auto" w:fill="EDEDED" w:themeFill="accent3" w:themeFillTint="33"/>
          </w:tcPr>
          <w:p w14:paraId="027F8C21"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lastRenderedPageBreak/>
              <w:t>Luồng sự kiện phụ</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722F8249"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Hệ thống sẽ thông báo lỗi trong các trường hợp sau:</w:t>
            </w:r>
          </w:p>
          <w:p w14:paraId="23A6227C"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Khi thêm ca thi:</w:t>
            </w:r>
          </w:p>
          <w:p w14:paraId="3785B21C"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Kiểm tra thông tin rỗng ở các trường NOT NULL.</w:t>
            </w:r>
          </w:p>
          <w:p w14:paraId="1F0EA574"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2. Ngày thi phải là ngày lớn hơn hiện tại.</w:t>
            </w:r>
          </w:p>
          <w:p w14:paraId="0FEE1F59"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3. Thời gian làm bài ít hơn hoặc bằng 120 phút.</w:t>
            </w:r>
          </w:p>
          <w:p w14:paraId="3D354265"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4. Không có danh sách đề thi.</w:t>
            </w:r>
          </w:p>
          <w:p w14:paraId="3F40E4D9"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Khi sửa ca thi:</w:t>
            </w:r>
          </w:p>
          <w:p w14:paraId="37982F9A"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Kiểm tra thông tin rỗng ở các trường NOT NULL.</w:t>
            </w:r>
          </w:p>
          <w:p w14:paraId="6466E775"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2. Ngày thi phải là ngày lớn hơn hiện tại.</w:t>
            </w:r>
          </w:p>
          <w:p w14:paraId="5ACA5C67"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3. Thời gian làm bài ít hơn hoặc bằng 120 phút.</w:t>
            </w:r>
          </w:p>
          <w:p w14:paraId="2047C0A6"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lastRenderedPageBreak/>
              <w:t>4. Không có danh sách đề thi.</w:t>
            </w:r>
          </w:p>
          <w:p w14:paraId="7BB662FD"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5. Không tìm thấy ca thi.</w:t>
            </w:r>
          </w:p>
        </w:tc>
      </w:tr>
    </w:tbl>
    <w:p w14:paraId="6FE4F4C8" w14:textId="77777777" w:rsidR="00D14698" w:rsidRPr="00A370A4" w:rsidRDefault="00000000" w:rsidP="00A370A4">
      <w:pPr>
        <w:pStyle w:val="Heading2"/>
        <w:spacing w:line="360" w:lineRule="auto"/>
        <w:jc w:val="both"/>
        <w:rPr>
          <w:rFonts w:ascii="Times New Roman" w:hAnsi="Times New Roman" w:cs="Times New Roman"/>
          <w:sz w:val="28"/>
          <w:szCs w:val="28"/>
        </w:rPr>
      </w:pPr>
      <w:r w:rsidRPr="00A370A4">
        <w:rPr>
          <w:rFonts w:ascii="Times New Roman" w:hAnsi="Times New Roman" w:cs="Times New Roman"/>
          <w:sz w:val="28"/>
          <w:szCs w:val="28"/>
        </w:rPr>
        <w:br w:type="column"/>
      </w:r>
      <w:bookmarkStart w:id="23" w:name="__RefHeading___Toc7538_3322342299"/>
      <w:bookmarkEnd w:id="23"/>
      <w:r w:rsidRPr="00A370A4">
        <w:rPr>
          <w:rFonts w:ascii="Times New Roman" w:hAnsi="Times New Roman" w:cs="Times New Roman"/>
          <w:sz w:val="28"/>
          <w:szCs w:val="28"/>
        </w:rPr>
        <w:lastRenderedPageBreak/>
        <w:t xml:space="preserve">4.6 Use </w:t>
      </w:r>
      <w:r w:rsidRPr="00A370A4">
        <w:rPr>
          <w:rFonts w:ascii="Times New Roman" w:eastAsia="Arial" w:hAnsi="Times New Roman" w:cs="Times New Roman"/>
          <w:color w:val="434343"/>
          <w:sz w:val="28"/>
          <w:szCs w:val="28"/>
          <w:lang w:val="vi-VN" w:bidi="hi-IN"/>
        </w:rPr>
        <w:t>C</w:t>
      </w:r>
      <w:r w:rsidRPr="00A370A4">
        <w:rPr>
          <w:rFonts w:ascii="Times New Roman" w:hAnsi="Times New Roman" w:cs="Times New Roman"/>
          <w:sz w:val="28"/>
          <w:szCs w:val="28"/>
        </w:rPr>
        <w:t>ase Quản lý lớp tín chỉ</w:t>
      </w:r>
    </w:p>
    <w:p w14:paraId="3D8F978A" w14:textId="77777777" w:rsidR="00D14698" w:rsidRPr="00A370A4" w:rsidRDefault="00000000" w:rsidP="00A370A4">
      <w:pPr>
        <w:pStyle w:val="Caption"/>
        <w:spacing w:line="360" w:lineRule="auto"/>
        <w:jc w:val="center"/>
        <w:rPr>
          <w:rFonts w:ascii="Times New Roman" w:hAnsi="Times New Roman" w:cs="Times New Roman"/>
          <w:i w:val="0"/>
          <w:iCs w:val="0"/>
          <w:sz w:val="28"/>
          <w:szCs w:val="28"/>
        </w:rPr>
      </w:pPr>
      <w:bookmarkStart w:id="24" w:name="__RefHeading___Toc16114_3404904817"/>
      <w:bookmarkEnd w:id="24"/>
      <w:r w:rsidRPr="00A370A4">
        <w:rPr>
          <w:rFonts w:ascii="Times New Roman" w:hAnsi="Times New Roman" w:cs="Times New Roman"/>
          <w:noProof/>
          <w:sz w:val="28"/>
          <w:szCs w:val="28"/>
        </w:rPr>
        <w:drawing>
          <wp:anchor distT="0" distB="0" distL="0" distR="0" simplePos="0" relativeHeight="251651072" behindDoc="0" locked="0" layoutInCell="0" allowOverlap="1" wp14:anchorId="7C52BEA3" wp14:editId="0D685CB8">
            <wp:simplePos x="0" y="0"/>
            <wp:positionH relativeFrom="column">
              <wp:align>center</wp:align>
            </wp:positionH>
            <wp:positionV relativeFrom="paragraph">
              <wp:posOffset>635</wp:posOffset>
            </wp:positionV>
            <wp:extent cx="5715000" cy="3990340"/>
            <wp:effectExtent l="0" t="0" r="0" b="10160"/>
            <wp:wrapSquare wrapText="largest"/>
            <wp:docPr id="32"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3"/>
                    <pic:cNvPicPr>
                      <a:picLocks noChangeAspect="1" noChangeArrowheads="1"/>
                    </pic:cNvPicPr>
                  </pic:nvPicPr>
                  <pic:blipFill>
                    <a:blip r:embed="rId18"/>
                    <a:stretch>
                      <a:fillRect/>
                    </a:stretch>
                  </pic:blipFill>
                  <pic:spPr>
                    <a:xfrm>
                      <a:off x="0" y="0"/>
                      <a:ext cx="5715000" cy="3990340"/>
                    </a:xfrm>
                    <a:prstGeom prst="rect">
                      <a:avLst/>
                    </a:prstGeom>
                  </pic:spPr>
                </pic:pic>
              </a:graphicData>
            </a:graphic>
          </wp:anchor>
        </w:drawing>
      </w:r>
      <w:r w:rsidRPr="00A370A4">
        <w:rPr>
          <w:rFonts w:ascii="Times New Roman" w:eastAsia="Times New Roman" w:hAnsi="Times New Roman" w:cs="Times New Roman"/>
          <w:i w:val="0"/>
          <w:iCs w:val="0"/>
          <w:color w:val="000000"/>
          <w:sz w:val="28"/>
          <w:szCs w:val="28"/>
        </w:rPr>
        <w:t xml:space="preserve">Hình </w:t>
      </w:r>
      <w:r w:rsidRPr="00A370A4">
        <w:rPr>
          <w:rFonts w:ascii="Times New Roman" w:eastAsia="Times New Roman" w:hAnsi="Times New Roman" w:cs="Times New Roman"/>
          <w:i w:val="0"/>
          <w:iCs w:val="0"/>
          <w:color w:val="000000"/>
          <w:sz w:val="28"/>
          <w:szCs w:val="28"/>
          <w:lang w:val="vi-VN" w:bidi="hi-IN"/>
        </w:rPr>
        <w:t>4</w:t>
      </w:r>
      <w:r w:rsidRPr="00A370A4">
        <w:rPr>
          <w:rFonts w:ascii="Times New Roman" w:eastAsia="Times New Roman" w:hAnsi="Times New Roman" w:cs="Times New Roman"/>
          <w:i w:val="0"/>
          <w:iCs w:val="0"/>
          <w:color w:val="000000"/>
          <w:sz w:val="28"/>
          <w:szCs w:val="28"/>
        </w:rPr>
        <w:t>.</w:t>
      </w:r>
      <w:r w:rsidRPr="00A370A4">
        <w:rPr>
          <w:rFonts w:ascii="Times New Roman" w:eastAsia="Times New Roman" w:hAnsi="Times New Roman" w:cs="Times New Roman"/>
          <w:i w:val="0"/>
          <w:iCs w:val="0"/>
          <w:color w:val="000000"/>
          <w:sz w:val="28"/>
          <w:szCs w:val="28"/>
          <w:lang w:bidi="hi-IN"/>
        </w:rPr>
        <w:t>6.1</w:t>
      </w:r>
      <w:r w:rsidRPr="00A370A4">
        <w:rPr>
          <w:rFonts w:ascii="Times New Roman" w:eastAsia="Times New Roman" w:hAnsi="Times New Roman" w:cs="Times New Roman"/>
          <w:i w:val="0"/>
          <w:iCs w:val="0"/>
          <w:color w:val="000000"/>
          <w:sz w:val="28"/>
          <w:szCs w:val="28"/>
        </w:rPr>
        <w:t xml:space="preserve"> Use </w:t>
      </w:r>
      <w:r w:rsidRPr="00A370A4">
        <w:rPr>
          <w:rFonts w:ascii="Times New Roman" w:eastAsia="Times New Roman" w:hAnsi="Times New Roman" w:cs="Times New Roman"/>
          <w:i w:val="0"/>
          <w:iCs w:val="0"/>
          <w:color w:val="000000"/>
          <w:sz w:val="28"/>
          <w:szCs w:val="28"/>
          <w:lang w:val="vi-VN" w:bidi="hi-IN"/>
        </w:rPr>
        <w:t>Case</w:t>
      </w:r>
      <w:r w:rsidRPr="00A370A4">
        <w:rPr>
          <w:rFonts w:ascii="Times New Roman" w:eastAsia="Times New Roman" w:hAnsi="Times New Roman" w:cs="Times New Roman"/>
          <w:i w:val="0"/>
          <w:iCs w:val="0"/>
          <w:color w:val="000000"/>
          <w:sz w:val="28"/>
          <w:szCs w:val="28"/>
        </w:rPr>
        <w:t xml:space="preserve"> </w:t>
      </w:r>
      <w:r w:rsidRPr="00A370A4">
        <w:rPr>
          <w:rFonts w:ascii="Times New Roman" w:eastAsia="Times New Roman" w:hAnsi="Times New Roman" w:cs="Times New Roman"/>
          <w:i w:val="0"/>
          <w:iCs w:val="0"/>
          <w:color w:val="000000"/>
          <w:sz w:val="28"/>
          <w:szCs w:val="28"/>
          <w:lang w:val="vi-VN" w:bidi="hi-IN"/>
        </w:rPr>
        <w:t>Quản lý lớp tín chỉ của quản trị viên</w:t>
      </w:r>
    </w:p>
    <w:p w14:paraId="48B55EC7" w14:textId="77777777" w:rsidR="00D14698" w:rsidRPr="00A370A4" w:rsidRDefault="00D14698" w:rsidP="00A370A4">
      <w:pPr>
        <w:pStyle w:val="Caption"/>
        <w:spacing w:line="360" w:lineRule="auto"/>
        <w:jc w:val="both"/>
        <w:rPr>
          <w:rFonts w:ascii="Times New Roman" w:eastAsia="Times New Roman" w:hAnsi="Times New Roman" w:cs="Times New Roman"/>
          <w:color w:val="000000"/>
          <w:sz w:val="28"/>
          <w:szCs w:val="28"/>
          <w:lang w:val="vi-VN" w:bidi="hi-IN"/>
        </w:rPr>
      </w:pPr>
    </w:p>
    <w:p w14:paraId="7101C35E" w14:textId="77777777" w:rsidR="00D14698" w:rsidRPr="00A370A4" w:rsidRDefault="00000000" w:rsidP="00A370A4">
      <w:pPr>
        <w:pStyle w:val="Caption"/>
        <w:suppressLineNumbers/>
        <w:suppressAutoHyphens/>
        <w:spacing w:before="120" w:after="120" w:line="360" w:lineRule="auto"/>
        <w:jc w:val="center"/>
        <w:rPr>
          <w:rFonts w:ascii="Times New Roman" w:hAnsi="Times New Roman" w:cs="Times New Roman"/>
          <w:i w:val="0"/>
          <w:iCs w:val="0"/>
          <w:sz w:val="28"/>
          <w:szCs w:val="28"/>
        </w:rPr>
      </w:pPr>
      <w:bookmarkStart w:id="25" w:name="__RefHeading___Toc16112_3404904817"/>
      <w:bookmarkEnd w:id="25"/>
      <w:r w:rsidRPr="00A370A4">
        <w:rPr>
          <w:rFonts w:ascii="Times New Roman" w:hAnsi="Times New Roman" w:cs="Times New Roman"/>
          <w:noProof/>
          <w:sz w:val="28"/>
          <w:szCs w:val="28"/>
        </w:rPr>
        <w:drawing>
          <wp:anchor distT="0" distB="0" distL="0" distR="0" simplePos="0" relativeHeight="251654144" behindDoc="0" locked="0" layoutInCell="0" allowOverlap="1" wp14:anchorId="77B9A8BA" wp14:editId="288AD604">
            <wp:simplePos x="0" y="0"/>
            <wp:positionH relativeFrom="column">
              <wp:align>center</wp:align>
            </wp:positionH>
            <wp:positionV relativeFrom="paragraph">
              <wp:posOffset>635</wp:posOffset>
            </wp:positionV>
            <wp:extent cx="5715000" cy="2588260"/>
            <wp:effectExtent l="0" t="0" r="0" b="2540"/>
            <wp:wrapSquare wrapText="largest"/>
            <wp:docPr id="33" name="Image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61"/>
                    <pic:cNvPicPr>
                      <a:picLocks noChangeAspect="1" noChangeArrowheads="1"/>
                    </pic:cNvPicPr>
                  </pic:nvPicPr>
                  <pic:blipFill>
                    <a:blip r:embed="rId19"/>
                    <a:stretch>
                      <a:fillRect/>
                    </a:stretch>
                  </pic:blipFill>
                  <pic:spPr>
                    <a:xfrm>
                      <a:off x="0" y="0"/>
                      <a:ext cx="5715000" cy="2588260"/>
                    </a:xfrm>
                    <a:prstGeom prst="rect">
                      <a:avLst/>
                    </a:prstGeom>
                  </pic:spPr>
                </pic:pic>
              </a:graphicData>
            </a:graphic>
          </wp:anchor>
        </w:drawing>
      </w:r>
      <w:r w:rsidRPr="00A370A4">
        <w:rPr>
          <w:rFonts w:ascii="Times New Roman" w:eastAsia="Times New Roman" w:hAnsi="Times New Roman" w:cs="Times New Roman"/>
          <w:i w:val="0"/>
          <w:iCs w:val="0"/>
          <w:color w:val="000000"/>
          <w:sz w:val="28"/>
          <w:szCs w:val="28"/>
          <w:lang w:val="vi-VN" w:bidi="hi-IN"/>
        </w:rPr>
        <w:t>Hình 4.</w:t>
      </w:r>
      <w:r w:rsidRPr="00A370A4">
        <w:rPr>
          <w:rFonts w:ascii="Times New Roman" w:eastAsia="Times New Roman" w:hAnsi="Times New Roman" w:cs="Times New Roman"/>
          <w:i w:val="0"/>
          <w:iCs w:val="0"/>
          <w:color w:val="000000"/>
          <w:sz w:val="28"/>
          <w:szCs w:val="28"/>
          <w:lang w:bidi="hi-IN"/>
        </w:rPr>
        <w:t>6.2</w:t>
      </w:r>
      <w:r w:rsidRPr="00A370A4">
        <w:rPr>
          <w:rFonts w:ascii="Times New Roman" w:eastAsia="Times New Roman" w:hAnsi="Times New Roman" w:cs="Times New Roman"/>
          <w:i w:val="0"/>
          <w:iCs w:val="0"/>
          <w:color w:val="000000"/>
          <w:sz w:val="28"/>
          <w:szCs w:val="28"/>
          <w:lang w:val="vi-VN" w:bidi="hi-IN"/>
        </w:rPr>
        <w:t xml:space="preserve"> Use Case Quản lý lớp tín chỉ của giảng viên</w:t>
      </w:r>
    </w:p>
    <w:p w14:paraId="6BB0ED80" w14:textId="77777777" w:rsidR="00D14698" w:rsidRPr="00A370A4" w:rsidRDefault="00D14698" w:rsidP="00A370A4">
      <w:pPr>
        <w:pStyle w:val="LO-normal"/>
        <w:spacing w:line="360" w:lineRule="auto"/>
        <w:ind w:left="1080"/>
        <w:jc w:val="both"/>
        <w:rPr>
          <w:rFonts w:ascii="Times New Roman" w:hAnsi="Times New Roman" w:cs="Times New Roman"/>
          <w:sz w:val="28"/>
          <w:szCs w:val="28"/>
        </w:rPr>
      </w:pPr>
    </w:p>
    <w:p w14:paraId="7D94272E" w14:textId="77777777" w:rsidR="00D14698" w:rsidRPr="00A370A4" w:rsidRDefault="00D14698" w:rsidP="00A370A4">
      <w:pPr>
        <w:pStyle w:val="LO-normal"/>
        <w:spacing w:line="360" w:lineRule="auto"/>
        <w:ind w:left="1080"/>
        <w:jc w:val="both"/>
        <w:rPr>
          <w:rFonts w:ascii="Times New Roman" w:hAnsi="Times New Roman" w:cs="Times New Roman"/>
          <w:sz w:val="28"/>
          <w:szCs w:val="28"/>
        </w:rPr>
      </w:pPr>
    </w:p>
    <w:tbl>
      <w:tblPr>
        <w:tblW w:w="9061" w:type="dxa"/>
        <w:tblInd w:w="108" w:type="dxa"/>
        <w:tblLayout w:type="fixed"/>
        <w:tblCellMar>
          <w:top w:w="55" w:type="dxa"/>
          <w:bottom w:w="55" w:type="dxa"/>
        </w:tblCellMar>
        <w:tblLook w:val="04A0" w:firstRow="1" w:lastRow="0" w:firstColumn="1" w:lastColumn="0" w:noHBand="0" w:noVBand="1"/>
      </w:tblPr>
      <w:tblGrid>
        <w:gridCol w:w="3435"/>
        <w:gridCol w:w="5626"/>
      </w:tblGrid>
      <w:tr w:rsidR="00D14698" w:rsidRPr="00A370A4" w14:paraId="025C93E1" w14:textId="77777777">
        <w:tc>
          <w:tcPr>
            <w:tcW w:w="3435" w:type="dxa"/>
            <w:tcBorders>
              <w:top w:val="single" w:sz="4" w:space="0" w:color="000000"/>
              <w:left w:val="single" w:sz="4" w:space="0" w:color="000000"/>
              <w:bottom w:val="single" w:sz="4" w:space="0" w:color="000000"/>
            </w:tcBorders>
            <w:shd w:val="clear" w:color="auto" w:fill="FFFFFF"/>
          </w:tcPr>
          <w:p w14:paraId="37B00E44" w14:textId="77777777" w:rsidR="00D14698" w:rsidRPr="00A370A4" w:rsidRDefault="00000000" w:rsidP="00A370A4">
            <w:pPr>
              <w:widowControl w:val="0"/>
              <w:spacing w:after="200" w:line="360" w:lineRule="auto"/>
              <w:jc w:val="both"/>
              <w:rPr>
                <w:rFonts w:ascii="Times New Roman" w:hAnsi="Times New Roman" w:cs="Times New Roman"/>
                <w:sz w:val="28"/>
                <w:szCs w:val="28"/>
              </w:rPr>
            </w:pPr>
            <w:r w:rsidRPr="00A370A4">
              <w:rPr>
                <w:rFonts w:ascii="Times New Roman" w:hAnsi="Times New Roman" w:cs="Times New Roman"/>
                <w:sz w:val="28"/>
                <w:szCs w:val="28"/>
              </w:rPr>
              <w:br w:type="column"/>
            </w:r>
            <w:r w:rsidRPr="00A370A4">
              <w:rPr>
                <w:rFonts w:ascii="Times New Roman" w:eastAsia="Calibri" w:hAnsi="Times New Roman" w:cs="Times New Roman"/>
                <w:b/>
                <w:bCs/>
                <w:sz w:val="28"/>
                <w:szCs w:val="28"/>
                <w:lang w:val="vi-VN" w:eastAsia="en-US"/>
              </w:rPr>
              <w:t>Use Case</w:t>
            </w:r>
          </w:p>
        </w:tc>
        <w:tc>
          <w:tcPr>
            <w:tcW w:w="5625" w:type="dxa"/>
            <w:tcBorders>
              <w:top w:val="single" w:sz="4" w:space="0" w:color="000000"/>
              <w:left w:val="single" w:sz="4" w:space="0" w:color="000000"/>
              <w:bottom w:val="single" w:sz="4" w:space="0" w:color="000000"/>
              <w:right w:val="single" w:sz="4" w:space="0" w:color="000000"/>
            </w:tcBorders>
            <w:shd w:val="clear" w:color="auto" w:fill="FFFFFF"/>
          </w:tcPr>
          <w:p w14:paraId="78201899"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Nội dung</w:t>
            </w:r>
          </w:p>
        </w:tc>
      </w:tr>
      <w:tr w:rsidR="00D14698" w:rsidRPr="00A370A4" w14:paraId="3FEDB711" w14:textId="77777777">
        <w:tc>
          <w:tcPr>
            <w:tcW w:w="3435" w:type="dxa"/>
            <w:tcBorders>
              <w:left w:val="single" w:sz="4" w:space="0" w:color="000000"/>
              <w:bottom w:val="single" w:sz="4" w:space="0" w:color="000000"/>
            </w:tcBorders>
            <w:shd w:val="clear" w:color="auto" w:fill="EDEDED" w:themeFill="accent3" w:themeFillTint="33"/>
          </w:tcPr>
          <w:p w14:paraId="34A1E09A"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Mô tả</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413240D3"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 xml:space="preserve">Cho phép </w:t>
            </w:r>
            <w:r w:rsidRPr="00A370A4">
              <w:rPr>
                <w:rFonts w:ascii="Times New Roman" w:eastAsia="Calibri" w:hAnsi="Times New Roman" w:cs="Times New Roman"/>
                <w:bCs/>
                <w:sz w:val="28"/>
                <w:szCs w:val="28"/>
                <w:lang w:eastAsia="en-US"/>
              </w:rPr>
              <w:t xml:space="preserve">quản trị viên hoặc giảng </w:t>
            </w:r>
            <w:r w:rsidRPr="00A370A4">
              <w:rPr>
                <w:rFonts w:ascii="Times New Roman" w:eastAsia="Calibri" w:hAnsi="Times New Roman" w:cs="Times New Roman"/>
                <w:bCs/>
                <w:sz w:val="28"/>
                <w:szCs w:val="28"/>
                <w:lang w:val="vi-VN" w:eastAsia="en-US"/>
              </w:rPr>
              <w:t>viên thực hiện các chức năng liên quan đến lớp tín chỉ.</w:t>
            </w:r>
          </w:p>
        </w:tc>
      </w:tr>
      <w:tr w:rsidR="00D14698" w:rsidRPr="00A370A4" w14:paraId="07245236" w14:textId="77777777">
        <w:tc>
          <w:tcPr>
            <w:tcW w:w="3435" w:type="dxa"/>
            <w:tcBorders>
              <w:left w:val="single" w:sz="4" w:space="0" w:color="000000"/>
              <w:bottom w:val="single" w:sz="4" w:space="0" w:color="000000"/>
            </w:tcBorders>
          </w:tcPr>
          <w:p w14:paraId="1D94EDE8"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Actor</w:t>
            </w:r>
          </w:p>
        </w:tc>
        <w:tc>
          <w:tcPr>
            <w:tcW w:w="5625" w:type="dxa"/>
            <w:tcBorders>
              <w:left w:val="single" w:sz="4" w:space="0" w:color="000000"/>
              <w:bottom w:val="single" w:sz="4" w:space="0" w:color="000000"/>
              <w:right w:val="single" w:sz="4" w:space="0" w:color="000000"/>
            </w:tcBorders>
          </w:tcPr>
          <w:p w14:paraId="757791E1"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eastAsia="en-US"/>
              </w:rPr>
              <w:t>Quản trị viên, giảng viên.</w:t>
            </w:r>
          </w:p>
        </w:tc>
      </w:tr>
      <w:tr w:rsidR="00D14698" w:rsidRPr="00A370A4" w14:paraId="1D229382" w14:textId="77777777">
        <w:tc>
          <w:tcPr>
            <w:tcW w:w="3435" w:type="dxa"/>
            <w:tcBorders>
              <w:left w:val="single" w:sz="4" w:space="0" w:color="000000"/>
              <w:bottom w:val="single" w:sz="4" w:space="0" w:color="000000"/>
            </w:tcBorders>
            <w:shd w:val="clear" w:color="auto" w:fill="EDEDED" w:themeFill="accent3" w:themeFillTint="33"/>
          </w:tcPr>
          <w:p w14:paraId="1772A3A2"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Điều kiện kích hoạt</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23FC324E"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eastAsia="en-US"/>
              </w:rPr>
              <w:t>Quản trị viên hoặc giảng viên</w:t>
            </w:r>
            <w:r w:rsidRPr="00A370A4">
              <w:rPr>
                <w:rFonts w:ascii="Times New Roman" w:eastAsia="Calibri" w:hAnsi="Times New Roman" w:cs="Times New Roman"/>
                <w:bCs/>
                <w:sz w:val="28"/>
                <w:szCs w:val="28"/>
                <w:lang w:val="vi-VN" w:eastAsia="en-US"/>
              </w:rPr>
              <w:t xml:space="preserve"> chọn chức năng quản lý lớp tín chỉ</w:t>
            </w:r>
            <w:r w:rsidRPr="00A370A4">
              <w:rPr>
                <w:rFonts w:ascii="Times New Roman" w:eastAsia="Calibri" w:hAnsi="Times New Roman" w:cs="Times New Roman"/>
                <w:bCs/>
                <w:sz w:val="28"/>
                <w:szCs w:val="28"/>
                <w:lang w:eastAsia="en-US"/>
              </w:rPr>
              <w:t>.</w:t>
            </w:r>
          </w:p>
        </w:tc>
      </w:tr>
      <w:tr w:rsidR="00D14698" w:rsidRPr="00A370A4" w14:paraId="03BC5014" w14:textId="77777777">
        <w:tc>
          <w:tcPr>
            <w:tcW w:w="3435" w:type="dxa"/>
            <w:tcBorders>
              <w:left w:val="single" w:sz="4" w:space="0" w:color="000000"/>
              <w:bottom w:val="single" w:sz="4" w:space="0" w:color="000000"/>
            </w:tcBorders>
          </w:tcPr>
          <w:p w14:paraId="5281AC68"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Điều kiện trước</w:t>
            </w:r>
          </w:p>
        </w:tc>
        <w:tc>
          <w:tcPr>
            <w:tcW w:w="5625" w:type="dxa"/>
            <w:tcBorders>
              <w:left w:val="single" w:sz="4" w:space="0" w:color="000000"/>
              <w:bottom w:val="single" w:sz="4" w:space="0" w:color="000000"/>
              <w:right w:val="single" w:sz="4" w:space="0" w:color="000000"/>
            </w:tcBorders>
          </w:tcPr>
          <w:p w14:paraId="53BFE4E0"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eastAsia="en-US"/>
              </w:rPr>
              <w:t>Quản trị viên hoặc giảng viên</w:t>
            </w:r>
            <w:r w:rsidRPr="00A370A4">
              <w:rPr>
                <w:rFonts w:ascii="Times New Roman" w:eastAsia="Calibri" w:hAnsi="Times New Roman" w:cs="Times New Roman"/>
                <w:bCs/>
                <w:sz w:val="28"/>
                <w:szCs w:val="28"/>
                <w:lang w:val="vi-VN" w:eastAsia="en-US"/>
              </w:rPr>
              <w:t xml:space="preserve"> đăng nhập vào hệ thống và phải có vai trò là “Quản trị viên” hoặc “Giảng viên”.</w:t>
            </w:r>
          </w:p>
        </w:tc>
      </w:tr>
      <w:tr w:rsidR="00D14698" w:rsidRPr="00A370A4" w14:paraId="55AD91C9" w14:textId="77777777">
        <w:tc>
          <w:tcPr>
            <w:tcW w:w="3435" w:type="dxa"/>
            <w:tcBorders>
              <w:left w:val="single" w:sz="4" w:space="0" w:color="000000"/>
              <w:bottom w:val="single" w:sz="4" w:space="0" w:color="000000"/>
            </w:tcBorders>
            <w:shd w:val="clear" w:color="auto" w:fill="EDEDED" w:themeFill="accent3" w:themeFillTint="33"/>
          </w:tcPr>
          <w:p w14:paraId="6A58B58D"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Điều kiện sau</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6839DB74"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Hệ thống sẽ tải danh sách các lớp tín chỉ (phân trang), hiển thị ra màn hình và cho phép thực hiện các thao tác như sau:</w:t>
            </w:r>
          </w:p>
          <w:p w14:paraId="0EA4ED4D"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 Đối với quản trị viên:</w:t>
            </w:r>
          </w:p>
          <w:p w14:paraId="6830559F"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1. Xem, tìm kiếm lớp tín chỉ theo môn học, giảng viên.</w:t>
            </w:r>
          </w:p>
          <w:p w14:paraId="2151ACE0"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2. Thêm lớp tín chỉ.</w:t>
            </w:r>
          </w:p>
          <w:p w14:paraId="5561C75E"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3. Xem danh sách đăng ký.</w:t>
            </w:r>
          </w:p>
          <w:p w14:paraId="232A519E"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4. Xem danh sách ca thi.</w:t>
            </w:r>
          </w:p>
          <w:p w14:paraId="2989E687"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5. Sửa lớp tín chỉ.</w:t>
            </w:r>
          </w:p>
          <w:p w14:paraId="2A5D9180"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6. Kích hoạt/hủy lớp tín chỉ.</w:t>
            </w:r>
          </w:p>
          <w:p w14:paraId="62A3A7C6"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lastRenderedPageBreak/>
              <w:t>7. Tạo ca thi cho lớp tín chỉ.</w:t>
            </w:r>
          </w:p>
          <w:p w14:paraId="3B6853B0"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 Đối với giảng viên:</w:t>
            </w:r>
          </w:p>
          <w:p w14:paraId="2C5F4AF9"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1. Xem, tìm kiếm lớp tín chỉ theo môn học, giảng viên.</w:t>
            </w:r>
          </w:p>
          <w:p w14:paraId="5ECC0999"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2. Xem danh sách đăng ký.</w:t>
            </w:r>
          </w:p>
          <w:p w14:paraId="549915F0"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3. Xem danh sách ca thi.</w:t>
            </w:r>
          </w:p>
          <w:p w14:paraId="0FEB6C7C"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4. Tạo ca thi cho lớp tín chỉ.</w:t>
            </w:r>
          </w:p>
        </w:tc>
      </w:tr>
      <w:tr w:rsidR="00D14698" w:rsidRPr="00A370A4" w14:paraId="2C11D862" w14:textId="77777777">
        <w:tc>
          <w:tcPr>
            <w:tcW w:w="3435" w:type="dxa"/>
            <w:tcBorders>
              <w:left w:val="single" w:sz="4" w:space="0" w:color="000000"/>
              <w:bottom w:val="single" w:sz="4" w:space="0" w:color="000000"/>
            </w:tcBorders>
          </w:tcPr>
          <w:p w14:paraId="7EBEA375"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Luồng sự kiện chính</w:t>
            </w:r>
          </w:p>
        </w:tc>
        <w:tc>
          <w:tcPr>
            <w:tcW w:w="5625" w:type="dxa"/>
            <w:tcBorders>
              <w:left w:val="single" w:sz="4" w:space="0" w:color="000000"/>
              <w:bottom w:val="single" w:sz="4" w:space="0" w:color="000000"/>
              <w:right w:val="single" w:sz="4" w:space="0" w:color="000000"/>
            </w:tcBorders>
          </w:tcPr>
          <w:p w14:paraId="7291BEBB"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Luồng sự kiện chính khi tìm kiếm lớp tín chỉ:</w:t>
            </w:r>
          </w:p>
          <w:p w14:paraId="5C4EF641"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Chọn một môn học hoặc giảng viên từ Select.</w:t>
            </w:r>
          </w:p>
          <w:p w14:paraId="5C4A1239"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2. Hệ thống sẽ gửi yêu cầu làm mới danh sách lớp tín chỉ dựa trên tiêu chí lọc của người dùng.</w:t>
            </w:r>
          </w:p>
          <w:p w14:paraId="20AA0327"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3. Nhận về danh sách mới và hiển thị ra danh sách mới.</w:t>
            </w:r>
          </w:p>
          <w:p w14:paraId="3547BEF8"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4. Nếu danh sách rỗng, hệ thống sẽ báo là không có lớp tín chỉ nào.</w:t>
            </w:r>
          </w:p>
          <w:p w14:paraId="1C75F4BB"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5. Kết thúc Use Case.</w:t>
            </w:r>
          </w:p>
          <w:p w14:paraId="743A6C18"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Luồng sự kiện chính khi thêm lớp tín chỉ:</w:t>
            </w:r>
          </w:p>
          <w:p w14:paraId="0051BD79"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Chọn chức năng thêm lớp tín chỉ.</w:t>
            </w:r>
          </w:p>
          <w:p w14:paraId="5ADE7C09"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2. Điền thông tin lớp tín chỉ và bấm thêm.</w:t>
            </w:r>
          </w:p>
          <w:p w14:paraId="24493E23"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3. Hệ thống kiểm tra các ràng buộc dữ liệu.</w:t>
            </w:r>
          </w:p>
          <w:p w14:paraId="28E196EA"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lastRenderedPageBreak/>
              <w:t>4. Lưu thông tin lớp tín chỉ vào cơ sở dữ liệu.</w:t>
            </w:r>
          </w:p>
          <w:p w14:paraId="71674C72"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5. Thông báo thêm thành công.</w:t>
            </w:r>
          </w:p>
          <w:p w14:paraId="22ECAF85"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6. Kết thúc Use Case.</w:t>
            </w:r>
          </w:p>
          <w:p w14:paraId="6D164FC4"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Luồng sự kiện chính khi sửa lớp tín chỉ:</w:t>
            </w:r>
          </w:p>
          <w:p w14:paraId="0BFEF2DD"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Chọn chức năng sửa lớp tín chỉ ở phần thao tác.</w:t>
            </w:r>
          </w:p>
          <w:p w14:paraId="4EB7C80C"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2. Hệ thống hiện ra form sửa lớp tín chỉ và gắn giá trị mặc định của form là các thông tin của lớp tín chỉ được chỉnh sửa.</w:t>
            </w:r>
          </w:p>
          <w:p w14:paraId="7B82644D"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3. Quản trị viên thay đổi thông tin và bấm nút chỉnh sửa.</w:t>
            </w:r>
          </w:p>
          <w:p w14:paraId="544EC60C"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4. Hệ thống kiểm tra các ràng buộc dữ liệu.</w:t>
            </w:r>
          </w:p>
          <w:p w14:paraId="6D109FBC"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5. Lưu thông tin lớp tín chỉ vào cơ sở dữ liệu.</w:t>
            </w:r>
          </w:p>
          <w:p w14:paraId="31CCE649"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6. Thông báo sửa thành công.</w:t>
            </w:r>
          </w:p>
          <w:p w14:paraId="1CAB4315"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7. Kết thúc Use Case.</w:t>
            </w:r>
          </w:p>
          <w:p w14:paraId="713937D2"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Luồng sự kiện chính khi kích hoạt/hủy lớp tín chỉ:</w:t>
            </w:r>
          </w:p>
          <w:p w14:paraId="3B1F6029"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Chọn chức năng kích hoạt/hủy lớp tín chỉ ở phần thao tác.</w:t>
            </w:r>
          </w:p>
          <w:p w14:paraId="3DB8DBE3"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2. Hệ thống kiểm tra trạng thái hiện tại của lớp tín chỉ và gửi yêu cầu thay đổi trạng thái lớp tín chỉ, khác với trạng thái hiện tại của lớp tín chỉ.</w:t>
            </w:r>
          </w:p>
          <w:p w14:paraId="77D868E1"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lastRenderedPageBreak/>
              <w:t>3. Cập nhật cơ sở dữ liệu.</w:t>
            </w:r>
          </w:p>
          <w:p w14:paraId="443C82A3"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4. Thông báo kích hoạt/huỷ thành công.</w:t>
            </w:r>
          </w:p>
          <w:p w14:paraId="606C8DA4"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5. Kết thúc Use Case.</w:t>
            </w:r>
          </w:p>
          <w:p w14:paraId="3F82B208"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Luồng sự kiện chính khi xem danh sách đăng ký:</w:t>
            </w:r>
          </w:p>
          <w:p w14:paraId="13F4B480"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Chọn chức năng xem danh sách đăng ký ở phần thao tác.</w:t>
            </w:r>
          </w:p>
          <w:p w14:paraId="2DBD52F1"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2. Hệ thống hiển thị ra danh sách các đăng ký của lớp tín chỉ đó.</w:t>
            </w:r>
          </w:p>
          <w:p w14:paraId="5323A31E"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3. Kết thúc Use Case.</w:t>
            </w:r>
          </w:p>
          <w:p w14:paraId="19359F40"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Luồng sự kiện chính khi xem danh sách ca thi:</w:t>
            </w:r>
          </w:p>
          <w:p w14:paraId="392B1C90"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Chọn chức năng xem danh sách ca thi ở phần thao tác.</w:t>
            </w:r>
          </w:p>
          <w:p w14:paraId="45F390A3"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2. Hệ thống hiển thị ra danh sách các ca thi của lớp tín chỉ đó.</w:t>
            </w:r>
          </w:p>
          <w:p w14:paraId="2C008C44"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3. Kết thúc Use Case.</w:t>
            </w:r>
          </w:p>
        </w:tc>
      </w:tr>
      <w:tr w:rsidR="00D14698" w:rsidRPr="00A370A4" w14:paraId="01F57349" w14:textId="77777777">
        <w:trPr>
          <w:trHeight w:val="1117"/>
        </w:trPr>
        <w:tc>
          <w:tcPr>
            <w:tcW w:w="3435" w:type="dxa"/>
            <w:tcBorders>
              <w:left w:val="single" w:sz="4" w:space="0" w:color="000000"/>
              <w:bottom w:val="single" w:sz="4" w:space="0" w:color="000000"/>
            </w:tcBorders>
            <w:shd w:val="clear" w:color="auto" w:fill="EDEDED" w:themeFill="accent3" w:themeFillTint="33"/>
          </w:tcPr>
          <w:p w14:paraId="43A6EC9C"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lastRenderedPageBreak/>
              <w:t>Luồng sự kiện phụ</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75D001AC"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Hệ thống sẽ thông báo lỗi trong các trường hợp sau:</w:t>
            </w:r>
          </w:p>
          <w:p w14:paraId="47DD1DFE"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Khi thêm lớp tín chỉ:</w:t>
            </w:r>
          </w:p>
          <w:p w14:paraId="08D47284"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Kiểm tra thông tin rỗng ở các trường NOT NULL.</w:t>
            </w:r>
          </w:p>
          <w:p w14:paraId="5939F23E"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lastRenderedPageBreak/>
              <w:t>2. Niên khóa bé hơn hiện tại.</w:t>
            </w:r>
          </w:p>
          <w:p w14:paraId="1F0F0885"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3. Giảng viên không có vai trò là giảng viên.</w:t>
            </w:r>
          </w:p>
          <w:p w14:paraId="1EC6A18C"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Khi sửa lớp tín chỉ:</w:t>
            </w:r>
          </w:p>
          <w:p w14:paraId="4530396C"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Kiểm tra thông tin rỗng ở các trường NOT NULL.</w:t>
            </w:r>
          </w:p>
          <w:p w14:paraId="6617BB99"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2. Niên khóa bé hơn hiện tại.</w:t>
            </w:r>
          </w:p>
          <w:p w14:paraId="3784D4D8"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3. Giảng viên không có vai trò là giảng viên.</w:t>
            </w:r>
          </w:p>
          <w:p w14:paraId="7DE62A65"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4. Không tìm thấy lớp tín chỉ.</w:t>
            </w:r>
          </w:p>
        </w:tc>
      </w:tr>
    </w:tbl>
    <w:p w14:paraId="40545E1C" w14:textId="77777777" w:rsidR="00D14698" w:rsidRPr="00A370A4" w:rsidRDefault="00000000" w:rsidP="00A370A4">
      <w:pPr>
        <w:pStyle w:val="Heading2"/>
        <w:spacing w:line="360" w:lineRule="auto"/>
        <w:jc w:val="both"/>
        <w:rPr>
          <w:rFonts w:ascii="Times New Roman" w:hAnsi="Times New Roman" w:cs="Times New Roman"/>
          <w:sz w:val="28"/>
          <w:szCs w:val="28"/>
        </w:rPr>
      </w:pPr>
      <w:r w:rsidRPr="00A370A4">
        <w:rPr>
          <w:rFonts w:ascii="Times New Roman" w:hAnsi="Times New Roman" w:cs="Times New Roman"/>
          <w:sz w:val="28"/>
          <w:szCs w:val="28"/>
        </w:rPr>
        <w:br w:type="column"/>
      </w:r>
      <w:bookmarkStart w:id="26" w:name="__RefHeading___Toc7540_3322342299"/>
      <w:bookmarkEnd w:id="26"/>
      <w:r w:rsidRPr="00A370A4">
        <w:rPr>
          <w:rFonts w:ascii="Times New Roman" w:hAnsi="Times New Roman" w:cs="Times New Roman"/>
          <w:sz w:val="28"/>
          <w:szCs w:val="28"/>
        </w:rPr>
        <w:lastRenderedPageBreak/>
        <w:t xml:space="preserve">4.7 Use </w:t>
      </w:r>
      <w:r w:rsidRPr="00A370A4">
        <w:rPr>
          <w:rFonts w:ascii="Times New Roman" w:eastAsia="Arial" w:hAnsi="Times New Roman" w:cs="Times New Roman"/>
          <w:color w:val="434343"/>
          <w:sz w:val="28"/>
          <w:szCs w:val="28"/>
          <w:lang w:val="vi-VN" w:bidi="hi-IN"/>
        </w:rPr>
        <w:t>C</w:t>
      </w:r>
      <w:r w:rsidRPr="00A370A4">
        <w:rPr>
          <w:rFonts w:ascii="Times New Roman" w:hAnsi="Times New Roman" w:cs="Times New Roman"/>
          <w:sz w:val="28"/>
          <w:szCs w:val="28"/>
        </w:rPr>
        <w:t>ase Quản lý đăng ký</w:t>
      </w:r>
    </w:p>
    <w:p w14:paraId="7FAB208D" w14:textId="77777777" w:rsidR="00D14698" w:rsidRPr="00A370A4" w:rsidRDefault="00000000" w:rsidP="00A370A4">
      <w:pPr>
        <w:pStyle w:val="Caption"/>
        <w:spacing w:line="360" w:lineRule="auto"/>
        <w:jc w:val="center"/>
        <w:rPr>
          <w:rFonts w:ascii="Times New Roman" w:hAnsi="Times New Roman" w:cs="Times New Roman"/>
          <w:i w:val="0"/>
          <w:iCs w:val="0"/>
          <w:sz w:val="28"/>
          <w:szCs w:val="28"/>
        </w:rPr>
      </w:pPr>
      <w:bookmarkStart w:id="27" w:name="__RefHeading___Toc16110_3404904817"/>
      <w:bookmarkEnd w:id="27"/>
      <w:r w:rsidRPr="00A370A4">
        <w:rPr>
          <w:rFonts w:ascii="Times New Roman" w:hAnsi="Times New Roman" w:cs="Times New Roman"/>
          <w:noProof/>
          <w:sz w:val="28"/>
          <w:szCs w:val="28"/>
        </w:rPr>
        <w:drawing>
          <wp:anchor distT="0" distB="0" distL="0" distR="0" simplePos="0" relativeHeight="251656192" behindDoc="0" locked="0" layoutInCell="0" allowOverlap="1" wp14:anchorId="71412766" wp14:editId="6B916CFD">
            <wp:simplePos x="0" y="0"/>
            <wp:positionH relativeFrom="column">
              <wp:align>center</wp:align>
            </wp:positionH>
            <wp:positionV relativeFrom="paragraph">
              <wp:posOffset>635</wp:posOffset>
            </wp:positionV>
            <wp:extent cx="5715000" cy="1993900"/>
            <wp:effectExtent l="0" t="0" r="0" b="6350"/>
            <wp:wrapSquare wrapText="largest"/>
            <wp:docPr id="34" name="Image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7"/>
                    <pic:cNvPicPr>
                      <a:picLocks noChangeAspect="1" noChangeArrowheads="1"/>
                    </pic:cNvPicPr>
                  </pic:nvPicPr>
                  <pic:blipFill>
                    <a:blip r:embed="rId20"/>
                    <a:stretch>
                      <a:fillRect/>
                    </a:stretch>
                  </pic:blipFill>
                  <pic:spPr>
                    <a:xfrm>
                      <a:off x="0" y="0"/>
                      <a:ext cx="5715000" cy="1993900"/>
                    </a:xfrm>
                    <a:prstGeom prst="rect">
                      <a:avLst/>
                    </a:prstGeom>
                  </pic:spPr>
                </pic:pic>
              </a:graphicData>
            </a:graphic>
          </wp:anchor>
        </w:drawing>
      </w:r>
      <w:r w:rsidRPr="00A370A4">
        <w:rPr>
          <w:rFonts w:ascii="Times New Roman" w:eastAsia="Times New Roman" w:hAnsi="Times New Roman" w:cs="Times New Roman"/>
          <w:i w:val="0"/>
          <w:iCs w:val="0"/>
          <w:color w:val="000000"/>
          <w:sz w:val="28"/>
          <w:szCs w:val="28"/>
        </w:rPr>
        <w:t xml:space="preserve">Hình </w:t>
      </w:r>
      <w:r w:rsidRPr="00A370A4">
        <w:rPr>
          <w:rFonts w:ascii="Times New Roman" w:eastAsia="Times New Roman" w:hAnsi="Times New Roman" w:cs="Times New Roman"/>
          <w:i w:val="0"/>
          <w:iCs w:val="0"/>
          <w:color w:val="000000"/>
          <w:sz w:val="28"/>
          <w:szCs w:val="28"/>
          <w:lang w:val="vi-VN" w:bidi="hi-IN"/>
        </w:rPr>
        <w:t>4</w:t>
      </w:r>
      <w:r w:rsidRPr="00A370A4">
        <w:rPr>
          <w:rFonts w:ascii="Times New Roman" w:eastAsia="Times New Roman" w:hAnsi="Times New Roman" w:cs="Times New Roman"/>
          <w:i w:val="0"/>
          <w:iCs w:val="0"/>
          <w:color w:val="000000"/>
          <w:sz w:val="28"/>
          <w:szCs w:val="28"/>
        </w:rPr>
        <w:t>.</w:t>
      </w:r>
      <w:r w:rsidRPr="00A370A4">
        <w:rPr>
          <w:rFonts w:ascii="Times New Roman" w:eastAsia="Times New Roman" w:hAnsi="Times New Roman" w:cs="Times New Roman"/>
          <w:i w:val="0"/>
          <w:iCs w:val="0"/>
          <w:color w:val="000000"/>
          <w:sz w:val="28"/>
          <w:szCs w:val="28"/>
          <w:lang w:bidi="hi-IN"/>
        </w:rPr>
        <w:t>7</w:t>
      </w:r>
      <w:r w:rsidRPr="00A370A4">
        <w:rPr>
          <w:rFonts w:ascii="Times New Roman" w:eastAsia="Times New Roman" w:hAnsi="Times New Roman" w:cs="Times New Roman"/>
          <w:i w:val="0"/>
          <w:iCs w:val="0"/>
          <w:color w:val="000000"/>
          <w:sz w:val="28"/>
          <w:szCs w:val="28"/>
        </w:rPr>
        <w:t xml:space="preserve"> Use </w:t>
      </w:r>
      <w:r w:rsidRPr="00A370A4">
        <w:rPr>
          <w:rFonts w:ascii="Times New Roman" w:eastAsia="Times New Roman" w:hAnsi="Times New Roman" w:cs="Times New Roman"/>
          <w:i w:val="0"/>
          <w:iCs w:val="0"/>
          <w:color w:val="000000"/>
          <w:sz w:val="28"/>
          <w:szCs w:val="28"/>
          <w:lang w:val="vi-VN" w:bidi="hi-IN"/>
        </w:rPr>
        <w:t>Case</w:t>
      </w:r>
      <w:r w:rsidRPr="00A370A4">
        <w:rPr>
          <w:rFonts w:ascii="Times New Roman" w:eastAsia="Times New Roman" w:hAnsi="Times New Roman" w:cs="Times New Roman"/>
          <w:i w:val="0"/>
          <w:iCs w:val="0"/>
          <w:color w:val="000000"/>
          <w:sz w:val="28"/>
          <w:szCs w:val="28"/>
        </w:rPr>
        <w:t xml:space="preserve"> </w:t>
      </w:r>
      <w:r w:rsidRPr="00A370A4">
        <w:rPr>
          <w:rFonts w:ascii="Times New Roman" w:eastAsia="Times New Roman" w:hAnsi="Times New Roman" w:cs="Times New Roman"/>
          <w:i w:val="0"/>
          <w:iCs w:val="0"/>
          <w:color w:val="000000"/>
          <w:sz w:val="28"/>
          <w:szCs w:val="28"/>
          <w:lang w:val="vi-VN" w:bidi="hi-IN"/>
        </w:rPr>
        <w:t>Quản lý đăng ký</w:t>
      </w:r>
    </w:p>
    <w:p w14:paraId="630CC3E5" w14:textId="77777777" w:rsidR="00D14698" w:rsidRPr="00A370A4" w:rsidRDefault="00D14698" w:rsidP="00A370A4">
      <w:pPr>
        <w:pStyle w:val="LO-normal"/>
        <w:spacing w:line="360" w:lineRule="auto"/>
        <w:jc w:val="both"/>
        <w:rPr>
          <w:rFonts w:ascii="Times New Roman" w:hAnsi="Times New Roman" w:cs="Times New Roman"/>
          <w:sz w:val="28"/>
          <w:szCs w:val="28"/>
        </w:rPr>
      </w:pPr>
    </w:p>
    <w:p w14:paraId="7BC42000" w14:textId="77777777" w:rsidR="00D14698" w:rsidRPr="00A370A4" w:rsidRDefault="00D14698" w:rsidP="00A370A4">
      <w:pPr>
        <w:pStyle w:val="LO-normal"/>
        <w:spacing w:line="360" w:lineRule="auto"/>
        <w:ind w:left="1080"/>
        <w:jc w:val="both"/>
        <w:rPr>
          <w:rFonts w:ascii="Times New Roman" w:hAnsi="Times New Roman" w:cs="Times New Roman"/>
          <w:sz w:val="28"/>
          <w:szCs w:val="28"/>
        </w:rPr>
      </w:pPr>
    </w:p>
    <w:tbl>
      <w:tblPr>
        <w:tblW w:w="9061" w:type="dxa"/>
        <w:tblInd w:w="108" w:type="dxa"/>
        <w:tblLayout w:type="fixed"/>
        <w:tblCellMar>
          <w:top w:w="55" w:type="dxa"/>
          <w:bottom w:w="55" w:type="dxa"/>
        </w:tblCellMar>
        <w:tblLook w:val="04A0" w:firstRow="1" w:lastRow="0" w:firstColumn="1" w:lastColumn="0" w:noHBand="0" w:noVBand="1"/>
      </w:tblPr>
      <w:tblGrid>
        <w:gridCol w:w="3435"/>
        <w:gridCol w:w="5626"/>
      </w:tblGrid>
      <w:tr w:rsidR="00D14698" w:rsidRPr="00A370A4" w14:paraId="1672969B" w14:textId="77777777">
        <w:tc>
          <w:tcPr>
            <w:tcW w:w="3435" w:type="dxa"/>
            <w:tcBorders>
              <w:top w:val="single" w:sz="4" w:space="0" w:color="000000"/>
              <w:left w:val="single" w:sz="4" w:space="0" w:color="000000"/>
              <w:bottom w:val="single" w:sz="4" w:space="0" w:color="000000"/>
            </w:tcBorders>
            <w:shd w:val="clear" w:color="auto" w:fill="FFFFFF"/>
          </w:tcPr>
          <w:p w14:paraId="2E0C8AD9" w14:textId="77777777" w:rsidR="00D14698" w:rsidRPr="00A370A4" w:rsidRDefault="00000000" w:rsidP="00A370A4">
            <w:pPr>
              <w:widowControl w:val="0"/>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Use Case</w:t>
            </w:r>
          </w:p>
        </w:tc>
        <w:tc>
          <w:tcPr>
            <w:tcW w:w="5625" w:type="dxa"/>
            <w:tcBorders>
              <w:top w:val="single" w:sz="4" w:space="0" w:color="000000"/>
              <w:left w:val="single" w:sz="4" w:space="0" w:color="000000"/>
              <w:bottom w:val="single" w:sz="4" w:space="0" w:color="000000"/>
              <w:right w:val="single" w:sz="4" w:space="0" w:color="000000"/>
            </w:tcBorders>
            <w:shd w:val="clear" w:color="auto" w:fill="FFFFFF"/>
          </w:tcPr>
          <w:p w14:paraId="32378192"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Nội dung</w:t>
            </w:r>
          </w:p>
        </w:tc>
      </w:tr>
      <w:tr w:rsidR="00D14698" w:rsidRPr="00A370A4" w14:paraId="4F73A78C" w14:textId="77777777">
        <w:tc>
          <w:tcPr>
            <w:tcW w:w="3435" w:type="dxa"/>
            <w:tcBorders>
              <w:left w:val="single" w:sz="4" w:space="0" w:color="000000"/>
              <w:bottom w:val="single" w:sz="4" w:space="0" w:color="000000"/>
            </w:tcBorders>
            <w:shd w:val="clear" w:color="auto" w:fill="EDEDED" w:themeFill="accent3" w:themeFillTint="33"/>
          </w:tcPr>
          <w:p w14:paraId="4508869C"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Mô tả</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7320E164"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 xml:space="preserve">Cho phép </w:t>
            </w:r>
            <w:r w:rsidRPr="00A370A4">
              <w:rPr>
                <w:rFonts w:ascii="Times New Roman" w:eastAsia="Calibri" w:hAnsi="Times New Roman" w:cs="Times New Roman"/>
                <w:bCs/>
                <w:sz w:val="28"/>
                <w:szCs w:val="28"/>
                <w:lang w:eastAsia="en-US"/>
              </w:rPr>
              <w:t>quản trị viên</w:t>
            </w:r>
            <w:r w:rsidRPr="00A370A4">
              <w:rPr>
                <w:rFonts w:ascii="Times New Roman" w:eastAsia="Calibri" w:hAnsi="Times New Roman" w:cs="Times New Roman"/>
                <w:bCs/>
                <w:sz w:val="28"/>
                <w:szCs w:val="28"/>
                <w:lang w:val="vi-VN" w:eastAsia="en-US"/>
              </w:rPr>
              <w:t xml:space="preserve"> thực hiện các chức năng liên quan đến đăng ký.</w:t>
            </w:r>
          </w:p>
        </w:tc>
      </w:tr>
      <w:tr w:rsidR="00D14698" w:rsidRPr="00A370A4" w14:paraId="6E35547B" w14:textId="77777777">
        <w:tc>
          <w:tcPr>
            <w:tcW w:w="3435" w:type="dxa"/>
            <w:tcBorders>
              <w:left w:val="single" w:sz="4" w:space="0" w:color="000000"/>
              <w:bottom w:val="single" w:sz="4" w:space="0" w:color="000000"/>
            </w:tcBorders>
          </w:tcPr>
          <w:p w14:paraId="22EF8731"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Actor</w:t>
            </w:r>
          </w:p>
        </w:tc>
        <w:tc>
          <w:tcPr>
            <w:tcW w:w="5625" w:type="dxa"/>
            <w:tcBorders>
              <w:left w:val="single" w:sz="4" w:space="0" w:color="000000"/>
              <w:bottom w:val="single" w:sz="4" w:space="0" w:color="000000"/>
              <w:right w:val="single" w:sz="4" w:space="0" w:color="000000"/>
            </w:tcBorders>
          </w:tcPr>
          <w:p w14:paraId="5A223AC4"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eastAsia="en-US"/>
              </w:rPr>
              <w:t>Quản trị viên.</w:t>
            </w:r>
          </w:p>
        </w:tc>
      </w:tr>
      <w:tr w:rsidR="00D14698" w:rsidRPr="00A370A4" w14:paraId="1D78C45E" w14:textId="77777777">
        <w:tc>
          <w:tcPr>
            <w:tcW w:w="3435" w:type="dxa"/>
            <w:tcBorders>
              <w:left w:val="single" w:sz="4" w:space="0" w:color="000000"/>
              <w:bottom w:val="single" w:sz="4" w:space="0" w:color="000000"/>
            </w:tcBorders>
            <w:shd w:val="clear" w:color="auto" w:fill="EDEDED" w:themeFill="accent3" w:themeFillTint="33"/>
          </w:tcPr>
          <w:p w14:paraId="0EF6E660"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Điều kiện kích hoạt</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30F0B5BC"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eastAsia="en-US"/>
              </w:rPr>
              <w:t>Quản trị viên</w:t>
            </w:r>
            <w:r w:rsidRPr="00A370A4">
              <w:rPr>
                <w:rFonts w:ascii="Times New Roman" w:eastAsia="Calibri" w:hAnsi="Times New Roman" w:cs="Times New Roman"/>
                <w:bCs/>
                <w:sz w:val="28"/>
                <w:szCs w:val="28"/>
                <w:lang w:val="vi-VN" w:eastAsia="en-US"/>
              </w:rPr>
              <w:t xml:space="preserve"> chọn chức năng quản lý đăng ký</w:t>
            </w:r>
            <w:r w:rsidRPr="00A370A4">
              <w:rPr>
                <w:rFonts w:ascii="Times New Roman" w:eastAsia="Calibri" w:hAnsi="Times New Roman" w:cs="Times New Roman"/>
                <w:bCs/>
                <w:sz w:val="28"/>
                <w:szCs w:val="28"/>
                <w:lang w:eastAsia="en-US"/>
              </w:rPr>
              <w:t>.</w:t>
            </w:r>
          </w:p>
        </w:tc>
      </w:tr>
      <w:tr w:rsidR="00D14698" w:rsidRPr="00A370A4" w14:paraId="10EDDFC9" w14:textId="77777777">
        <w:tc>
          <w:tcPr>
            <w:tcW w:w="3435" w:type="dxa"/>
            <w:tcBorders>
              <w:left w:val="single" w:sz="4" w:space="0" w:color="000000"/>
              <w:bottom w:val="single" w:sz="4" w:space="0" w:color="000000"/>
            </w:tcBorders>
          </w:tcPr>
          <w:p w14:paraId="3D12002C"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Điều kiện trước</w:t>
            </w:r>
          </w:p>
        </w:tc>
        <w:tc>
          <w:tcPr>
            <w:tcW w:w="5625" w:type="dxa"/>
            <w:tcBorders>
              <w:left w:val="single" w:sz="4" w:space="0" w:color="000000"/>
              <w:bottom w:val="single" w:sz="4" w:space="0" w:color="000000"/>
              <w:right w:val="single" w:sz="4" w:space="0" w:color="000000"/>
            </w:tcBorders>
          </w:tcPr>
          <w:p w14:paraId="769D7066"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eastAsia="en-US"/>
              </w:rPr>
              <w:t>Quản trị viên</w:t>
            </w:r>
            <w:r w:rsidRPr="00A370A4">
              <w:rPr>
                <w:rFonts w:ascii="Times New Roman" w:eastAsia="Calibri" w:hAnsi="Times New Roman" w:cs="Times New Roman"/>
                <w:bCs/>
                <w:sz w:val="28"/>
                <w:szCs w:val="28"/>
                <w:lang w:val="vi-VN" w:eastAsia="en-US"/>
              </w:rPr>
              <w:t xml:space="preserve"> đăng nhập vào hệ thống và phải có vai trò là “Quản trị viên”.</w:t>
            </w:r>
          </w:p>
        </w:tc>
      </w:tr>
      <w:tr w:rsidR="00D14698" w:rsidRPr="00A370A4" w14:paraId="2AA4141F" w14:textId="77777777">
        <w:tc>
          <w:tcPr>
            <w:tcW w:w="3435" w:type="dxa"/>
            <w:tcBorders>
              <w:left w:val="single" w:sz="4" w:space="0" w:color="000000"/>
              <w:bottom w:val="single" w:sz="4" w:space="0" w:color="000000"/>
            </w:tcBorders>
            <w:shd w:val="clear" w:color="auto" w:fill="EDEDED" w:themeFill="accent3" w:themeFillTint="33"/>
          </w:tcPr>
          <w:p w14:paraId="10AED6B3"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Điều kiện sau</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1E6F38BE"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Hệ thống sẽ tải danh sách các đăng ký (phân trang), hiển thị ra màn hình và cho phép thực hiện các thao tác như sau:</w:t>
            </w:r>
          </w:p>
          <w:p w14:paraId="2BE08ED7"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1. Tìm kiếm đăng ký theo lớp tín chỉ.</w:t>
            </w:r>
          </w:p>
          <w:p w14:paraId="60D4A253"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2. Thêm đăng ký.</w:t>
            </w:r>
          </w:p>
          <w:p w14:paraId="58642A49"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lastRenderedPageBreak/>
              <w:t>3. Thêm đăng ký từ file Excel.</w:t>
            </w:r>
          </w:p>
          <w:p w14:paraId="15B70E16"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4. Kích hoạt/hủy đăng ký.</w:t>
            </w:r>
          </w:p>
        </w:tc>
      </w:tr>
      <w:tr w:rsidR="00D14698" w:rsidRPr="00A370A4" w14:paraId="6F789152" w14:textId="77777777">
        <w:tc>
          <w:tcPr>
            <w:tcW w:w="3435" w:type="dxa"/>
            <w:tcBorders>
              <w:left w:val="single" w:sz="4" w:space="0" w:color="000000"/>
              <w:bottom w:val="single" w:sz="4" w:space="0" w:color="000000"/>
            </w:tcBorders>
          </w:tcPr>
          <w:p w14:paraId="73A4B097"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Luồng sự kiện chính</w:t>
            </w:r>
          </w:p>
        </w:tc>
        <w:tc>
          <w:tcPr>
            <w:tcW w:w="5625" w:type="dxa"/>
            <w:tcBorders>
              <w:left w:val="single" w:sz="4" w:space="0" w:color="000000"/>
              <w:bottom w:val="single" w:sz="4" w:space="0" w:color="000000"/>
              <w:right w:val="single" w:sz="4" w:space="0" w:color="000000"/>
            </w:tcBorders>
          </w:tcPr>
          <w:p w14:paraId="10178E10"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Luồng sự kiện chính khi tìm kiếm đăng ký:</w:t>
            </w:r>
          </w:p>
          <w:p w14:paraId="72B1C35E"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Chọn một lớp tín chỉ từ Select.</w:t>
            </w:r>
          </w:p>
          <w:p w14:paraId="28A0D8E6"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2. Hệ thống sẽ gửi yêu cầu làm mới danh sách lớp tín chỉ dựa trên tiêu chí lọc của người dùng.</w:t>
            </w:r>
          </w:p>
          <w:p w14:paraId="3DADAAD3"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3. Nhận về danh sách mới và hiển thị ra danh sách mới.</w:t>
            </w:r>
          </w:p>
          <w:p w14:paraId="4A7F2E21"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4. Nếu danh sách rỗng, hệ thống sẽ báo là không có  đăng ký nào.</w:t>
            </w:r>
          </w:p>
          <w:p w14:paraId="0C197ACA"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5. Kết thúc Use Case.</w:t>
            </w:r>
          </w:p>
          <w:p w14:paraId="48883FD8"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Luồng sự kiện chính khi kích hoạt/hủy đăng ký:</w:t>
            </w:r>
          </w:p>
          <w:p w14:paraId="2E061E9B"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Chọn chức năng kích hoạt/hủy đăng ký ở phần thao tác.</w:t>
            </w:r>
          </w:p>
          <w:p w14:paraId="3BD0F1AE"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2. Hệ thống kiểm tra trạng thái hiện tại của đăng ký và gửi yêu cầu thay đổi trạng thái đăng ký, khác với trạng thái hiện tại của đăng ký.</w:t>
            </w:r>
          </w:p>
          <w:p w14:paraId="59D48417"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3. Cập nhật cơ sở dữ liệu.</w:t>
            </w:r>
          </w:p>
          <w:p w14:paraId="48DC4511"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4. Thông báo kích hoạt/huỷ thành công.</w:t>
            </w:r>
          </w:p>
          <w:p w14:paraId="4552676E"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5. Kết thúc Use Case.</w:t>
            </w:r>
          </w:p>
          <w:p w14:paraId="0556C107"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Luồng sự kiện chính khi thêm đăng ký.</w:t>
            </w:r>
          </w:p>
          <w:p w14:paraId="6C37E9C1"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lastRenderedPageBreak/>
              <w:t>1. Chọn chức năng thêm đăng ký.</w:t>
            </w:r>
          </w:p>
          <w:p w14:paraId="380F8481"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2. Form thêm đăng ký hiện ra.</w:t>
            </w:r>
          </w:p>
          <w:p w14:paraId="465B1836"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3. Chọn thông tin đăng ký và bấm thêm đăng ký</w:t>
            </w:r>
          </w:p>
          <w:p w14:paraId="2FBCB72B"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4. Lưu vào cơ sở dữ liệu.</w:t>
            </w:r>
          </w:p>
          <w:p w14:paraId="75CBC782"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5. Thông báo thêm đăng ký thành công.</w:t>
            </w:r>
          </w:p>
          <w:p w14:paraId="25B1ACBB"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6. Kết thúc Use Case.</w:t>
            </w:r>
          </w:p>
          <w:p w14:paraId="2C3C47FE"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Luồng sự kiện chính khi thêm đăng ký từ file Excel:</w:t>
            </w:r>
          </w:p>
          <w:p w14:paraId="1FA2AEBF"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Chọn chức năng thêm đăng ký từ file Excel.</w:t>
            </w:r>
          </w:p>
          <w:p w14:paraId="3F169633"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2. Form chọn file Excel hiển thị ra.</w:t>
            </w:r>
          </w:p>
          <w:p w14:paraId="608D00EF"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3. Người dùng chọn file Excel với đuôi kết thúc bằng .xlsx và nhấn nút Thêm tất cả.</w:t>
            </w:r>
          </w:p>
          <w:p w14:paraId="1C69CBEF"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4. Hệ thống kiểm tra các đăng ký thỏa mãn các ràng buộc dữ liệu như kiểm tra NULL: mã sinh viên, mã môn học, niên khóa.</w:t>
            </w:r>
          </w:p>
          <w:p w14:paraId="21C15403"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5. Thêm mới sinh viên, giảng viên, lớp tín chỉ, môn học nếu chưa tồn tại.</w:t>
            </w:r>
          </w:p>
          <w:p w14:paraId="10C0B5CF"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6. Thông báo thêm được bao nhiêu trên tổng số đăng ký trong file Excel thành công.</w:t>
            </w:r>
          </w:p>
          <w:p w14:paraId="4C0B7AF3"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7. Kết thúc Use Case.</w:t>
            </w:r>
          </w:p>
        </w:tc>
      </w:tr>
      <w:tr w:rsidR="00D14698" w:rsidRPr="00A370A4" w14:paraId="2F953756" w14:textId="77777777">
        <w:trPr>
          <w:trHeight w:val="1117"/>
        </w:trPr>
        <w:tc>
          <w:tcPr>
            <w:tcW w:w="3435" w:type="dxa"/>
            <w:tcBorders>
              <w:left w:val="single" w:sz="4" w:space="0" w:color="000000"/>
              <w:bottom w:val="single" w:sz="4" w:space="0" w:color="000000"/>
            </w:tcBorders>
            <w:shd w:val="clear" w:color="auto" w:fill="EDEDED" w:themeFill="accent3" w:themeFillTint="33"/>
          </w:tcPr>
          <w:p w14:paraId="7F6BD6D8"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Luồng sự kiện phụ</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671E1793"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Hệ thống sẽ thông báo lỗi trong các trường hợp sau:</w:t>
            </w:r>
          </w:p>
          <w:p w14:paraId="087B4D07"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lastRenderedPageBreak/>
              <w:t>- Khi thêm đề thi:</w:t>
            </w:r>
          </w:p>
          <w:p w14:paraId="7D46CB39"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Tên đề thi đã tồn tại.</w:t>
            </w:r>
          </w:p>
          <w:p w14:paraId="1FEF4710"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2. Không có danh sách câu hỏi.</w:t>
            </w:r>
          </w:p>
          <w:p w14:paraId="3986064E"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Khi xóa đề thi:</w:t>
            </w:r>
          </w:p>
          <w:p w14:paraId="65ACC1D7"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Vi phạm ràng buộc dữ liệu.</w:t>
            </w:r>
          </w:p>
        </w:tc>
      </w:tr>
    </w:tbl>
    <w:p w14:paraId="0A78BD1B" w14:textId="77777777" w:rsidR="00D14698" w:rsidRPr="00A370A4" w:rsidRDefault="00000000" w:rsidP="00A370A4">
      <w:pPr>
        <w:pStyle w:val="Heading2"/>
        <w:spacing w:line="360" w:lineRule="auto"/>
        <w:jc w:val="both"/>
        <w:rPr>
          <w:rFonts w:ascii="Times New Roman" w:hAnsi="Times New Roman" w:cs="Times New Roman"/>
          <w:sz w:val="28"/>
          <w:szCs w:val="28"/>
        </w:rPr>
      </w:pPr>
      <w:bookmarkStart w:id="28" w:name="__RefHeading___Toc7542_3322342299"/>
      <w:bookmarkEnd w:id="28"/>
      <w:r w:rsidRPr="00A370A4">
        <w:rPr>
          <w:rFonts w:ascii="Times New Roman" w:hAnsi="Times New Roman" w:cs="Times New Roman"/>
          <w:color w:val="000000"/>
          <w:sz w:val="28"/>
          <w:szCs w:val="28"/>
        </w:rPr>
        <w:t xml:space="preserve">4.8 Use </w:t>
      </w:r>
      <w:r w:rsidRPr="00A370A4">
        <w:rPr>
          <w:rFonts w:ascii="Times New Roman" w:eastAsia="Arial" w:hAnsi="Times New Roman" w:cs="Times New Roman"/>
          <w:color w:val="000000"/>
          <w:sz w:val="28"/>
          <w:szCs w:val="28"/>
          <w:lang w:val="vi-VN" w:bidi="hi-IN"/>
        </w:rPr>
        <w:t>C</w:t>
      </w:r>
      <w:r w:rsidRPr="00A370A4">
        <w:rPr>
          <w:rFonts w:ascii="Times New Roman" w:hAnsi="Times New Roman" w:cs="Times New Roman"/>
          <w:color w:val="000000"/>
          <w:sz w:val="28"/>
          <w:szCs w:val="28"/>
        </w:rPr>
        <w:t>ase Quản lý vai trò</w:t>
      </w:r>
    </w:p>
    <w:p w14:paraId="54FB66A3" w14:textId="77777777" w:rsidR="00D14698" w:rsidRPr="00A370A4" w:rsidRDefault="00000000" w:rsidP="00A370A4">
      <w:pPr>
        <w:pStyle w:val="Caption"/>
        <w:spacing w:line="360" w:lineRule="auto"/>
        <w:jc w:val="center"/>
        <w:rPr>
          <w:rFonts w:ascii="Times New Roman" w:hAnsi="Times New Roman" w:cs="Times New Roman"/>
          <w:i w:val="0"/>
          <w:iCs w:val="0"/>
          <w:sz w:val="28"/>
          <w:szCs w:val="28"/>
        </w:rPr>
      </w:pPr>
      <w:bookmarkStart w:id="29" w:name="__RefHeading___Toc16108_3404904817"/>
      <w:bookmarkEnd w:id="29"/>
      <w:r w:rsidRPr="00A370A4">
        <w:rPr>
          <w:rFonts w:ascii="Times New Roman" w:hAnsi="Times New Roman" w:cs="Times New Roman"/>
          <w:noProof/>
          <w:sz w:val="28"/>
          <w:szCs w:val="28"/>
        </w:rPr>
        <w:drawing>
          <wp:anchor distT="0" distB="0" distL="0" distR="0" simplePos="0" relativeHeight="251660288" behindDoc="0" locked="0" layoutInCell="0" allowOverlap="1" wp14:anchorId="450F0658" wp14:editId="6C732F1D">
            <wp:simplePos x="0" y="0"/>
            <wp:positionH relativeFrom="column">
              <wp:posOffset>104140</wp:posOffset>
            </wp:positionH>
            <wp:positionV relativeFrom="paragraph">
              <wp:posOffset>86360</wp:posOffset>
            </wp:positionV>
            <wp:extent cx="5715000" cy="2952115"/>
            <wp:effectExtent l="0" t="0" r="0" b="635"/>
            <wp:wrapSquare wrapText="largest"/>
            <wp:docPr id="35" name="Imag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58"/>
                    <pic:cNvPicPr>
                      <a:picLocks noChangeAspect="1" noChangeArrowheads="1"/>
                    </pic:cNvPicPr>
                  </pic:nvPicPr>
                  <pic:blipFill>
                    <a:blip r:embed="rId21"/>
                    <a:stretch>
                      <a:fillRect/>
                    </a:stretch>
                  </pic:blipFill>
                  <pic:spPr>
                    <a:xfrm>
                      <a:off x="0" y="0"/>
                      <a:ext cx="5715000" cy="2952115"/>
                    </a:xfrm>
                    <a:prstGeom prst="rect">
                      <a:avLst/>
                    </a:prstGeom>
                  </pic:spPr>
                </pic:pic>
              </a:graphicData>
            </a:graphic>
          </wp:anchor>
        </w:drawing>
      </w:r>
      <w:r w:rsidRPr="00A370A4">
        <w:rPr>
          <w:rFonts w:ascii="Times New Roman" w:eastAsia="Times New Roman" w:hAnsi="Times New Roman" w:cs="Times New Roman"/>
          <w:i w:val="0"/>
          <w:iCs w:val="0"/>
          <w:color w:val="000000"/>
          <w:sz w:val="28"/>
          <w:szCs w:val="28"/>
        </w:rPr>
        <w:t xml:space="preserve">Hình </w:t>
      </w:r>
      <w:r w:rsidRPr="00A370A4">
        <w:rPr>
          <w:rFonts w:ascii="Times New Roman" w:eastAsia="Times New Roman" w:hAnsi="Times New Roman" w:cs="Times New Roman"/>
          <w:i w:val="0"/>
          <w:iCs w:val="0"/>
          <w:color w:val="000000"/>
          <w:sz w:val="28"/>
          <w:szCs w:val="28"/>
          <w:lang w:val="vi-VN" w:bidi="hi-IN"/>
        </w:rPr>
        <w:t>4</w:t>
      </w:r>
      <w:r w:rsidRPr="00A370A4">
        <w:rPr>
          <w:rFonts w:ascii="Times New Roman" w:eastAsia="Times New Roman" w:hAnsi="Times New Roman" w:cs="Times New Roman"/>
          <w:i w:val="0"/>
          <w:iCs w:val="0"/>
          <w:color w:val="000000"/>
          <w:sz w:val="28"/>
          <w:szCs w:val="28"/>
        </w:rPr>
        <w:t>.</w:t>
      </w:r>
      <w:r w:rsidRPr="00A370A4">
        <w:rPr>
          <w:rFonts w:ascii="Times New Roman" w:eastAsia="Times New Roman" w:hAnsi="Times New Roman" w:cs="Times New Roman"/>
          <w:i w:val="0"/>
          <w:iCs w:val="0"/>
          <w:color w:val="000000"/>
          <w:sz w:val="28"/>
          <w:szCs w:val="28"/>
          <w:lang w:bidi="hi-IN"/>
        </w:rPr>
        <w:t>8</w:t>
      </w:r>
      <w:r w:rsidRPr="00A370A4">
        <w:rPr>
          <w:rFonts w:ascii="Times New Roman" w:eastAsia="Times New Roman" w:hAnsi="Times New Roman" w:cs="Times New Roman"/>
          <w:i w:val="0"/>
          <w:iCs w:val="0"/>
          <w:color w:val="000000"/>
          <w:sz w:val="28"/>
          <w:szCs w:val="28"/>
        </w:rPr>
        <w:t xml:space="preserve"> Use </w:t>
      </w:r>
      <w:r w:rsidRPr="00A370A4">
        <w:rPr>
          <w:rFonts w:ascii="Times New Roman" w:eastAsia="Times New Roman" w:hAnsi="Times New Roman" w:cs="Times New Roman"/>
          <w:i w:val="0"/>
          <w:iCs w:val="0"/>
          <w:color w:val="000000"/>
          <w:sz w:val="28"/>
          <w:szCs w:val="28"/>
          <w:lang w:val="vi-VN" w:bidi="hi-IN"/>
        </w:rPr>
        <w:t>Case</w:t>
      </w:r>
      <w:r w:rsidRPr="00A370A4">
        <w:rPr>
          <w:rFonts w:ascii="Times New Roman" w:eastAsia="Times New Roman" w:hAnsi="Times New Roman" w:cs="Times New Roman"/>
          <w:i w:val="0"/>
          <w:iCs w:val="0"/>
          <w:color w:val="000000"/>
          <w:sz w:val="28"/>
          <w:szCs w:val="28"/>
        </w:rPr>
        <w:t xml:space="preserve"> </w:t>
      </w:r>
      <w:r w:rsidRPr="00A370A4">
        <w:rPr>
          <w:rFonts w:ascii="Times New Roman" w:eastAsia="Times New Roman" w:hAnsi="Times New Roman" w:cs="Times New Roman"/>
          <w:i w:val="0"/>
          <w:iCs w:val="0"/>
          <w:color w:val="000000"/>
          <w:sz w:val="28"/>
          <w:szCs w:val="28"/>
          <w:lang w:val="vi-VN" w:bidi="hi-IN"/>
        </w:rPr>
        <w:t>Quản lý vai trò</w:t>
      </w:r>
    </w:p>
    <w:tbl>
      <w:tblPr>
        <w:tblW w:w="9061" w:type="dxa"/>
        <w:tblInd w:w="108" w:type="dxa"/>
        <w:tblLayout w:type="fixed"/>
        <w:tblCellMar>
          <w:top w:w="55" w:type="dxa"/>
          <w:bottom w:w="55" w:type="dxa"/>
        </w:tblCellMar>
        <w:tblLook w:val="04A0" w:firstRow="1" w:lastRow="0" w:firstColumn="1" w:lastColumn="0" w:noHBand="0" w:noVBand="1"/>
      </w:tblPr>
      <w:tblGrid>
        <w:gridCol w:w="3435"/>
        <w:gridCol w:w="5626"/>
      </w:tblGrid>
      <w:tr w:rsidR="00D14698" w:rsidRPr="00A370A4" w14:paraId="002B6892" w14:textId="77777777">
        <w:tc>
          <w:tcPr>
            <w:tcW w:w="3435" w:type="dxa"/>
            <w:tcBorders>
              <w:top w:val="single" w:sz="4" w:space="0" w:color="000000"/>
              <w:left w:val="single" w:sz="4" w:space="0" w:color="000000"/>
              <w:bottom w:val="single" w:sz="4" w:space="0" w:color="000000"/>
            </w:tcBorders>
            <w:shd w:val="clear" w:color="auto" w:fill="FFFFFF"/>
          </w:tcPr>
          <w:p w14:paraId="4B9D4D09" w14:textId="77777777" w:rsidR="00D14698" w:rsidRPr="00A370A4" w:rsidRDefault="00000000" w:rsidP="00A370A4">
            <w:pPr>
              <w:widowControl w:val="0"/>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Use Case</w:t>
            </w:r>
          </w:p>
        </w:tc>
        <w:tc>
          <w:tcPr>
            <w:tcW w:w="5625" w:type="dxa"/>
            <w:tcBorders>
              <w:top w:val="single" w:sz="4" w:space="0" w:color="000000"/>
              <w:left w:val="single" w:sz="4" w:space="0" w:color="000000"/>
              <w:bottom w:val="single" w:sz="4" w:space="0" w:color="000000"/>
              <w:right w:val="single" w:sz="4" w:space="0" w:color="000000"/>
            </w:tcBorders>
            <w:shd w:val="clear" w:color="auto" w:fill="FFFFFF"/>
          </w:tcPr>
          <w:p w14:paraId="6CA13998"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Nội dung</w:t>
            </w:r>
          </w:p>
        </w:tc>
      </w:tr>
      <w:tr w:rsidR="00D14698" w:rsidRPr="00A370A4" w14:paraId="5FCCE624" w14:textId="77777777">
        <w:tc>
          <w:tcPr>
            <w:tcW w:w="3435" w:type="dxa"/>
            <w:tcBorders>
              <w:left w:val="single" w:sz="4" w:space="0" w:color="000000"/>
              <w:bottom w:val="single" w:sz="4" w:space="0" w:color="000000"/>
            </w:tcBorders>
            <w:shd w:val="clear" w:color="auto" w:fill="EDEDED" w:themeFill="accent3" w:themeFillTint="33"/>
          </w:tcPr>
          <w:p w14:paraId="1C574F54"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Mô tả</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5C8B1C63"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 xml:space="preserve">Cho phép </w:t>
            </w:r>
            <w:r w:rsidRPr="00A370A4">
              <w:rPr>
                <w:rFonts w:ascii="Times New Roman" w:eastAsia="Calibri" w:hAnsi="Times New Roman" w:cs="Times New Roman"/>
                <w:bCs/>
                <w:sz w:val="28"/>
                <w:szCs w:val="28"/>
                <w:lang w:eastAsia="en-US"/>
              </w:rPr>
              <w:t>quản trị viên</w:t>
            </w:r>
            <w:r w:rsidRPr="00A370A4">
              <w:rPr>
                <w:rFonts w:ascii="Times New Roman" w:eastAsia="Calibri" w:hAnsi="Times New Roman" w:cs="Times New Roman"/>
                <w:bCs/>
                <w:sz w:val="28"/>
                <w:szCs w:val="28"/>
                <w:lang w:val="vi-VN" w:eastAsia="en-US"/>
              </w:rPr>
              <w:t xml:space="preserve"> thực hiện các chức năng liên quan đến đề thi.</w:t>
            </w:r>
          </w:p>
        </w:tc>
      </w:tr>
      <w:tr w:rsidR="00D14698" w:rsidRPr="00A370A4" w14:paraId="5AD3B29B" w14:textId="77777777">
        <w:tc>
          <w:tcPr>
            <w:tcW w:w="3435" w:type="dxa"/>
            <w:tcBorders>
              <w:left w:val="single" w:sz="4" w:space="0" w:color="000000"/>
              <w:bottom w:val="single" w:sz="4" w:space="0" w:color="000000"/>
            </w:tcBorders>
          </w:tcPr>
          <w:p w14:paraId="52A5EDA9"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Actor</w:t>
            </w:r>
          </w:p>
        </w:tc>
        <w:tc>
          <w:tcPr>
            <w:tcW w:w="5625" w:type="dxa"/>
            <w:tcBorders>
              <w:left w:val="single" w:sz="4" w:space="0" w:color="000000"/>
              <w:bottom w:val="single" w:sz="4" w:space="0" w:color="000000"/>
              <w:right w:val="single" w:sz="4" w:space="0" w:color="000000"/>
            </w:tcBorders>
          </w:tcPr>
          <w:p w14:paraId="429B4C87"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eastAsia="en-US"/>
              </w:rPr>
              <w:t>Quản trị viên.</w:t>
            </w:r>
          </w:p>
        </w:tc>
      </w:tr>
      <w:tr w:rsidR="00D14698" w:rsidRPr="00A370A4" w14:paraId="2CA174AE" w14:textId="77777777">
        <w:tc>
          <w:tcPr>
            <w:tcW w:w="3435" w:type="dxa"/>
            <w:tcBorders>
              <w:left w:val="single" w:sz="4" w:space="0" w:color="000000"/>
              <w:bottom w:val="single" w:sz="4" w:space="0" w:color="000000"/>
            </w:tcBorders>
            <w:shd w:val="clear" w:color="auto" w:fill="EDEDED" w:themeFill="accent3" w:themeFillTint="33"/>
          </w:tcPr>
          <w:p w14:paraId="0677BCCE"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Điều kiện kích hoạt</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3A92CBCE"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eastAsia="en-US"/>
              </w:rPr>
              <w:t xml:space="preserve">Quản trị viên </w:t>
            </w:r>
            <w:r w:rsidRPr="00A370A4">
              <w:rPr>
                <w:rFonts w:ascii="Times New Roman" w:eastAsia="Calibri" w:hAnsi="Times New Roman" w:cs="Times New Roman"/>
                <w:bCs/>
                <w:sz w:val="28"/>
                <w:szCs w:val="28"/>
                <w:lang w:val="vi-VN" w:eastAsia="en-US"/>
              </w:rPr>
              <w:t>chọn chức năng quản lý vai trò</w:t>
            </w:r>
            <w:r w:rsidRPr="00A370A4">
              <w:rPr>
                <w:rFonts w:ascii="Times New Roman" w:eastAsia="Calibri" w:hAnsi="Times New Roman" w:cs="Times New Roman"/>
                <w:bCs/>
                <w:sz w:val="28"/>
                <w:szCs w:val="28"/>
                <w:lang w:eastAsia="en-US"/>
              </w:rPr>
              <w:t>.</w:t>
            </w:r>
          </w:p>
        </w:tc>
      </w:tr>
      <w:tr w:rsidR="00D14698" w:rsidRPr="00A370A4" w14:paraId="167E31DF" w14:textId="77777777">
        <w:tc>
          <w:tcPr>
            <w:tcW w:w="3435" w:type="dxa"/>
            <w:tcBorders>
              <w:left w:val="single" w:sz="4" w:space="0" w:color="000000"/>
              <w:bottom w:val="single" w:sz="4" w:space="0" w:color="000000"/>
            </w:tcBorders>
          </w:tcPr>
          <w:p w14:paraId="4905FEB1"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lastRenderedPageBreak/>
              <w:t>Điều kiện trước</w:t>
            </w:r>
          </w:p>
        </w:tc>
        <w:tc>
          <w:tcPr>
            <w:tcW w:w="5625" w:type="dxa"/>
            <w:tcBorders>
              <w:left w:val="single" w:sz="4" w:space="0" w:color="000000"/>
              <w:bottom w:val="single" w:sz="4" w:space="0" w:color="000000"/>
              <w:right w:val="single" w:sz="4" w:space="0" w:color="000000"/>
            </w:tcBorders>
          </w:tcPr>
          <w:p w14:paraId="0608B115"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eastAsia="en-US"/>
              </w:rPr>
              <w:t xml:space="preserve">Quản trị viên </w:t>
            </w:r>
            <w:r w:rsidRPr="00A370A4">
              <w:rPr>
                <w:rFonts w:ascii="Times New Roman" w:eastAsia="Calibri" w:hAnsi="Times New Roman" w:cs="Times New Roman"/>
                <w:bCs/>
                <w:sz w:val="28"/>
                <w:szCs w:val="28"/>
                <w:lang w:val="vi-VN" w:eastAsia="en-US"/>
              </w:rPr>
              <w:t>đăng nhập vào hệ thống và phải có vai trò là “Quản trị viên”.</w:t>
            </w:r>
          </w:p>
        </w:tc>
      </w:tr>
      <w:tr w:rsidR="00D14698" w:rsidRPr="00A370A4" w14:paraId="7DACDDDE" w14:textId="77777777">
        <w:tc>
          <w:tcPr>
            <w:tcW w:w="3435" w:type="dxa"/>
            <w:tcBorders>
              <w:left w:val="single" w:sz="4" w:space="0" w:color="000000"/>
              <w:bottom w:val="single" w:sz="4" w:space="0" w:color="000000"/>
            </w:tcBorders>
            <w:shd w:val="clear" w:color="auto" w:fill="EDEDED" w:themeFill="accent3" w:themeFillTint="33"/>
          </w:tcPr>
          <w:p w14:paraId="024BF72E"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Điều kiện sau</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375657E8"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Hệ thống sẽ tải danh sách các vai trò (phân trang), hiển thị ra màn hình và cho phép thực hiện các thao tác như sau:</w:t>
            </w:r>
          </w:p>
          <w:p w14:paraId="067741F8"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1. Xem, tìm kiếm vai trò theo mã và tên vai trò.</w:t>
            </w:r>
          </w:p>
          <w:p w14:paraId="282A73AE"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2. Thêm vai trò.</w:t>
            </w:r>
          </w:p>
          <w:p w14:paraId="7FA4909B"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3. Sửa vai trò.</w:t>
            </w:r>
          </w:p>
          <w:p w14:paraId="674C8590"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4. Xóa vai trò.</w:t>
            </w:r>
          </w:p>
        </w:tc>
      </w:tr>
      <w:tr w:rsidR="00D14698" w:rsidRPr="00A370A4" w14:paraId="57919679" w14:textId="77777777">
        <w:tc>
          <w:tcPr>
            <w:tcW w:w="3435" w:type="dxa"/>
            <w:tcBorders>
              <w:left w:val="single" w:sz="4" w:space="0" w:color="000000"/>
              <w:bottom w:val="single" w:sz="4" w:space="0" w:color="000000"/>
            </w:tcBorders>
          </w:tcPr>
          <w:p w14:paraId="6BC897D0"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Luồng sự kiện chính</w:t>
            </w:r>
          </w:p>
        </w:tc>
        <w:tc>
          <w:tcPr>
            <w:tcW w:w="5625" w:type="dxa"/>
            <w:tcBorders>
              <w:left w:val="single" w:sz="4" w:space="0" w:color="000000"/>
              <w:bottom w:val="single" w:sz="4" w:space="0" w:color="000000"/>
              <w:right w:val="single" w:sz="4" w:space="0" w:color="000000"/>
            </w:tcBorders>
          </w:tcPr>
          <w:p w14:paraId="097504AC"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Luồng sự kiện chính khi tìm kiếm vai trò:</w:t>
            </w:r>
          </w:p>
          <w:p w14:paraId="6940E292"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Điền mã vai trò hoặc tên vai trò vào thanh tìm kiếm.</w:t>
            </w:r>
          </w:p>
          <w:p w14:paraId="7940DBB2"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2. Hệ thống sẽ gửi yêu cầu làm mới danh sách vai trò dựa trên tiêu chí lọc của người dùng.</w:t>
            </w:r>
          </w:p>
          <w:p w14:paraId="483921A4"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3. Nhận về danh sách mới và hiển thị ra danh sách mới.</w:t>
            </w:r>
          </w:p>
          <w:p w14:paraId="52CC72A9"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4. Nếu danh sách rỗng, hệ thống sẽ báo là không có vai trò nào.</w:t>
            </w:r>
          </w:p>
          <w:p w14:paraId="08578E52"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5. Kết thúc Use Case.</w:t>
            </w:r>
          </w:p>
          <w:p w14:paraId="21FB99DC"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Luồng sự kiện chính khi thêm vai trò:</w:t>
            </w:r>
          </w:p>
          <w:p w14:paraId="4C4A5DFE"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Chọn chức năng thêm vai trò.</w:t>
            </w:r>
          </w:p>
          <w:p w14:paraId="5C04C7A4"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lastRenderedPageBreak/>
              <w:t>2. Điền thông tin vai trò và bấm thêm vai trò.</w:t>
            </w:r>
          </w:p>
          <w:p w14:paraId="3E6BCDC6"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3. Hệ thống kiểm tra tên vai trò đã tồn tại.</w:t>
            </w:r>
          </w:p>
          <w:p w14:paraId="48C1EDAF"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4. Lưu vai trò vào cơ sở dữ liệu.</w:t>
            </w:r>
          </w:p>
          <w:p w14:paraId="52C83AB9"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5. Thông báo thêm thành công.</w:t>
            </w:r>
          </w:p>
          <w:p w14:paraId="6681B77A"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6. Kết thúc Use Case.</w:t>
            </w:r>
          </w:p>
          <w:p w14:paraId="1968AF38"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Luồng sự kiện chính khi xóa vai trò:</w:t>
            </w:r>
          </w:p>
          <w:p w14:paraId="6016C066"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Chọn chức năng xóa vai trò ở phần thao tác.</w:t>
            </w:r>
          </w:p>
          <w:p w14:paraId="63DFE6B7"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2. Hệ thống thực hiện thao tác xóa vai trò.</w:t>
            </w:r>
          </w:p>
          <w:p w14:paraId="1FA2D645"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3. Thông báo lỗi nếu vai trò không thể xóa.</w:t>
            </w:r>
          </w:p>
          <w:p w14:paraId="4502DC19"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4. Thông báo xóa thành công nếu không vi phạm ràng buộc dữ liệu.</w:t>
            </w:r>
          </w:p>
          <w:p w14:paraId="19C28C6B"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5. Kết thúc Use Case.</w:t>
            </w:r>
          </w:p>
        </w:tc>
      </w:tr>
      <w:tr w:rsidR="00D14698" w:rsidRPr="00A370A4" w14:paraId="0FDD40A2" w14:textId="77777777">
        <w:trPr>
          <w:trHeight w:val="1117"/>
        </w:trPr>
        <w:tc>
          <w:tcPr>
            <w:tcW w:w="3435" w:type="dxa"/>
            <w:tcBorders>
              <w:left w:val="single" w:sz="4" w:space="0" w:color="000000"/>
              <w:bottom w:val="single" w:sz="4" w:space="0" w:color="000000"/>
            </w:tcBorders>
            <w:shd w:val="clear" w:color="auto" w:fill="EDEDED" w:themeFill="accent3" w:themeFillTint="33"/>
          </w:tcPr>
          <w:p w14:paraId="0746833E"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Luồng sự kiện phụ</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3725887D"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Hệ thống sẽ thông báo lỗi trong các trường hợp sau:</w:t>
            </w:r>
          </w:p>
          <w:p w14:paraId="35F1E845"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Khi thêm vai trò:</w:t>
            </w:r>
          </w:p>
          <w:p w14:paraId="1C687623"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Tên vai trò đã tồn tại.</w:t>
            </w:r>
          </w:p>
          <w:p w14:paraId="6E88D2BC"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Khi xóa vai trò:</w:t>
            </w:r>
          </w:p>
          <w:p w14:paraId="12097514"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Vi phạm ràng buộc dữ liệu.</w:t>
            </w:r>
          </w:p>
        </w:tc>
      </w:tr>
    </w:tbl>
    <w:p w14:paraId="36053B74" w14:textId="77777777" w:rsidR="00D14698" w:rsidRPr="00A370A4" w:rsidRDefault="00000000" w:rsidP="00A370A4">
      <w:pPr>
        <w:pStyle w:val="Heading2"/>
        <w:spacing w:line="360" w:lineRule="auto"/>
        <w:jc w:val="both"/>
        <w:rPr>
          <w:rFonts w:ascii="Times New Roman" w:hAnsi="Times New Roman" w:cs="Times New Roman"/>
          <w:sz w:val="28"/>
          <w:szCs w:val="28"/>
        </w:rPr>
      </w:pPr>
      <w:bookmarkStart w:id="30" w:name="__RefHeading___Toc6362_1915217091"/>
      <w:bookmarkEnd w:id="30"/>
      <w:r w:rsidRPr="00A370A4">
        <w:rPr>
          <w:rFonts w:ascii="Times New Roman" w:hAnsi="Times New Roman" w:cs="Times New Roman"/>
          <w:sz w:val="28"/>
          <w:szCs w:val="28"/>
        </w:rPr>
        <w:t>4.9 Use Case Quản lý người dùng</w:t>
      </w:r>
    </w:p>
    <w:p w14:paraId="01C69840" w14:textId="77777777" w:rsidR="00D14698" w:rsidRPr="00A370A4" w:rsidRDefault="00000000" w:rsidP="00A370A4">
      <w:pPr>
        <w:pStyle w:val="LO-normal"/>
        <w:spacing w:line="360" w:lineRule="auto"/>
        <w:jc w:val="both"/>
        <w:rPr>
          <w:rFonts w:ascii="Times New Roman" w:hAnsi="Times New Roman" w:cs="Times New Roman"/>
          <w:sz w:val="28"/>
          <w:szCs w:val="28"/>
        </w:rPr>
      </w:pPr>
      <w:r w:rsidRPr="00A370A4">
        <w:rPr>
          <w:rFonts w:ascii="Times New Roman" w:hAnsi="Times New Roman" w:cs="Times New Roman"/>
          <w:noProof/>
          <w:sz w:val="28"/>
          <w:szCs w:val="28"/>
        </w:rPr>
        <w:lastRenderedPageBreak/>
        <w:drawing>
          <wp:anchor distT="0" distB="0" distL="0" distR="0" simplePos="0" relativeHeight="251663360" behindDoc="0" locked="0" layoutInCell="0" allowOverlap="1" wp14:anchorId="19E360E0" wp14:editId="4308363C">
            <wp:simplePos x="0" y="0"/>
            <wp:positionH relativeFrom="column">
              <wp:align>center</wp:align>
            </wp:positionH>
            <wp:positionV relativeFrom="paragraph">
              <wp:posOffset>635</wp:posOffset>
            </wp:positionV>
            <wp:extent cx="5715000" cy="2773045"/>
            <wp:effectExtent l="0" t="0" r="0" b="8255"/>
            <wp:wrapSquare wrapText="largest"/>
            <wp:docPr id="36" name="Imag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59"/>
                    <pic:cNvPicPr>
                      <a:picLocks noChangeAspect="1" noChangeArrowheads="1"/>
                    </pic:cNvPicPr>
                  </pic:nvPicPr>
                  <pic:blipFill>
                    <a:blip r:embed="rId22"/>
                    <a:stretch>
                      <a:fillRect/>
                    </a:stretch>
                  </pic:blipFill>
                  <pic:spPr>
                    <a:xfrm>
                      <a:off x="0" y="0"/>
                      <a:ext cx="5715000" cy="2773045"/>
                    </a:xfrm>
                    <a:prstGeom prst="rect">
                      <a:avLst/>
                    </a:prstGeom>
                  </pic:spPr>
                </pic:pic>
              </a:graphicData>
            </a:graphic>
          </wp:anchor>
        </w:drawing>
      </w:r>
    </w:p>
    <w:p w14:paraId="3ACB9130" w14:textId="77777777" w:rsidR="00D14698" w:rsidRPr="00A370A4" w:rsidRDefault="00000000" w:rsidP="00A370A4">
      <w:pPr>
        <w:pStyle w:val="Caption"/>
        <w:spacing w:line="360" w:lineRule="auto"/>
        <w:jc w:val="center"/>
        <w:rPr>
          <w:rFonts w:ascii="Times New Roman" w:hAnsi="Times New Roman" w:cs="Times New Roman"/>
          <w:i w:val="0"/>
          <w:iCs w:val="0"/>
          <w:sz w:val="28"/>
          <w:szCs w:val="28"/>
        </w:rPr>
      </w:pPr>
      <w:bookmarkStart w:id="31" w:name="__RefHeading___Toc16106_3404904817"/>
      <w:bookmarkEnd w:id="31"/>
      <w:r w:rsidRPr="00A370A4">
        <w:rPr>
          <w:rFonts w:ascii="Times New Roman" w:eastAsia="Times New Roman" w:hAnsi="Times New Roman" w:cs="Times New Roman"/>
          <w:i w:val="0"/>
          <w:iCs w:val="0"/>
          <w:color w:val="000000"/>
          <w:sz w:val="28"/>
          <w:szCs w:val="28"/>
        </w:rPr>
        <w:t xml:space="preserve">Hình </w:t>
      </w:r>
      <w:r w:rsidRPr="00A370A4">
        <w:rPr>
          <w:rFonts w:ascii="Times New Roman" w:eastAsia="Times New Roman" w:hAnsi="Times New Roman" w:cs="Times New Roman"/>
          <w:i w:val="0"/>
          <w:iCs w:val="0"/>
          <w:color w:val="000000"/>
          <w:sz w:val="28"/>
          <w:szCs w:val="28"/>
          <w:lang w:val="vi-VN" w:bidi="hi-IN"/>
        </w:rPr>
        <w:t>4</w:t>
      </w:r>
      <w:r w:rsidRPr="00A370A4">
        <w:rPr>
          <w:rFonts w:ascii="Times New Roman" w:eastAsia="Times New Roman" w:hAnsi="Times New Roman" w:cs="Times New Roman"/>
          <w:i w:val="0"/>
          <w:iCs w:val="0"/>
          <w:color w:val="000000"/>
          <w:sz w:val="28"/>
          <w:szCs w:val="28"/>
        </w:rPr>
        <w:t>.</w:t>
      </w:r>
      <w:r w:rsidRPr="00A370A4">
        <w:rPr>
          <w:rFonts w:ascii="Times New Roman" w:eastAsia="Times New Roman" w:hAnsi="Times New Roman" w:cs="Times New Roman"/>
          <w:i w:val="0"/>
          <w:iCs w:val="0"/>
          <w:color w:val="000000"/>
          <w:sz w:val="28"/>
          <w:szCs w:val="28"/>
          <w:lang w:bidi="hi-IN"/>
        </w:rPr>
        <w:t>9</w:t>
      </w:r>
      <w:r w:rsidRPr="00A370A4">
        <w:rPr>
          <w:rFonts w:ascii="Times New Roman" w:eastAsia="Times New Roman" w:hAnsi="Times New Roman" w:cs="Times New Roman"/>
          <w:i w:val="0"/>
          <w:iCs w:val="0"/>
          <w:color w:val="000000"/>
          <w:sz w:val="28"/>
          <w:szCs w:val="28"/>
        </w:rPr>
        <w:t xml:space="preserve"> Use </w:t>
      </w:r>
      <w:r w:rsidRPr="00A370A4">
        <w:rPr>
          <w:rFonts w:ascii="Times New Roman" w:eastAsia="Times New Roman" w:hAnsi="Times New Roman" w:cs="Times New Roman"/>
          <w:i w:val="0"/>
          <w:iCs w:val="0"/>
          <w:color w:val="000000"/>
          <w:sz w:val="28"/>
          <w:szCs w:val="28"/>
          <w:lang w:val="vi-VN" w:bidi="hi-IN"/>
        </w:rPr>
        <w:t>Case</w:t>
      </w:r>
      <w:r w:rsidRPr="00A370A4">
        <w:rPr>
          <w:rFonts w:ascii="Times New Roman" w:eastAsia="Times New Roman" w:hAnsi="Times New Roman" w:cs="Times New Roman"/>
          <w:i w:val="0"/>
          <w:iCs w:val="0"/>
          <w:color w:val="000000"/>
          <w:sz w:val="28"/>
          <w:szCs w:val="28"/>
        </w:rPr>
        <w:t xml:space="preserve"> </w:t>
      </w:r>
      <w:r w:rsidRPr="00A370A4">
        <w:rPr>
          <w:rFonts w:ascii="Times New Roman" w:eastAsia="Times New Roman" w:hAnsi="Times New Roman" w:cs="Times New Roman"/>
          <w:i w:val="0"/>
          <w:iCs w:val="0"/>
          <w:color w:val="000000"/>
          <w:sz w:val="28"/>
          <w:szCs w:val="28"/>
          <w:lang w:val="vi-VN" w:bidi="hi-IN"/>
        </w:rPr>
        <w:t>Quản lý người dùng</w:t>
      </w:r>
    </w:p>
    <w:p w14:paraId="2E8DB249" w14:textId="77777777" w:rsidR="00D14698" w:rsidRPr="00A370A4" w:rsidRDefault="00D14698" w:rsidP="00A370A4">
      <w:pPr>
        <w:pStyle w:val="LO-normal"/>
        <w:spacing w:line="360" w:lineRule="auto"/>
        <w:jc w:val="both"/>
        <w:rPr>
          <w:rFonts w:ascii="Times New Roman" w:hAnsi="Times New Roman" w:cs="Times New Roman"/>
          <w:sz w:val="28"/>
          <w:szCs w:val="28"/>
        </w:rPr>
      </w:pPr>
    </w:p>
    <w:p w14:paraId="0CFD6ED1" w14:textId="77777777" w:rsidR="00D14698" w:rsidRPr="00A370A4" w:rsidRDefault="00D14698" w:rsidP="00A370A4">
      <w:pPr>
        <w:pStyle w:val="LO-normal"/>
        <w:spacing w:line="360" w:lineRule="auto"/>
        <w:ind w:left="1080"/>
        <w:jc w:val="both"/>
        <w:rPr>
          <w:rFonts w:ascii="Times New Roman" w:hAnsi="Times New Roman" w:cs="Times New Roman"/>
          <w:sz w:val="28"/>
          <w:szCs w:val="28"/>
        </w:rPr>
      </w:pPr>
    </w:p>
    <w:tbl>
      <w:tblPr>
        <w:tblW w:w="9061" w:type="dxa"/>
        <w:tblInd w:w="108" w:type="dxa"/>
        <w:tblLayout w:type="fixed"/>
        <w:tblCellMar>
          <w:top w:w="55" w:type="dxa"/>
          <w:bottom w:w="55" w:type="dxa"/>
        </w:tblCellMar>
        <w:tblLook w:val="04A0" w:firstRow="1" w:lastRow="0" w:firstColumn="1" w:lastColumn="0" w:noHBand="0" w:noVBand="1"/>
      </w:tblPr>
      <w:tblGrid>
        <w:gridCol w:w="3435"/>
        <w:gridCol w:w="5626"/>
      </w:tblGrid>
      <w:tr w:rsidR="00D14698" w:rsidRPr="00A370A4" w14:paraId="5DCD3277" w14:textId="77777777">
        <w:tc>
          <w:tcPr>
            <w:tcW w:w="3435" w:type="dxa"/>
            <w:tcBorders>
              <w:top w:val="single" w:sz="4" w:space="0" w:color="000000"/>
              <w:left w:val="single" w:sz="4" w:space="0" w:color="000000"/>
              <w:bottom w:val="single" w:sz="4" w:space="0" w:color="000000"/>
            </w:tcBorders>
            <w:shd w:val="clear" w:color="auto" w:fill="FFFFFF"/>
          </w:tcPr>
          <w:p w14:paraId="719108A9" w14:textId="77777777" w:rsidR="00D14698" w:rsidRPr="00A370A4" w:rsidRDefault="00000000" w:rsidP="00A370A4">
            <w:pPr>
              <w:widowControl w:val="0"/>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Use Case</w:t>
            </w:r>
          </w:p>
        </w:tc>
        <w:tc>
          <w:tcPr>
            <w:tcW w:w="5625" w:type="dxa"/>
            <w:tcBorders>
              <w:top w:val="single" w:sz="4" w:space="0" w:color="000000"/>
              <w:left w:val="single" w:sz="4" w:space="0" w:color="000000"/>
              <w:bottom w:val="single" w:sz="4" w:space="0" w:color="000000"/>
              <w:right w:val="single" w:sz="4" w:space="0" w:color="000000"/>
            </w:tcBorders>
            <w:shd w:val="clear" w:color="auto" w:fill="FFFFFF"/>
          </w:tcPr>
          <w:p w14:paraId="64063932"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Nội dung</w:t>
            </w:r>
          </w:p>
        </w:tc>
      </w:tr>
      <w:tr w:rsidR="00D14698" w:rsidRPr="00A370A4" w14:paraId="1236EA02" w14:textId="77777777">
        <w:tc>
          <w:tcPr>
            <w:tcW w:w="3435" w:type="dxa"/>
            <w:tcBorders>
              <w:left w:val="single" w:sz="4" w:space="0" w:color="000000"/>
              <w:bottom w:val="single" w:sz="4" w:space="0" w:color="000000"/>
            </w:tcBorders>
            <w:shd w:val="clear" w:color="auto" w:fill="EDEDED" w:themeFill="accent3" w:themeFillTint="33"/>
          </w:tcPr>
          <w:p w14:paraId="2415F060"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Mô tả</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78B350FD"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 xml:space="preserve">Cho phép </w:t>
            </w:r>
            <w:r w:rsidRPr="00A370A4">
              <w:rPr>
                <w:rFonts w:ascii="Times New Roman" w:eastAsia="Calibri" w:hAnsi="Times New Roman" w:cs="Times New Roman"/>
                <w:bCs/>
                <w:sz w:val="28"/>
                <w:szCs w:val="28"/>
                <w:lang w:eastAsia="en-US"/>
              </w:rPr>
              <w:t>quản trị viên</w:t>
            </w:r>
            <w:r w:rsidRPr="00A370A4">
              <w:rPr>
                <w:rFonts w:ascii="Times New Roman" w:eastAsia="Calibri" w:hAnsi="Times New Roman" w:cs="Times New Roman"/>
                <w:bCs/>
                <w:sz w:val="28"/>
                <w:szCs w:val="28"/>
                <w:lang w:val="vi-VN" w:eastAsia="en-US"/>
              </w:rPr>
              <w:t xml:space="preserve"> thực hiện các chức năng liên quan đến người dùng.</w:t>
            </w:r>
          </w:p>
        </w:tc>
      </w:tr>
      <w:tr w:rsidR="00D14698" w:rsidRPr="00A370A4" w14:paraId="61766A92" w14:textId="77777777">
        <w:tc>
          <w:tcPr>
            <w:tcW w:w="3435" w:type="dxa"/>
            <w:tcBorders>
              <w:left w:val="single" w:sz="4" w:space="0" w:color="000000"/>
              <w:bottom w:val="single" w:sz="4" w:space="0" w:color="000000"/>
            </w:tcBorders>
          </w:tcPr>
          <w:p w14:paraId="5FBBF803"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Actor</w:t>
            </w:r>
          </w:p>
        </w:tc>
        <w:tc>
          <w:tcPr>
            <w:tcW w:w="5625" w:type="dxa"/>
            <w:tcBorders>
              <w:left w:val="single" w:sz="4" w:space="0" w:color="000000"/>
              <w:bottom w:val="single" w:sz="4" w:space="0" w:color="000000"/>
              <w:right w:val="single" w:sz="4" w:space="0" w:color="000000"/>
            </w:tcBorders>
          </w:tcPr>
          <w:p w14:paraId="49266827"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eastAsia="en-US"/>
              </w:rPr>
              <w:t>Quản trị viên.</w:t>
            </w:r>
          </w:p>
        </w:tc>
      </w:tr>
      <w:tr w:rsidR="00D14698" w:rsidRPr="00A370A4" w14:paraId="4D0CA3DE" w14:textId="77777777">
        <w:tc>
          <w:tcPr>
            <w:tcW w:w="3435" w:type="dxa"/>
            <w:tcBorders>
              <w:left w:val="single" w:sz="4" w:space="0" w:color="000000"/>
              <w:bottom w:val="single" w:sz="4" w:space="0" w:color="000000"/>
            </w:tcBorders>
            <w:shd w:val="clear" w:color="auto" w:fill="EDEDED" w:themeFill="accent3" w:themeFillTint="33"/>
          </w:tcPr>
          <w:p w14:paraId="16E34B0B"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Điều kiện kích hoạt</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28C29CF8"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eastAsia="en-US"/>
              </w:rPr>
              <w:t>Quản trị viên</w:t>
            </w:r>
            <w:r w:rsidRPr="00A370A4">
              <w:rPr>
                <w:rFonts w:ascii="Times New Roman" w:eastAsia="Calibri" w:hAnsi="Times New Roman" w:cs="Times New Roman"/>
                <w:bCs/>
                <w:sz w:val="28"/>
                <w:szCs w:val="28"/>
                <w:lang w:val="vi-VN" w:eastAsia="en-US"/>
              </w:rPr>
              <w:t xml:space="preserve"> chọn chức năng quản lý </w:t>
            </w:r>
            <w:r w:rsidRPr="00A370A4">
              <w:rPr>
                <w:rFonts w:ascii="Times New Roman" w:eastAsia="Calibri" w:hAnsi="Times New Roman" w:cs="Times New Roman"/>
                <w:bCs/>
                <w:sz w:val="28"/>
                <w:szCs w:val="28"/>
                <w:lang w:eastAsia="en-US"/>
              </w:rPr>
              <w:t>người dùng.</w:t>
            </w:r>
          </w:p>
        </w:tc>
      </w:tr>
      <w:tr w:rsidR="00D14698" w:rsidRPr="00A370A4" w14:paraId="63DDF29F" w14:textId="77777777">
        <w:tc>
          <w:tcPr>
            <w:tcW w:w="3435" w:type="dxa"/>
            <w:tcBorders>
              <w:left w:val="single" w:sz="4" w:space="0" w:color="000000"/>
              <w:bottom w:val="single" w:sz="4" w:space="0" w:color="000000"/>
            </w:tcBorders>
          </w:tcPr>
          <w:p w14:paraId="78F76A50"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Điều kiện trước</w:t>
            </w:r>
          </w:p>
        </w:tc>
        <w:tc>
          <w:tcPr>
            <w:tcW w:w="5625" w:type="dxa"/>
            <w:tcBorders>
              <w:left w:val="single" w:sz="4" w:space="0" w:color="000000"/>
              <w:bottom w:val="single" w:sz="4" w:space="0" w:color="000000"/>
              <w:right w:val="single" w:sz="4" w:space="0" w:color="000000"/>
            </w:tcBorders>
          </w:tcPr>
          <w:p w14:paraId="46B68A21"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eastAsia="en-US"/>
              </w:rPr>
              <w:t xml:space="preserve">Quản trị viên </w:t>
            </w:r>
            <w:r w:rsidRPr="00A370A4">
              <w:rPr>
                <w:rFonts w:ascii="Times New Roman" w:eastAsia="Calibri" w:hAnsi="Times New Roman" w:cs="Times New Roman"/>
                <w:bCs/>
                <w:sz w:val="28"/>
                <w:szCs w:val="28"/>
                <w:lang w:val="vi-VN" w:eastAsia="en-US"/>
              </w:rPr>
              <w:t>đăng nhập vào hệ thống và phải có vai trò là “Quản trị viên”.</w:t>
            </w:r>
          </w:p>
        </w:tc>
      </w:tr>
      <w:tr w:rsidR="00D14698" w:rsidRPr="00A370A4" w14:paraId="17BAC0C5" w14:textId="77777777">
        <w:tc>
          <w:tcPr>
            <w:tcW w:w="3435" w:type="dxa"/>
            <w:tcBorders>
              <w:left w:val="single" w:sz="4" w:space="0" w:color="000000"/>
              <w:bottom w:val="single" w:sz="4" w:space="0" w:color="000000"/>
            </w:tcBorders>
            <w:shd w:val="clear" w:color="auto" w:fill="EDEDED" w:themeFill="accent3" w:themeFillTint="33"/>
          </w:tcPr>
          <w:p w14:paraId="54B1A769"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Điều kiện sau</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3E704554"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Hệ thống sẽ tải danh sách các người dùng (phân trang), hiển thị ra màn hình và cho phép thực hiện các thao tác như sau:</w:t>
            </w:r>
          </w:p>
          <w:p w14:paraId="74208DB7"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lastRenderedPageBreak/>
              <w:t>1. Tìm kiếm người dùng theo tên và mã người dùng.</w:t>
            </w:r>
          </w:p>
          <w:p w14:paraId="1FE99C65"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2. Thêm người dùng.</w:t>
            </w:r>
          </w:p>
          <w:p w14:paraId="60218C5B"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3. Sửa người dùng.</w:t>
            </w:r>
          </w:p>
          <w:p w14:paraId="02126BB5"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4. Kích hoạt/hủy người dùng.</w:t>
            </w:r>
          </w:p>
        </w:tc>
      </w:tr>
      <w:tr w:rsidR="00D14698" w:rsidRPr="00A370A4" w14:paraId="168E7D6B" w14:textId="77777777">
        <w:tc>
          <w:tcPr>
            <w:tcW w:w="3435" w:type="dxa"/>
            <w:tcBorders>
              <w:left w:val="single" w:sz="4" w:space="0" w:color="000000"/>
              <w:bottom w:val="single" w:sz="4" w:space="0" w:color="000000"/>
            </w:tcBorders>
          </w:tcPr>
          <w:p w14:paraId="7281FA04"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Luồng sự kiện chính</w:t>
            </w:r>
          </w:p>
        </w:tc>
        <w:tc>
          <w:tcPr>
            <w:tcW w:w="5625" w:type="dxa"/>
            <w:tcBorders>
              <w:left w:val="single" w:sz="4" w:space="0" w:color="000000"/>
              <w:bottom w:val="single" w:sz="4" w:space="0" w:color="000000"/>
              <w:right w:val="single" w:sz="4" w:space="0" w:color="000000"/>
            </w:tcBorders>
          </w:tcPr>
          <w:p w14:paraId="7F6161FC"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Luồng sự kiện chính khi tìm kiếm người dùng:</w:t>
            </w:r>
          </w:p>
          <w:p w14:paraId="55F90E89"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Điền mã hoặc tên người dùng vào thanh tìm kiếm.</w:t>
            </w:r>
          </w:p>
          <w:p w14:paraId="4EAF7FB3"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2. Hệ thống sẽ gửi yêu cầu làm mới danh sách người dùng dựa trên tiêu chí lọc của quản trị viên.</w:t>
            </w:r>
          </w:p>
          <w:p w14:paraId="3DC2DF61"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3. Nhận về danh sách mới và hiển thị ra danh sách mới.</w:t>
            </w:r>
          </w:p>
          <w:p w14:paraId="78004E8C"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4. Nếu danh sách rỗng, hệ thống sẽ báo là không có người dùng nào.</w:t>
            </w:r>
          </w:p>
          <w:p w14:paraId="3ED2478C"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5. Kết thúc Use Case.</w:t>
            </w:r>
          </w:p>
          <w:p w14:paraId="240F94E9"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Luồng sự kiện chính khi thêm người dùng:</w:t>
            </w:r>
          </w:p>
          <w:p w14:paraId="04D07A53"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Chọn chức năng thêm người dùng.</w:t>
            </w:r>
          </w:p>
          <w:p w14:paraId="4CF18729"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2. Điền thông tin người dùng và bấm thêm.</w:t>
            </w:r>
          </w:p>
          <w:p w14:paraId="68DB14E5"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3. Hệ thống kiểm tra dữ liệu.</w:t>
            </w:r>
          </w:p>
          <w:p w14:paraId="37BD8FB3"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4. Lưu thông tin vào cơ sở dữ liệu.</w:t>
            </w:r>
          </w:p>
          <w:p w14:paraId="7E3E9F30"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lastRenderedPageBreak/>
              <w:t>5. Thông báo thêm thành công.</w:t>
            </w:r>
          </w:p>
          <w:p w14:paraId="436DFA7C"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6. Kết thúc Use Case.</w:t>
            </w:r>
          </w:p>
          <w:p w14:paraId="6D2F3F3C"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Luồng sự kiện chính khi sửa người dùng:</w:t>
            </w:r>
          </w:p>
          <w:p w14:paraId="4899D8FB"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Chọn chức năng sửa người dùng ở phần thao tác.</w:t>
            </w:r>
          </w:p>
          <w:p w14:paraId="5125FC82"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2. Hệ thống hiển thị form chỉnh sửa người dùng và set các giá trị mặc định của form là thông tin của người dùng.</w:t>
            </w:r>
          </w:p>
          <w:p w14:paraId="3954F393"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3. Thay đổi thông tin cần cập nhật và bấm nút sửa.</w:t>
            </w:r>
          </w:p>
          <w:p w14:paraId="0B111AE8"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4. Hệ thống kiểm tra dữ liệu đầu vào.</w:t>
            </w:r>
          </w:p>
          <w:p w14:paraId="2A41FB38"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5. Lưu thông tin vào cơ sở dữ liệu.</w:t>
            </w:r>
          </w:p>
          <w:p w14:paraId="404F4B04"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6. Thông báo sửa thành công.</w:t>
            </w:r>
          </w:p>
          <w:p w14:paraId="3CFDB0B8"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7. Kết thúc Use Case.</w:t>
            </w:r>
          </w:p>
          <w:p w14:paraId="6B715BA2"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Luồng sự kiện chính khi kích hoạt/hủy người dùng:</w:t>
            </w:r>
          </w:p>
          <w:p w14:paraId="76D5390E"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Chọn chức năng kích hoạt/hủy đề thi ở phần thao tác.</w:t>
            </w:r>
          </w:p>
          <w:p w14:paraId="6CFABACE"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2. Hệ thống kiểm tra trạng thái hiện tại của người dùng và gửi yêu cầu thay đổi trạng thái người dùng, khác với trạng thái hiện tại của người dùng.</w:t>
            </w:r>
          </w:p>
          <w:p w14:paraId="69DD6041"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lastRenderedPageBreak/>
              <w:t>3. Cập nhật cơ sở dữ liệu.</w:t>
            </w:r>
          </w:p>
          <w:p w14:paraId="6CC27B59"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4. Thông báo kích hoạt/huỷ thành công.</w:t>
            </w:r>
          </w:p>
          <w:p w14:paraId="7C02E816"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5. Kết thúc Use Case.</w:t>
            </w:r>
          </w:p>
        </w:tc>
      </w:tr>
      <w:tr w:rsidR="00D14698" w:rsidRPr="00A370A4" w14:paraId="6BAD7810" w14:textId="77777777">
        <w:trPr>
          <w:trHeight w:val="1117"/>
        </w:trPr>
        <w:tc>
          <w:tcPr>
            <w:tcW w:w="3435" w:type="dxa"/>
            <w:tcBorders>
              <w:left w:val="single" w:sz="4" w:space="0" w:color="000000"/>
              <w:bottom w:val="single" w:sz="4" w:space="0" w:color="000000"/>
            </w:tcBorders>
            <w:shd w:val="clear" w:color="auto" w:fill="EDEDED" w:themeFill="accent3" w:themeFillTint="33"/>
          </w:tcPr>
          <w:p w14:paraId="736E3B39" w14:textId="77777777" w:rsidR="00D14698" w:rsidRPr="00A370A4" w:rsidRDefault="00000000" w:rsidP="00A370A4">
            <w:pPr>
              <w:widowControl w:val="0"/>
              <w:suppressAutoHyphens/>
              <w:spacing w:after="200" w:line="360" w:lineRule="auto"/>
              <w:jc w:val="both"/>
              <w:rPr>
                <w:rFonts w:ascii="Times New Roman" w:eastAsia="Calibri" w:hAnsi="Times New Roman" w:cs="Times New Roman"/>
                <w:b/>
                <w:bCs/>
                <w:sz w:val="28"/>
                <w:szCs w:val="28"/>
                <w:lang w:val="vi-VN" w:eastAsia="en-US"/>
              </w:rPr>
            </w:pPr>
            <w:r w:rsidRPr="00A370A4">
              <w:rPr>
                <w:rFonts w:ascii="Times New Roman" w:eastAsia="Calibri" w:hAnsi="Times New Roman" w:cs="Times New Roman"/>
                <w:b/>
                <w:bCs/>
                <w:sz w:val="28"/>
                <w:szCs w:val="28"/>
                <w:lang w:val="vi-VN" w:eastAsia="en-US"/>
              </w:rPr>
              <w:lastRenderedPageBreak/>
              <w:t>Luồng sự kiện phụ</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66E2F33D"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Hệ thống sẽ báo lỗi trong các trường hợp sau:</w:t>
            </w:r>
          </w:p>
          <w:p w14:paraId="2B9A5CFA"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Luồng sự kiện khi thêm, sửa người dùng.</w:t>
            </w:r>
          </w:p>
          <w:p w14:paraId="5BEDB949"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Người dùng không tồn tại.</w:t>
            </w:r>
          </w:p>
          <w:p w14:paraId="49EA16E3"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2. Mật khẩu mới không đủ 8 ký tự.</w:t>
            </w:r>
          </w:p>
          <w:p w14:paraId="347CD57D"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3. Mã đổi mật khẩu không đúng.</w:t>
            </w:r>
          </w:p>
          <w:p w14:paraId="3416D9C7"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4. Đã hết thời gian đổi mật khẩu.</w:t>
            </w:r>
          </w:p>
        </w:tc>
      </w:tr>
    </w:tbl>
    <w:p w14:paraId="78E3F6AB" w14:textId="77777777" w:rsidR="00D14698" w:rsidRPr="00A370A4" w:rsidRDefault="00000000" w:rsidP="00A370A4">
      <w:pPr>
        <w:pStyle w:val="Heading2"/>
        <w:spacing w:line="360" w:lineRule="auto"/>
        <w:jc w:val="both"/>
        <w:rPr>
          <w:rFonts w:ascii="Times New Roman" w:hAnsi="Times New Roman" w:cs="Times New Roman"/>
          <w:sz w:val="28"/>
          <w:szCs w:val="28"/>
        </w:rPr>
      </w:pPr>
      <w:r w:rsidRPr="00A370A4">
        <w:rPr>
          <w:rFonts w:ascii="Times New Roman" w:hAnsi="Times New Roman" w:cs="Times New Roman"/>
          <w:sz w:val="28"/>
          <w:szCs w:val="28"/>
        </w:rPr>
        <w:br w:type="column"/>
      </w:r>
      <w:bookmarkStart w:id="32" w:name="__RefHeading___Toc7544_3322342299"/>
      <w:bookmarkEnd w:id="32"/>
      <w:r w:rsidRPr="00A370A4">
        <w:rPr>
          <w:rFonts w:ascii="Times New Roman" w:hAnsi="Times New Roman" w:cs="Times New Roman"/>
          <w:sz w:val="28"/>
          <w:szCs w:val="28"/>
        </w:rPr>
        <w:lastRenderedPageBreak/>
        <w:t>4.10 Use Case Xem bảng xếp hạng</w:t>
      </w:r>
    </w:p>
    <w:p w14:paraId="5C7AFDDF" w14:textId="77777777" w:rsidR="00D14698" w:rsidRPr="00A370A4" w:rsidRDefault="00D14698" w:rsidP="00A370A4">
      <w:pPr>
        <w:pStyle w:val="LO-normal"/>
        <w:spacing w:line="360" w:lineRule="auto"/>
        <w:jc w:val="both"/>
        <w:rPr>
          <w:rFonts w:ascii="Times New Roman" w:eastAsia="Times New Roman" w:hAnsi="Times New Roman" w:cs="Times New Roman"/>
          <w:b/>
          <w:bCs/>
          <w:color w:val="000000"/>
          <w:sz w:val="28"/>
          <w:szCs w:val="28"/>
        </w:rPr>
      </w:pPr>
    </w:p>
    <w:p w14:paraId="756A48AC" w14:textId="77777777" w:rsidR="00D14698" w:rsidRPr="00A370A4" w:rsidRDefault="00000000" w:rsidP="00A370A4">
      <w:pPr>
        <w:pStyle w:val="LO-normal"/>
        <w:spacing w:line="360" w:lineRule="auto"/>
        <w:jc w:val="both"/>
        <w:rPr>
          <w:rFonts w:ascii="Times New Roman" w:eastAsia="Times New Roman" w:hAnsi="Times New Roman" w:cs="Times New Roman"/>
          <w:b/>
          <w:bCs/>
          <w:color w:val="000000"/>
          <w:sz w:val="28"/>
          <w:szCs w:val="28"/>
        </w:rPr>
      </w:pPr>
      <w:r w:rsidRPr="00A370A4">
        <w:rPr>
          <w:rFonts w:ascii="Times New Roman" w:eastAsia="Times New Roman" w:hAnsi="Times New Roman" w:cs="Times New Roman"/>
          <w:b/>
          <w:bCs/>
          <w:noProof/>
          <w:color w:val="000000"/>
          <w:sz w:val="28"/>
          <w:szCs w:val="28"/>
        </w:rPr>
        <w:drawing>
          <wp:anchor distT="0" distB="0" distL="0" distR="0" simplePos="0" relativeHeight="251666432" behindDoc="0" locked="0" layoutInCell="0" allowOverlap="1" wp14:anchorId="2D1572DD" wp14:editId="2AE464AC">
            <wp:simplePos x="0" y="0"/>
            <wp:positionH relativeFrom="column">
              <wp:align>center</wp:align>
            </wp:positionH>
            <wp:positionV relativeFrom="paragraph">
              <wp:posOffset>635</wp:posOffset>
            </wp:positionV>
            <wp:extent cx="5715000" cy="3255010"/>
            <wp:effectExtent l="0" t="0" r="0" b="2540"/>
            <wp:wrapSquare wrapText="largest"/>
            <wp:docPr id="37" name="Image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60"/>
                    <pic:cNvPicPr>
                      <a:picLocks noChangeAspect="1" noChangeArrowheads="1"/>
                    </pic:cNvPicPr>
                  </pic:nvPicPr>
                  <pic:blipFill>
                    <a:blip r:embed="rId23"/>
                    <a:stretch>
                      <a:fillRect/>
                    </a:stretch>
                  </pic:blipFill>
                  <pic:spPr>
                    <a:xfrm>
                      <a:off x="0" y="0"/>
                      <a:ext cx="5715000" cy="3255010"/>
                    </a:xfrm>
                    <a:prstGeom prst="rect">
                      <a:avLst/>
                    </a:prstGeom>
                  </pic:spPr>
                </pic:pic>
              </a:graphicData>
            </a:graphic>
          </wp:anchor>
        </w:drawing>
      </w:r>
    </w:p>
    <w:p w14:paraId="0972E792" w14:textId="77777777" w:rsidR="00D14698" w:rsidRPr="00A370A4" w:rsidRDefault="00000000" w:rsidP="00A370A4">
      <w:pPr>
        <w:pStyle w:val="Caption"/>
        <w:spacing w:line="360" w:lineRule="auto"/>
        <w:jc w:val="both"/>
        <w:rPr>
          <w:rFonts w:ascii="Times New Roman" w:hAnsi="Times New Roman" w:cs="Times New Roman"/>
          <w:i w:val="0"/>
          <w:iCs w:val="0"/>
          <w:sz w:val="28"/>
          <w:szCs w:val="28"/>
        </w:rPr>
      </w:pPr>
      <w:bookmarkStart w:id="33" w:name="__RefHeading___Toc16104_3404904817"/>
      <w:bookmarkEnd w:id="33"/>
      <w:r w:rsidRPr="00A370A4">
        <w:rPr>
          <w:rFonts w:ascii="Times New Roman" w:eastAsia="Times New Roman" w:hAnsi="Times New Roman" w:cs="Times New Roman"/>
          <w:i w:val="0"/>
          <w:iCs w:val="0"/>
          <w:color w:val="000000"/>
          <w:sz w:val="28"/>
          <w:szCs w:val="28"/>
        </w:rPr>
        <w:t xml:space="preserve">Hình </w:t>
      </w:r>
      <w:r w:rsidRPr="00A370A4">
        <w:rPr>
          <w:rFonts w:ascii="Times New Roman" w:eastAsia="Times New Roman" w:hAnsi="Times New Roman" w:cs="Times New Roman"/>
          <w:i w:val="0"/>
          <w:iCs w:val="0"/>
          <w:color w:val="000000"/>
          <w:sz w:val="28"/>
          <w:szCs w:val="28"/>
          <w:lang w:val="vi-VN" w:bidi="hi-IN"/>
        </w:rPr>
        <w:t>4</w:t>
      </w:r>
      <w:r w:rsidRPr="00A370A4">
        <w:rPr>
          <w:rFonts w:ascii="Times New Roman" w:eastAsia="Times New Roman" w:hAnsi="Times New Roman" w:cs="Times New Roman"/>
          <w:i w:val="0"/>
          <w:iCs w:val="0"/>
          <w:color w:val="000000"/>
          <w:sz w:val="28"/>
          <w:szCs w:val="28"/>
        </w:rPr>
        <w:t>.</w:t>
      </w:r>
      <w:r w:rsidRPr="00A370A4">
        <w:rPr>
          <w:rFonts w:ascii="Times New Roman" w:eastAsia="Times New Roman" w:hAnsi="Times New Roman" w:cs="Times New Roman"/>
          <w:i w:val="0"/>
          <w:iCs w:val="0"/>
          <w:color w:val="000000"/>
          <w:sz w:val="28"/>
          <w:szCs w:val="28"/>
          <w:lang w:val="vi-VN" w:bidi="hi-IN"/>
        </w:rPr>
        <w:t>1</w:t>
      </w:r>
      <w:r w:rsidRPr="00A370A4">
        <w:rPr>
          <w:rFonts w:ascii="Times New Roman" w:eastAsia="Times New Roman" w:hAnsi="Times New Roman" w:cs="Times New Roman"/>
          <w:i w:val="0"/>
          <w:iCs w:val="0"/>
          <w:color w:val="000000"/>
          <w:sz w:val="28"/>
          <w:szCs w:val="28"/>
          <w:lang w:bidi="hi-IN"/>
        </w:rPr>
        <w:t>0</w:t>
      </w:r>
      <w:r w:rsidRPr="00A370A4">
        <w:rPr>
          <w:rFonts w:ascii="Times New Roman" w:eastAsia="Times New Roman" w:hAnsi="Times New Roman" w:cs="Times New Roman"/>
          <w:i w:val="0"/>
          <w:iCs w:val="0"/>
          <w:color w:val="000000"/>
          <w:sz w:val="28"/>
          <w:szCs w:val="28"/>
        </w:rPr>
        <w:t xml:space="preserve"> Use </w:t>
      </w:r>
      <w:r w:rsidRPr="00A370A4">
        <w:rPr>
          <w:rFonts w:ascii="Times New Roman" w:eastAsia="Times New Roman" w:hAnsi="Times New Roman" w:cs="Times New Roman"/>
          <w:i w:val="0"/>
          <w:iCs w:val="0"/>
          <w:color w:val="000000"/>
          <w:sz w:val="28"/>
          <w:szCs w:val="28"/>
          <w:lang w:val="vi-VN" w:bidi="hi-IN"/>
        </w:rPr>
        <w:t>Case</w:t>
      </w:r>
      <w:r w:rsidRPr="00A370A4">
        <w:rPr>
          <w:rFonts w:ascii="Times New Roman" w:eastAsia="Times New Roman" w:hAnsi="Times New Roman" w:cs="Times New Roman"/>
          <w:i w:val="0"/>
          <w:iCs w:val="0"/>
          <w:color w:val="000000"/>
          <w:sz w:val="28"/>
          <w:szCs w:val="28"/>
        </w:rPr>
        <w:t xml:space="preserve"> </w:t>
      </w:r>
      <w:r w:rsidRPr="00A370A4">
        <w:rPr>
          <w:rFonts w:ascii="Times New Roman" w:eastAsia="Times New Roman" w:hAnsi="Times New Roman" w:cs="Times New Roman"/>
          <w:i w:val="0"/>
          <w:iCs w:val="0"/>
          <w:color w:val="000000"/>
          <w:sz w:val="28"/>
          <w:szCs w:val="28"/>
          <w:lang w:val="vi-VN" w:bidi="hi-IN"/>
        </w:rPr>
        <w:t>Xem bảng xếp hạng</w:t>
      </w:r>
    </w:p>
    <w:p w14:paraId="182A93E6" w14:textId="77777777" w:rsidR="00D14698" w:rsidRPr="00A370A4" w:rsidRDefault="00D14698" w:rsidP="00A370A4">
      <w:pPr>
        <w:pStyle w:val="LO-normal"/>
        <w:spacing w:line="360" w:lineRule="auto"/>
        <w:jc w:val="both"/>
        <w:rPr>
          <w:rFonts w:ascii="Times New Roman" w:hAnsi="Times New Roman" w:cs="Times New Roman"/>
          <w:sz w:val="28"/>
          <w:szCs w:val="28"/>
        </w:rPr>
      </w:pPr>
    </w:p>
    <w:p w14:paraId="34789973" w14:textId="77777777" w:rsidR="00D14698" w:rsidRPr="00A370A4" w:rsidRDefault="00D14698" w:rsidP="00A370A4">
      <w:pPr>
        <w:pStyle w:val="LO-normal"/>
        <w:spacing w:line="360" w:lineRule="auto"/>
        <w:jc w:val="both"/>
        <w:rPr>
          <w:rFonts w:ascii="Times New Roman" w:hAnsi="Times New Roman" w:cs="Times New Roman"/>
          <w:sz w:val="28"/>
          <w:szCs w:val="28"/>
        </w:rPr>
      </w:pPr>
    </w:p>
    <w:tbl>
      <w:tblPr>
        <w:tblW w:w="9061" w:type="dxa"/>
        <w:tblInd w:w="108" w:type="dxa"/>
        <w:tblLayout w:type="fixed"/>
        <w:tblCellMar>
          <w:top w:w="55" w:type="dxa"/>
          <w:bottom w:w="55" w:type="dxa"/>
        </w:tblCellMar>
        <w:tblLook w:val="04A0" w:firstRow="1" w:lastRow="0" w:firstColumn="1" w:lastColumn="0" w:noHBand="0" w:noVBand="1"/>
      </w:tblPr>
      <w:tblGrid>
        <w:gridCol w:w="3435"/>
        <w:gridCol w:w="5626"/>
      </w:tblGrid>
      <w:tr w:rsidR="00D14698" w:rsidRPr="00A370A4" w14:paraId="11B959D5" w14:textId="77777777">
        <w:tc>
          <w:tcPr>
            <w:tcW w:w="3435" w:type="dxa"/>
            <w:tcBorders>
              <w:top w:val="single" w:sz="4" w:space="0" w:color="000000"/>
              <w:left w:val="single" w:sz="4" w:space="0" w:color="000000"/>
              <w:bottom w:val="single" w:sz="4" w:space="0" w:color="000000"/>
            </w:tcBorders>
            <w:shd w:val="clear" w:color="auto" w:fill="FFFFFF"/>
          </w:tcPr>
          <w:p w14:paraId="11A3A1C7" w14:textId="77777777" w:rsidR="00D14698" w:rsidRPr="00A370A4" w:rsidRDefault="00000000" w:rsidP="00A370A4">
            <w:pPr>
              <w:widowControl w:val="0"/>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Use Case</w:t>
            </w:r>
          </w:p>
        </w:tc>
        <w:tc>
          <w:tcPr>
            <w:tcW w:w="5625" w:type="dxa"/>
            <w:tcBorders>
              <w:top w:val="single" w:sz="4" w:space="0" w:color="000000"/>
              <w:left w:val="single" w:sz="4" w:space="0" w:color="000000"/>
              <w:bottom w:val="single" w:sz="4" w:space="0" w:color="000000"/>
              <w:right w:val="single" w:sz="4" w:space="0" w:color="000000"/>
            </w:tcBorders>
            <w:shd w:val="clear" w:color="auto" w:fill="FFFFFF"/>
          </w:tcPr>
          <w:p w14:paraId="4D821055"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Nội dung</w:t>
            </w:r>
          </w:p>
        </w:tc>
      </w:tr>
      <w:tr w:rsidR="00D14698" w:rsidRPr="00A370A4" w14:paraId="196E1A52" w14:textId="77777777">
        <w:tc>
          <w:tcPr>
            <w:tcW w:w="3435" w:type="dxa"/>
            <w:tcBorders>
              <w:left w:val="single" w:sz="4" w:space="0" w:color="000000"/>
              <w:bottom w:val="single" w:sz="4" w:space="0" w:color="000000"/>
            </w:tcBorders>
            <w:shd w:val="clear" w:color="auto" w:fill="EDEDED" w:themeFill="accent3" w:themeFillTint="33"/>
          </w:tcPr>
          <w:p w14:paraId="0EB808C3"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Mô tả</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4534E626"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 xml:space="preserve">Cho phép </w:t>
            </w:r>
            <w:r w:rsidRPr="00A370A4">
              <w:rPr>
                <w:rFonts w:ascii="Times New Roman" w:eastAsia="Calibri" w:hAnsi="Times New Roman" w:cs="Times New Roman"/>
                <w:bCs/>
                <w:sz w:val="28"/>
                <w:szCs w:val="28"/>
                <w:lang w:eastAsia="en-US"/>
              </w:rPr>
              <w:t xml:space="preserve">quản trị viên hoặc giảng </w:t>
            </w:r>
            <w:r w:rsidRPr="00A370A4">
              <w:rPr>
                <w:rFonts w:ascii="Times New Roman" w:eastAsia="Calibri" w:hAnsi="Times New Roman" w:cs="Times New Roman"/>
                <w:bCs/>
                <w:sz w:val="28"/>
                <w:szCs w:val="28"/>
                <w:lang w:val="vi-VN" w:eastAsia="en-US"/>
              </w:rPr>
              <w:t>viên xem bảng xếp hạng.</w:t>
            </w:r>
          </w:p>
        </w:tc>
      </w:tr>
      <w:tr w:rsidR="00D14698" w:rsidRPr="00A370A4" w14:paraId="560A75A6" w14:textId="77777777">
        <w:tc>
          <w:tcPr>
            <w:tcW w:w="3435" w:type="dxa"/>
            <w:tcBorders>
              <w:left w:val="single" w:sz="4" w:space="0" w:color="000000"/>
              <w:bottom w:val="single" w:sz="4" w:space="0" w:color="000000"/>
            </w:tcBorders>
          </w:tcPr>
          <w:p w14:paraId="2FF47F73"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Actor</w:t>
            </w:r>
          </w:p>
        </w:tc>
        <w:tc>
          <w:tcPr>
            <w:tcW w:w="5625" w:type="dxa"/>
            <w:tcBorders>
              <w:left w:val="single" w:sz="4" w:space="0" w:color="000000"/>
              <w:bottom w:val="single" w:sz="4" w:space="0" w:color="000000"/>
              <w:right w:val="single" w:sz="4" w:space="0" w:color="000000"/>
            </w:tcBorders>
          </w:tcPr>
          <w:p w14:paraId="51CA3971"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eastAsia="en-US"/>
              </w:rPr>
              <w:t>Quản trị viên, giảng viên.</w:t>
            </w:r>
          </w:p>
        </w:tc>
      </w:tr>
      <w:tr w:rsidR="00D14698" w:rsidRPr="00A370A4" w14:paraId="3EDD5AC0" w14:textId="77777777">
        <w:tc>
          <w:tcPr>
            <w:tcW w:w="3435" w:type="dxa"/>
            <w:tcBorders>
              <w:left w:val="single" w:sz="4" w:space="0" w:color="000000"/>
              <w:bottom w:val="single" w:sz="4" w:space="0" w:color="000000"/>
            </w:tcBorders>
            <w:shd w:val="clear" w:color="auto" w:fill="EDEDED" w:themeFill="accent3" w:themeFillTint="33"/>
          </w:tcPr>
          <w:p w14:paraId="6A5033B9"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Điều kiện kích hoạt</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21DD38EB"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eastAsia="en-US"/>
              </w:rPr>
              <w:t>Quản trị viên hoặc giảng viên</w:t>
            </w:r>
            <w:r w:rsidRPr="00A370A4">
              <w:rPr>
                <w:rFonts w:ascii="Times New Roman" w:eastAsia="Calibri" w:hAnsi="Times New Roman" w:cs="Times New Roman"/>
                <w:bCs/>
                <w:sz w:val="28"/>
                <w:szCs w:val="28"/>
                <w:lang w:val="vi-VN" w:eastAsia="en-US"/>
              </w:rPr>
              <w:t xml:space="preserve"> chọn chức năng </w:t>
            </w:r>
            <w:r w:rsidRPr="00A370A4">
              <w:rPr>
                <w:rFonts w:ascii="Times New Roman" w:eastAsia="Calibri" w:hAnsi="Times New Roman" w:cs="Times New Roman"/>
                <w:bCs/>
                <w:sz w:val="28"/>
                <w:szCs w:val="28"/>
                <w:lang w:eastAsia="en-US"/>
              </w:rPr>
              <w:t>xem bảng xếp hạng.</w:t>
            </w:r>
          </w:p>
        </w:tc>
      </w:tr>
      <w:tr w:rsidR="00D14698" w:rsidRPr="00A370A4" w14:paraId="4DAC0285" w14:textId="77777777">
        <w:tc>
          <w:tcPr>
            <w:tcW w:w="3435" w:type="dxa"/>
            <w:tcBorders>
              <w:left w:val="single" w:sz="4" w:space="0" w:color="000000"/>
              <w:bottom w:val="single" w:sz="4" w:space="0" w:color="000000"/>
            </w:tcBorders>
          </w:tcPr>
          <w:p w14:paraId="4CEF4740"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Điều kiện trước</w:t>
            </w:r>
          </w:p>
        </w:tc>
        <w:tc>
          <w:tcPr>
            <w:tcW w:w="5625" w:type="dxa"/>
            <w:tcBorders>
              <w:left w:val="single" w:sz="4" w:space="0" w:color="000000"/>
              <w:bottom w:val="single" w:sz="4" w:space="0" w:color="000000"/>
              <w:right w:val="single" w:sz="4" w:space="0" w:color="000000"/>
            </w:tcBorders>
          </w:tcPr>
          <w:p w14:paraId="128D3161"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eastAsia="en-US"/>
              </w:rPr>
              <w:t>Quản trị viên hoặc giảng viên</w:t>
            </w:r>
            <w:r w:rsidRPr="00A370A4">
              <w:rPr>
                <w:rFonts w:ascii="Times New Roman" w:eastAsia="Calibri" w:hAnsi="Times New Roman" w:cs="Times New Roman"/>
                <w:bCs/>
                <w:sz w:val="28"/>
                <w:szCs w:val="28"/>
                <w:lang w:val="vi-VN" w:eastAsia="en-US"/>
              </w:rPr>
              <w:t xml:space="preserve"> đăng nhập vào hệ </w:t>
            </w:r>
            <w:r w:rsidRPr="00A370A4">
              <w:rPr>
                <w:rFonts w:ascii="Times New Roman" w:eastAsia="Calibri" w:hAnsi="Times New Roman" w:cs="Times New Roman"/>
                <w:bCs/>
                <w:sz w:val="28"/>
                <w:szCs w:val="28"/>
                <w:lang w:val="vi-VN" w:eastAsia="en-US"/>
              </w:rPr>
              <w:lastRenderedPageBreak/>
              <w:t>thống và phải có vai trò là “Quản trị viên” hoặc “Giảng viên”.</w:t>
            </w:r>
          </w:p>
        </w:tc>
      </w:tr>
      <w:tr w:rsidR="00D14698" w:rsidRPr="00A370A4" w14:paraId="7FC01AAC" w14:textId="77777777">
        <w:tc>
          <w:tcPr>
            <w:tcW w:w="3435" w:type="dxa"/>
            <w:tcBorders>
              <w:left w:val="single" w:sz="4" w:space="0" w:color="000000"/>
              <w:bottom w:val="single" w:sz="4" w:space="0" w:color="000000"/>
            </w:tcBorders>
            <w:shd w:val="clear" w:color="auto" w:fill="EDEDED" w:themeFill="accent3" w:themeFillTint="33"/>
          </w:tcPr>
          <w:p w14:paraId="5AE98F91"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Điều kiện sau</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4D35930E"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Hệ thống sẽ tải danh sách bảng xếp hạng (phân trang), hiển thị ra màn hình và cho phép thực hiện các thao tác như sau:</w:t>
            </w:r>
          </w:p>
          <w:p w14:paraId="1B5750B6"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1. Lọc theo niên khóa, học kỳ và lớp tín chỉ.</w:t>
            </w:r>
          </w:p>
        </w:tc>
      </w:tr>
    </w:tbl>
    <w:p w14:paraId="07CC4068" w14:textId="77777777" w:rsidR="00D14698" w:rsidRPr="00A370A4" w:rsidRDefault="00000000" w:rsidP="00A370A4">
      <w:pPr>
        <w:pStyle w:val="Heading2"/>
        <w:spacing w:line="360" w:lineRule="auto"/>
        <w:jc w:val="both"/>
        <w:rPr>
          <w:rFonts w:ascii="Times New Roman" w:hAnsi="Times New Roman" w:cs="Times New Roman"/>
          <w:sz w:val="28"/>
          <w:szCs w:val="28"/>
        </w:rPr>
      </w:pPr>
      <w:bookmarkStart w:id="34" w:name="__RefHeading___Toc7546_3322342299"/>
      <w:bookmarkEnd w:id="34"/>
      <w:r w:rsidRPr="00A370A4">
        <w:rPr>
          <w:rFonts w:ascii="Times New Roman" w:hAnsi="Times New Roman" w:cs="Times New Roman"/>
          <w:color w:val="000000"/>
          <w:sz w:val="28"/>
          <w:szCs w:val="28"/>
          <w:lang w:val="vi-VN" w:bidi="hi-IN"/>
        </w:rPr>
        <w:t>4.</w:t>
      </w:r>
      <w:r w:rsidRPr="00A370A4">
        <w:rPr>
          <w:rFonts w:ascii="Times New Roman" w:hAnsi="Times New Roman" w:cs="Times New Roman"/>
          <w:color w:val="000000"/>
          <w:sz w:val="28"/>
          <w:szCs w:val="28"/>
          <w:lang w:bidi="hi-IN"/>
        </w:rPr>
        <w:t>11</w:t>
      </w:r>
      <w:r w:rsidRPr="00A370A4">
        <w:rPr>
          <w:rFonts w:ascii="Times New Roman" w:hAnsi="Times New Roman" w:cs="Times New Roman"/>
          <w:color w:val="000000"/>
          <w:sz w:val="28"/>
          <w:szCs w:val="28"/>
          <w:lang w:val="vi-VN" w:bidi="hi-IN"/>
        </w:rPr>
        <w:t xml:space="preserve"> </w:t>
      </w:r>
      <w:r w:rsidRPr="00A370A4">
        <w:rPr>
          <w:rFonts w:ascii="Times New Roman" w:eastAsia="Arial" w:hAnsi="Times New Roman" w:cs="Times New Roman"/>
          <w:color w:val="000000"/>
          <w:sz w:val="28"/>
          <w:szCs w:val="28"/>
          <w:lang w:val="vi-VN" w:bidi="hi-IN"/>
        </w:rPr>
        <w:t>Use Case của sinh viên</w:t>
      </w:r>
    </w:p>
    <w:p w14:paraId="41CF9C70" w14:textId="77777777" w:rsidR="00D14698" w:rsidRPr="00A370A4" w:rsidRDefault="00D14698" w:rsidP="00A370A4">
      <w:pPr>
        <w:pStyle w:val="LO-normal"/>
        <w:spacing w:line="360" w:lineRule="auto"/>
        <w:jc w:val="both"/>
        <w:rPr>
          <w:rFonts w:ascii="Times New Roman" w:hAnsi="Times New Roman" w:cs="Times New Roman"/>
          <w:sz w:val="28"/>
          <w:szCs w:val="28"/>
        </w:rPr>
      </w:pPr>
    </w:p>
    <w:p w14:paraId="54B1598A" w14:textId="77777777" w:rsidR="00D14698" w:rsidRPr="00A370A4" w:rsidRDefault="00000000" w:rsidP="00A370A4">
      <w:pPr>
        <w:pStyle w:val="LO-normal"/>
        <w:spacing w:line="360" w:lineRule="auto"/>
        <w:ind w:left="1080"/>
        <w:jc w:val="both"/>
        <w:rPr>
          <w:rFonts w:ascii="Times New Roman" w:hAnsi="Times New Roman" w:cs="Times New Roman"/>
          <w:sz w:val="28"/>
          <w:szCs w:val="28"/>
        </w:rPr>
      </w:pPr>
      <w:r w:rsidRPr="00A370A4">
        <w:rPr>
          <w:rFonts w:ascii="Times New Roman" w:hAnsi="Times New Roman" w:cs="Times New Roman"/>
          <w:noProof/>
          <w:sz w:val="28"/>
          <w:szCs w:val="28"/>
        </w:rPr>
        <w:drawing>
          <wp:anchor distT="0" distB="0" distL="0" distR="0" simplePos="0" relativeHeight="251669504" behindDoc="0" locked="0" layoutInCell="0" allowOverlap="1" wp14:anchorId="16F6F2E7" wp14:editId="1AD14849">
            <wp:simplePos x="0" y="0"/>
            <wp:positionH relativeFrom="column">
              <wp:align>center</wp:align>
            </wp:positionH>
            <wp:positionV relativeFrom="paragraph">
              <wp:posOffset>635</wp:posOffset>
            </wp:positionV>
            <wp:extent cx="5029200" cy="4206875"/>
            <wp:effectExtent l="0" t="0" r="0" b="3175"/>
            <wp:wrapSquare wrapText="largest"/>
            <wp:docPr id="38" name="Image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5"/>
                    <pic:cNvPicPr>
                      <a:picLocks noChangeAspect="1" noChangeArrowheads="1"/>
                    </pic:cNvPicPr>
                  </pic:nvPicPr>
                  <pic:blipFill>
                    <a:blip r:embed="rId24"/>
                    <a:stretch>
                      <a:fillRect/>
                    </a:stretch>
                  </pic:blipFill>
                  <pic:spPr>
                    <a:xfrm>
                      <a:off x="0" y="0"/>
                      <a:ext cx="5029200" cy="4206875"/>
                    </a:xfrm>
                    <a:prstGeom prst="rect">
                      <a:avLst/>
                    </a:prstGeom>
                  </pic:spPr>
                </pic:pic>
              </a:graphicData>
            </a:graphic>
          </wp:anchor>
        </w:drawing>
      </w:r>
    </w:p>
    <w:p w14:paraId="32C4EFB4" w14:textId="77777777" w:rsidR="00D14698" w:rsidRPr="00A370A4" w:rsidRDefault="00000000" w:rsidP="00A370A4">
      <w:pPr>
        <w:pStyle w:val="Caption"/>
        <w:suppressLineNumbers/>
        <w:suppressAutoHyphens/>
        <w:spacing w:before="120" w:after="120" w:line="360" w:lineRule="auto"/>
        <w:jc w:val="center"/>
        <w:rPr>
          <w:rFonts w:ascii="Times New Roman" w:hAnsi="Times New Roman" w:cs="Times New Roman"/>
          <w:i w:val="0"/>
          <w:iCs w:val="0"/>
          <w:sz w:val="28"/>
          <w:szCs w:val="28"/>
        </w:rPr>
      </w:pPr>
      <w:bookmarkStart w:id="35" w:name="__RefHeading___Toc16102_3404904817"/>
      <w:bookmarkEnd w:id="35"/>
      <w:r w:rsidRPr="00A370A4">
        <w:rPr>
          <w:rFonts w:ascii="Times New Roman" w:eastAsia="Times New Roman" w:hAnsi="Times New Roman" w:cs="Times New Roman"/>
          <w:i w:val="0"/>
          <w:iCs w:val="0"/>
          <w:color w:val="000000"/>
          <w:sz w:val="28"/>
          <w:szCs w:val="28"/>
          <w:lang w:val="vi-VN" w:bidi="hi-IN"/>
        </w:rPr>
        <w:t>Hình 4.1</w:t>
      </w:r>
      <w:r w:rsidRPr="00A370A4">
        <w:rPr>
          <w:rFonts w:ascii="Times New Roman" w:eastAsia="Times New Roman" w:hAnsi="Times New Roman" w:cs="Times New Roman"/>
          <w:i w:val="0"/>
          <w:iCs w:val="0"/>
          <w:color w:val="000000"/>
          <w:sz w:val="28"/>
          <w:szCs w:val="28"/>
          <w:lang w:bidi="hi-IN"/>
        </w:rPr>
        <w:t>1</w:t>
      </w:r>
      <w:r w:rsidRPr="00A370A4">
        <w:rPr>
          <w:rFonts w:ascii="Times New Roman" w:eastAsia="Times New Roman" w:hAnsi="Times New Roman" w:cs="Times New Roman"/>
          <w:i w:val="0"/>
          <w:iCs w:val="0"/>
          <w:color w:val="000000"/>
          <w:sz w:val="28"/>
          <w:szCs w:val="28"/>
          <w:lang w:val="vi-VN" w:bidi="hi-IN"/>
        </w:rPr>
        <w:t xml:space="preserve"> Use Case của sinh viên</w:t>
      </w:r>
    </w:p>
    <w:p w14:paraId="482CADCC" w14:textId="77777777" w:rsidR="00D14698" w:rsidRPr="00A370A4" w:rsidRDefault="00000000" w:rsidP="00A370A4">
      <w:pPr>
        <w:pStyle w:val="Heading3"/>
        <w:spacing w:line="360" w:lineRule="auto"/>
        <w:jc w:val="both"/>
        <w:rPr>
          <w:rFonts w:ascii="Times New Roman" w:eastAsia="Arial" w:hAnsi="Times New Roman" w:cs="Times New Roman"/>
          <w:bCs/>
          <w:color w:val="000000"/>
          <w:sz w:val="28"/>
          <w:szCs w:val="28"/>
        </w:rPr>
      </w:pPr>
      <w:bookmarkStart w:id="36" w:name="__RefHeading___Toc25186_4020491809"/>
      <w:bookmarkEnd w:id="36"/>
      <w:r w:rsidRPr="00A370A4">
        <w:rPr>
          <w:rFonts w:ascii="Times New Roman" w:hAnsi="Times New Roman" w:cs="Times New Roman"/>
          <w:bCs/>
          <w:color w:val="000000"/>
          <w:sz w:val="28"/>
          <w:szCs w:val="28"/>
        </w:rPr>
        <w:t>4.</w:t>
      </w:r>
      <w:r w:rsidRPr="00A370A4">
        <w:rPr>
          <w:rFonts w:ascii="Times New Roman" w:hAnsi="Times New Roman" w:cs="Times New Roman"/>
          <w:bCs/>
          <w:color w:val="000000"/>
          <w:sz w:val="28"/>
          <w:szCs w:val="28"/>
          <w:lang w:val="en-US"/>
        </w:rPr>
        <w:t>11.1</w:t>
      </w:r>
      <w:r w:rsidRPr="00A370A4">
        <w:rPr>
          <w:rFonts w:ascii="Times New Roman" w:eastAsia="Arial" w:hAnsi="Times New Roman" w:cs="Times New Roman"/>
          <w:bCs/>
          <w:color w:val="000000"/>
          <w:sz w:val="28"/>
          <w:szCs w:val="28"/>
        </w:rPr>
        <w:t xml:space="preserve"> Use Case Xem ca thi</w:t>
      </w:r>
    </w:p>
    <w:p w14:paraId="75144A0A" w14:textId="77777777" w:rsidR="00D14698" w:rsidRPr="00A370A4" w:rsidRDefault="00D14698" w:rsidP="00A370A4">
      <w:pPr>
        <w:pStyle w:val="LO-normal"/>
        <w:spacing w:line="360" w:lineRule="auto"/>
        <w:jc w:val="both"/>
        <w:rPr>
          <w:rFonts w:ascii="Times New Roman" w:hAnsi="Times New Roman" w:cs="Times New Roman"/>
          <w:sz w:val="28"/>
          <w:szCs w:val="28"/>
        </w:rPr>
      </w:pPr>
    </w:p>
    <w:tbl>
      <w:tblPr>
        <w:tblW w:w="9061" w:type="dxa"/>
        <w:tblInd w:w="108" w:type="dxa"/>
        <w:tblLayout w:type="fixed"/>
        <w:tblCellMar>
          <w:top w:w="55" w:type="dxa"/>
          <w:bottom w:w="55" w:type="dxa"/>
        </w:tblCellMar>
        <w:tblLook w:val="04A0" w:firstRow="1" w:lastRow="0" w:firstColumn="1" w:lastColumn="0" w:noHBand="0" w:noVBand="1"/>
      </w:tblPr>
      <w:tblGrid>
        <w:gridCol w:w="3435"/>
        <w:gridCol w:w="5626"/>
      </w:tblGrid>
      <w:tr w:rsidR="00D14698" w:rsidRPr="00A370A4" w14:paraId="0E0479E1" w14:textId="77777777">
        <w:tc>
          <w:tcPr>
            <w:tcW w:w="3435" w:type="dxa"/>
            <w:tcBorders>
              <w:top w:val="single" w:sz="4" w:space="0" w:color="000000"/>
              <w:left w:val="single" w:sz="4" w:space="0" w:color="000000"/>
              <w:bottom w:val="single" w:sz="4" w:space="0" w:color="000000"/>
            </w:tcBorders>
            <w:shd w:val="clear" w:color="auto" w:fill="FFFFFF"/>
          </w:tcPr>
          <w:p w14:paraId="26696728" w14:textId="77777777" w:rsidR="00D14698" w:rsidRPr="00A370A4" w:rsidRDefault="00000000" w:rsidP="00A370A4">
            <w:pPr>
              <w:widowControl w:val="0"/>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lastRenderedPageBreak/>
              <w:t>Use Case</w:t>
            </w:r>
          </w:p>
        </w:tc>
        <w:tc>
          <w:tcPr>
            <w:tcW w:w="5625" w:type="dxa"/>
            <w:tcBorders>
              <w:top w:val="single" w:sz="4" w:space="0" w:color="000000"/>
              <w:left w:val="single" w:sz="4" w:space="0" w:color="000000"/>
              <w:bottom w:val="single" w:sz="4" w:space="0" w:color="000000"/>
              <w:right w:val="single" w:sz="4" w:space="0" w:color="000000"/>
            </w:tcBorders>
            <w:shd w:val="clear" w:color="auto" w:fill="FFFFFF"/>
          </w:tcPr>
          <w:p w14:paraId="34A73762"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Nội dung</w:t>
            </w:r>
          </w:p>
        </w:tc>
      </w:tr>
      <w:tr w:rsidR="00D14698" w:rsidRPr="00A370A4" w14:paraId="47D6ED38" w14:textId="77777777">
        <w:tc>
          <w:tcPr>
            <w:tcW w:w="3435" w:type="dxa"/>
            <w:tcBorders>
              <w:left w:val="single" w:sz="4" w:space="0" w:color="000000"/>
              <w:bottom w:val="single" w:sz="4" w:space="0" w:color="000000"/>
            </w:tcBorders>
            <w:shd w:val="clear" w:color="auto" w:fill="EDEDED" w:themeFill="accent3" w:themeFillTint="33"/>
          </w:tcPr>
          <w:p w14:paraId="5CC466F5"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Mô tả</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75AEA403"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Use Case chức năng xem ca thi của sinh viên.</w:t>
            </w:r>
          </w:p>
        </w:tc>
      </w:tr>
      <w:tr w:rsidR="00D14698" w:rsidRPr="00A370A4" w14:paraId="346D5B65" w14:textId="77777777">
        <w:tc>
          <w:tcPr>
            <w:tcW w:w="3435" w:type="dxa"/>
            <w:tcBorders>
              <w:left w:val="single" w:sz="4" w:space="0" w:color="000000"/>
              <w:bottom w:val="single" w:sz="4" w:space="0" w:color="000000"/>
            </w:tcBorders>
          </w:tcPr>
          <w:p w14:paraId="1B574700"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Actor</w:t>
            </w:r>
          </w:p>
        </w:tc>
        <w:tc>
          <w:tcPr>
            <w:tcW w:w="5625" w:type="dxa"/>
            <w:tcBorders>
              <w:left w:val="single" w:sz="4" w:space="0" w:color="000000"/>
              <w:bottom w:val="single" w:sz="4" w:space="0" w:color="000000"/>
              <w:right w:val="single" w:sz="4" w:space="0" w:color="000000"/>
            </w:tcBorders>
          </w:tcPr>
          <w:p w14:paraId="7E4B93AD"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eastAsia="en-US"/>
              </w:rPr>
              <w:t>Sinh viên.</w:t>
            </w:r>
          </w:p>
        </w:tc>
      </w:tr>
      <w:tr w:rsidR="00D14698" w:rsidRPr="00A370A4" w14:paraId="5A2E259D" w14:textId="77777777">
        <w:tc>
          <w:tcPr>
            <w:tcW w:w="3435" w:type="dxa"/>
            <w:tcBorders>
              <w:left w:val="single" w:sz="4" w:space="0" w:color="000000"/>
              <w:bottom w:val="single" w:sz="4" w:space="0" w:color="000000"/>
            </w:tcBorders>
            <w:shd w:val="clear" w:color="auto" w:fill="EDEDED" w:themeFill="accent3" w:themeFillTint="33"/>
          </w:tcPr>
          <w:p w14:paraId="6257FBCB"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Điều kiện kích hoạt</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64638D3C"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eastAsia="en-US"/>
              </w:rPr>
              <w:t>Sinh chọn chức năng xem ca thi.</w:t>
            </w:r>
          </w:p>
        </w:tc>
      </w:tr>
      <w:tr w:rsidR="00D14698" w:rsidRPr="00A370A4" w14:paraId="0BE39F90" w14:textId="77777777">
        <w:tc>
          <w:tcPr>
            <w:tcW w:w="3435" w:type="dxa"/>
            <w:tcBorders>
              <w:left w:val="single" w:sz="4" w:space="0" w:color="000000"/>
              <w:bottom w:val="single" w:sz="4" w:space="0" w:color="000000"/>
            </w:tcBorders>
          </w:tcPr>
          <w:p w14:paraId="3765EAAD"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Điều kiện trước</w:t>
            </w:r>
          </w:p>
        </w:tc>
        <w:tc>
          <w:tcPr>
            <w:tcW w:w="5625" w:type="dxa"/>
            <w:tcBorders>
              <w:left w:val="single" w:sz="4" w:space="0" w:color="000000"/>
              <w:bottom w:val="single" w:sz="4" w:space="0" w:color="000000"/>
              <w:right w:val="single" w:sz="4" w:space="0" w:color="000000"/>
            </w:tcBorders>
          </w:tcPr>
          <w:p w14:paraId="5BE8C53D"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Sinh viên đăng nhập vào hệ thống và phải có vai trò là “Sinh viên”</w:t>
            </w:r>
          </w:p>
        </w:tc>
      </w:tr>
      <w:tr w:rsidR="00D14698" w:rsidRPr="00A370A4" w14:paraId="7C7EFA3E" w14:textId="77777777">
        <w:tc>
          <w:tcPr>
            <w:tcW w:w="3435" w:type="dxa"/>
            <w:tcBorders>
              <w:left w:val="single" w:sz="4" w:space="0" w:color="000000"/>
              <w:bottom w:val="single" w:sz="4" w:space="0" w:color="000000"/>
            </w:tcBorders>
            <w:shd w:val="clear" w:color="auto" w:fill="EDEDED" w:themeFill="accent3" w:themeFillTint="33"/>
          </w:tcPr>
          <w:p w14:paraId="366D0817"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Điều kiện sau</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0FDC3DB7"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Hệ thống sẽ tải danh sách các ca thi (phân trang), hiển thị ra màn hình và cho phép thực hiện các thao tác như sau:</w:t>
            </w:r>
          </w:p>
          <w:p w14:paraId="0F38436A"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1. Tìm kiếm ca thi theo lớp tín chỉ.</w:t>
            </w:r>
          </w:p>
        </w:tc>
      </w:tr>
      <w:tr w:rsidR="00D14698" w:rsidRPr="00A370A4" w14:paraId="0CC0F127" w14:textId="77777777">
        <w:tc>
          <w:tcPr>
            <w:tcW w:w="3435" w:type="dxa"/>
            <w:tcBorders>
              <w:left w:val="single" w:sz="4" w:space="0" w:color="000000"/>
              <w:bottom w:val="single" w:sz="4" w:space="0" w:color="000000"/>
            </w:tcBorders>
          </w:tcPr>
          <w:p w14:paraId="2E531A54"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Luồng sự kiện chính</w:t>
            </w:r>
          </w:p>
        </w:tc>
        <w:tc>
          <w:tcPr>
            <w:tcW w:w="5625" w:type="dxa"/>
            <w:tcBorders>
              <w:left w:val="single" w:sz="4" w:space="0" w:color="000000"/>
              <w:bottom w:val="single" w:sz="4" w:space="0" w:color="000000"/>
              <w:right w:val="single" w:sz="4" w:space="0" w:color="000000"/>
            </w:tcBorders>
          </w:tcPr>
          <w:p w14:paraId="4525E175"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Luồng sự kiện chính khi tìm kiếm ca thi:</w:t>
            </w:r>
          </w:p>
          <w:p w14:paraId="59471048"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Chọn một niên khóa, học kỳ hoặc loại kỳ thi từ Select.</w:t>
            </w:r>
          </w:p>
          <w:p w14:paraId="16487EA3"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2. Hệ thống sẽ gửi yêu cầu làm mới danh sách ca thi dựa trên tiêu chí lọc của sinh viên.</w:t>
            </w:r>
          </w:p>
          <w:p w14:paraId="762EFCF1"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3. Nhận về danh sách mới và hiển thị ra danh sách mới.</w:t>
            </w:r>
          </w:p>
          <w:p w14:paraId="03AA9F91"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4. Nếu danh sách rỗng, hệ thống sẽ báo là không có ca thi nào.</w:t>
            </w:r>
          </w:p>
          <w:p w14:paraId="43B83473"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5. Kết thúc Use Case.</w:t>
            </w:r>
          </w:p>
        </w:tc>
      </w:tr>
    </w:tbl>
    <w:p w14:paraId="60F022AF" w14:textId="77777777" w:rsidR="00D14698" w:rsidRPr="00A370A4" w:rsidRDefault="00D14698" w:rsidP="00A370A4">
      <w:pPr>
        <w:spacing w:line="360" w:lineRule="auto"/>
        <w:jc w:val="both"/>
        <w:rPr>
          <w:rFonts w:ascii="Times New Roman" w:hAnsi="Times New Roman" w:cs="Times New Roman"/>
          <w:sz w:val="28"/>
          <w:szCs w:val="28"/>
        </w:rPr>
      </w:pPr>
      <w:bookmarkStart w:id="37" w:name="__RefHeading___Toc25188_4020491809"/>
      <w:bookmarkEnd w:id="37"/>
    </w:p>
    <w:p w14:paraId="776F7248" w14:textId="77777777" w:rsidR="00D14698" w:rsidRPr="00A370A4" w:rsidRDefault="00000000" w:rsidP="00A370A4">
      <w:pPr>
        <w:pStyle w:val="Heading3"/>
        <w:spacing w:line="360" w:lineRule="auto"/>
        <w:jc w:val="both"/>
        <w:rPr>
          <w:rFonts w:ascii="Times New Roman" w:eastAsia="Arial" w:hAnsi="Times New Roman" w:cs="Times New Roman"/>
          <w:bCs/>
          <w:color w:val="000000"/>
          <w:sz w:val="28"/>
          <w:szCs w:val="28"/>
        </w:rPr>
      </w:pPr>
      <w:r w:rsidRPr="00A370A4">
        <w:rPr>
          <w:rFonts w:ascii="Times New Roman" w:hAnsi="Times New Roman" w:cs="Times New Roman"/>
          <w:bCs/>
          <w:color w:val="000000"/>
          <w:sz w:val="28"/>
          <w:szCs w:val="28"/>
        </w:rPr>
        <w:lastRenderedPageBreak/>
        <w:t>4.</w:t>
      </w:r>
      <w:r w:rsidRPr="00A370A4">
        <w:rPr>
          <w:rFonts w:ascii="Times New Roman" w:hAnsi="Times New Roman" w:cs="Times New Roman"/>
          <w:bCs/>
          <w:color w:val="000000"/>
          <w:sz w:val="28"/>
          <w:szCs w:val="28"/>
          <w:lang w:val="en-US"/>
        </w:rPr>
        <w:t>11.2</w:t>
      </w:r>
      <w:r w:rsidRPr="00A370A4">
        <w:rPr>
          <w:rFonts w:ascii="Times New Roman" w:eastAsia="Arial" w:hAnsi="Times New Roman" w:cs="Times New Roman"/>
          <w:bCs/>
          <w:color w:val="000000"/>
          <w:sz w:val="28"/>
          <w:szCs w:val="28"/>
        </w:rPr>
        <w:t xml:space="preserve"> Use Case làm bài thi</w:t>
      </w:r>
    </w:p>
    <w:p w14:paraId="098024C7" w14:textId="77777777" w:rsidR="00D14698" w:rsidRPr="00A370A4" w:rsidRDefault="00D14698" w:rsidP="00A370A4">
      <w:pPr>
        <w:pStyle w:val="LO-normal"/>
        <w:spacing w:line="360" w:lineRule="auto"/>
        <w:jc w:val="both"/>
        <w:rPr>
          <w:rFonts w:ascii="Times New Roman" w:hAnsi="Times New Roman" w:cs="Times New Roman"/>
          <w:sz w:val="28"/>
          <w:szCs w:val="28"/>
        </w:rPr>
      </w:pPr>
    </w:p>
    <w:tbl>
      <w:tblPr>
        <w:tblW w:w="9061" w:type="dxa"/>
        <w:tblInd w:w="108" w:type="dxa"/>
        <w:tblLayout w:type="fixed"/>
        <w:tblCellMar>
          <w:top w:w="55" w:type="dxa"/>
          <w:bottom w:w="55" w:type="dxa"/>
        </w:tblCellMar>
        <w:tblLook w:val="04A0" w:firstRow="1" w:lastRow="0" w:firstColumn="1" w:lastColumn="0" w:noHBand="0" w:noVBand="1"/>
      </w:tblPr>
      <w:tblGrid>
        <w:gridCol w:w="3435"/>
        <w:gridCol w:w="5626"/>
      </w:tblGrid>
      <w:tr w:rsidR="00D14698" w:rsidRPr="00A370A4" w14:paraId="66AF611C" w14:textId="77777777">
        <w:tc>
          <w:tcPr>
            <w:tcW w:w="3435" w:type="dxa"/>
            <w:tcBorders>
              <w:top w:val="single" w:sz="4" w:space="0" w:color="000000"/>
              <w:left w:val="single" w:sz="4" w:space="0" w:color="000000"/>
              <w:bottom w:val="single" w:sz="4" w:space="0" w:color="000000"/>
            </w:tcBorders>
            <w:shd w:val="clear" w:color="auto" w:fill="FFFFFF"/>
          </w:tcPr>
          <w:p w14:paraId="140F9A12" w14:textId="77777777" w:rsidR="00D14698" w:rsidRPr="00A370A4" w:rsidRDefault="00000000" w:rsidP="00A370A4">
            <w:pPr>
              <w:widowControl w:val="0"/>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Use Case</w:t>
            </w:r>
          </w:p>
        </w:tc>
        <w:tc>
          <w:tcPr>
            <w:tcW w:w="5625" w:type="dxa"/>
            <w:tcBorders>
              <w:top w:val="single" w:sz="4" w:space="0" w:color="000000"/>
              <w:left w:val="single" w:sz="4" w:space="0" w:color="000000"/>
              <w:bottom w:val="single" w:sz="4" w:space="0" w:color="000000"/>
              <w:right w:val="single" w:sz="4" w:space="0" w:color="000000"/>
            </w:tcBorders>
            <w:shd w:val="clear" w:color="auto" w:fill="FFFFFF"/>
          </w:tcPr>
          <w:p w14:paraId="35966BB9"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Nội dung</w:t>
            </w:r>
          </w:p>
        </w:tc>
      </w:tr>
      <w:tr w:rsidR="00D14698" w:rsidRPr="00A370A4" w14:paraId="0F390816" w14:textId="77777777">
        <w:tc>
          <w:tcPr>
            <w:tcW w:w="3435" w:type="dxa"/>
            <w:tcBorders>
              <w:left w:val="single" w:sz="4" w:space="0" w:color="000000"/>
              <w:bottom w:val="single" w:sz="4" w:space="0" w:color="000000"/>
            </w:tcBorders>
            <w:shd w:val="clear" w:color="auto" w:fill="EDEDED" w:themeFill="accent3" w:themeFillTint="33"/>
          </w:tcPr>
          <w:p w14:paraId="712D6542"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Mô tả</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75927901"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Use Case chức năng làm bài thi của sinh viên.</w:t>
            </w:r>
          </w:p>
        </w:tc>
      </w:tr>
      <w:tr w:rsidR="00D14698" w:rsidRPr="00A370A4" w14:paraId="591C029A" w14:textId="77777777">
        <w:tc>
          <w:tcPr>
            <w:tcW w:w="3435" w:type="dxa"/>
            <w:tcBorders>
              <w:left w:val="single" w:sz="4" w:space="0" w:color="000000"/>
              <w:bottom w:val="single" w:sz="4" w:space="0" w:color="000000"/>
            </w:tcBorders>
          </w:tcPr>
          <w:p w14:paraId="19F7FD0D"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Actor</w:t>
            </w:r>
          </w:p>
        </w:tc>
        <w:tc>
          <w:tcPr>
            <w:tcW w:w="5625" w:type="dxa"/>
            <w:tcBorders>
              <w:left w:val="single" w:sz="4" w:space="0" w:color="000000"/>
              <w:bottom w:val="single" w:sz="4" w:space="0" w:color="000000"/>
              <w:right w:val="single" w:sz="4" w:space="0" w:color="000000"/>
            </w:tcBorders>
          </w:tcPr>
          <w:p w14:paraId="59B39305"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eastAsia="en-US"/>
              </w:rPr>
              <w:t>Sinh viên.</w:t>
            </w:r>
          </w:p>
        </w:tc>
      </w:tr>
      <w:tr w:rsidR="00D14698" w:rsidRPr="00A370A4" w14:paraId="3474A428" w14:textId="77777777">
        <w:tc>
          <w:tcPr>
            <w:tcW w:w="3435" w:type="dxa"/>
            <w:tcBorders>
              <w:left w:val="single" w:sz="4" w:space="0" w:color="000000"/>
              <w:bottom w:val="single" w:sz="4" w:space="0" w:color="000000"/>
            </w:tcBorders>
            <w:shd w:val="clear" w:color="auto" w:fill="EDEDED" w:themeFill="accent3" w:themeFillTint="33"/>
          </w:tcPr>
          <w:p w14:paraId="229CBB58"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Điều kiện kích hoạt</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71CBD9EF"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eastAsia="en-US"/>
              </w:rPr>
              <w:t>Sinh chọn chức năng làm bài thi.</w:t>
            </w:r>
          </w:p>
        </w:tc>
      </w:tr>
      <w:tr w:rsidR="00D14698" w:rsidRPr="00A370A4" w14:paraId="3407F09A" w14:textId="77777777">
        <w:tc>
          <w:tcPr>
            <w:tcW w:w="3435" w:type="dxa"/>
            <w:tcBorders>
              <w:left w:val="single" w:sz="4" w:space="0" w:color="000000"/>
              <w:bottom w:val="single" w:sz="4" w:space="0" w:color="000000"/>
            </w:tcBorders>
          </w:tcPr>
          <w:p w14:paraId="79CA4F98"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Điều kiện trước</w:t>
            </w:r>
          </w:p>
        </w:tc>
        <w:tc>
          <w:tcPr>
            <w:tcW w:w="5625" w:type="dxa"/>
            <w:tcBorders>
              <w:left w:val="single" w:sz="4" w:space="0" w:color="000000"/>
              <w:bottom w:val="single" w:sz="4" w:space="0" w:color="000000"/>
              <w:right w:val="single" w:sz="4" w:space="0" w:color="000000"/>
            </w:tcBorders>
          </w:tcPr>
          <w:p w14:paraId="615C7BD8"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Sinh viên đăng nhập vào hệ thống và phải có vai trò là “Sinh viên”. Sinh viên có ca thi chưa thi và thời gian của ca thi phải lớn hơn hiện tại.</w:t>
            </w:r>
          </w:p>
        </w:tc>
      </w:tr>
      <w:tr w:rsidR="00D14698" w:rsidRPr="00A370A4" w14:paraId="7A1E5148" w14:textId="77777777">
        <w:tc>
          <w:tcPr>
            <w:tcW w:w="3435" w:type="dxa"/>
            <w:tcBorders>
              <w:left w:val="single" w:sz="4" w:space="0" w:color="000000"/>
              <w:bottom w:val="single" w:sz="4" w:space="0" w:color="000000"/>
            </w:tcBorders>
            <w:shd w:val="clear" w:color="auto" w:fill="EDEDED" w:themeFill="accent3" w:themeFillTint="33"/>
          </w:tcPr>
          <w:p w14:paraId="2FA60356"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Điều kiện sau</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0EDAC759"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Hệ thống cho phép sinh viên làm bài thi.</w:t>
            </w:r>
          </w:p>
        </w:tc>
      </w:tr>
      <w:tr w:rsidR="00D14698" w:rsidRPr="00A370A4" w14:paraId="427BCC2C" w14:textId="77777777">
        <w:tc>
          <w:tcPr>
            <w:tcW w:w="3435" w:type="dxa"/>
            <w:tcBorders>
              <w:left w:val="single" w:sz="4" w:space="0" w:color="000000"/>
              <w:bottom w:val="single" w:sz="4" w:space="0" w:color="000000"/>
            </w:tcBorders>
          </w:tcPr>
          <w:p w14:paraId="782140F2"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Luồng sự kiện chính</w:t>
            </w:r>
          </w:p>
        </w:tc>
        <w:tc>
          <w:tcPr>
            <w:tcW w:w="5625" w:type="dxa"/>
            <w:tcBorders>
              <w:left w:val="single" w:sz="4" w:space="0" w:color="000000"/>
              <w:bottom w:val="single" w:sz="4" w:space="0" w:color="000000"/>
              <w:right w:val="single" w:sz="4" w:space="0" w:color="000000"/>
            </w:tcBorders>
          </w:tcPr>
          <w:p w14:paraId="2EC5859E"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 Luồng sự kiện chính khi làm bài thi:</w:t>
            </w:r>
          </w:p>
          <w:p w14:paraId="6AA3C20E"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1. Chọn 1 ca thi từ danh sách các ca thi.</w:t>
            </w:r>
          </w:p>
          <w:p w14:paraId="2758941D"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2. Bấm nút làm bài để lấy danh sách các câu hỏi từ đề thi đã được gán sẵn trong danh sách các đề thi của ca thi.</w:t>
            </w:r>
          </w:p>
          <w:p w14:paraId="0C36EE23"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3. Sinh viên làm bài thi.</w:t>
            </w:r>
          </w:p>
          <w:p w14:paraId="325A60C6"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4. Sinh viên nhấn nút nộp bài thi hoặc hết thời gian làm bài hệ thống sẽ tự kích hoạt chức năng nộp bài cho sinh viên.</w:t>
            </w:r>
          </w:p>
          <w:p w14:paraId="503F5E46"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5. Hệ thống chấm điểm bài thi và trả về kết quả thi.</w:t>
            </w:r>
          </w:p>
          <w:p w14:paraId="2A10952C"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lastRenderedPageBreak/>
              <w:t>6. Sinh viên có thể xem chi tiết bài thi.</w:t>
            </w:r>
          </w:p>
          <w:p w14:paraId="5937887B"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sz w:val="28"/>
                <w:szCs w:val="28"/>
                <w:lang w:val="vi-VN" w:eastAsia="en-US"/>
              </w:rPr>
              <w:t>7. Kết thúc Use Case.</w:t>
            </w:r>
          </w:p>
        </w:tc>
      </w:tr>
    </w:tbl>
    <w:p w14:paraId="225486A2" w14:textId="77777777" w:rsidR="00D14698" w:rsidRPr="00A370A4" w:rsidRDefault="00D14698" w:rsidP="00A370A4">
      <w:pPr>
        <w:spacing w:line="360" w:lineRule="auto"/>
        <w:jc w:val="both"/>
        <w:rPr>
          <w:rFonts w:ascii="Times New Roman" w:hAnsi="Times New Roman" w:cs="Times New Roman"/>
          <w:sz w:val="28"/>
          <w:szCs w:val="28"/>
        </w:rPr>
      </w:pPr>
      <w:bookmarkStart w:id="38" w:name="__RefHeading___Toc25190_4020491809"/>
      <w:bookmarkEnd w:id="38"/>
    </w:p>
    <w:p w14:paraId="1FBDB5BE" w14:textId="77777777" w:rsidR="00D14698" w:rsidRPr="00A370A4" w:rsidRDefault="00000000" w:rsidP="00A370A4">
      <w:pPr>
        <w:pStyle w:val="Heading3"/>
        <w:spacing w:line="360" w:lineRule="auto"/>
        <w:jc w:val="both"/>
        <w:rPr>
          <w:rFonts w:ascii="Times New Roman" w:hAnsi="Times New Roman" w:cs="Times New Roman"/>
          <w:sz w:val="28"/>
          <w:szCs w:val="28"/>
        </w:rPr>
      </w:pPr>
      <w:r w:rsidRPr="00A370A4">
        <w:rPr>
          <w:rFonts w:ascii="Times New Roman" w:hAnsi="Times New Roman" w:cs="Times New Roman"/>
          <w:sz w:val="28"/>
          <w:szCs w:val="28"/>
        </w:rPr>
        <w:t>4.11.3 Use Case Xem bảng xếp hạng</w:t>
      </w:r>
    </w:p>
    <w:p w14:paraId="4BF1F90A" w14:textId="77777777" w:rsidR="00D14698" w:rsidRPr="00A370A4" w:rsidRDefault="00D14698" w:rsidP="00A370A4">
      <w:pPr>
        <w:pStyle w:val="LO-normal"/>
        <w:spacing w:line="360" w:lineRule="auto"/>
        <w:jc w:val="both"/>
        <w:rPr>
          <w:rFonts w:ascii="Times New Roman" w:hAnsi="Times New Roman" w:cs="Times New Roman"/>
          <w:sz w:val="28"/>
          <w:szCs w:val="28"/>
        </w:rPr>
      </w:pPr>
    </w:p>
    <w:tbl>
      <w:tblPr>
        <w:tblW w:w="9061" w:type="dxa"/>
        <w:tblInd w:w="108" w:type="dxa"/>
        <w:tblLayout w:type="fixed"/>
        <w:tblCellMar>
          <w:top w:w="55" w:type="dxa"/>
          <w:bottom w:w="55" w:type="dxa"/>
        </w:tblCellMar>
        <w:tblLook w:val="04A0" w:firstRow="1" w:lastRow="0" w:firstColumn="1" w:lastColumn="0" w:noHBand="0" w:noVBand="1"/>
      </w:tblPr>
      <w:tblGrid>
        <w:gridCol w:w="3435"/>
        <w:gridCol w:w="5626"/>
      </w:tblGrid>
      <w:tr w:rsidR="00D14698" w:rsidRPr="00A370A4" w14:paraId="0FDB1E54" w14:textId="77777777">
        <w:tc>
          <w:tcPr>
            <w:tcW w:w="3435" w:type="dxa"/>
            <w:tcBorders>
              <w:top w:val="single" w:sz="4" w:space="0" w:color="000000"/>
              <w:left w:val="single" w:sz="4" w:space="0" w:color="000000"/>
              <w:bottom w:val="single" w:sz="4" w:space="0" w:color="000000"/>
            </w:tcBorders>
            <w:shd w:val="clear" w:color="auto" w:fill="FFFFFF"/>
          </w:tcPr>
          <w:p w14:paraId="1CEBC542" w14:textId="77777777" w:rsidR="00D14698" w:rsidRPr="00A370A4" w:rsidRDefault="00000000" w:rsidP="00A370A4">
            <w:pPr>
              <w:widowControl w:val="0"/>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Use Case</w:t>
            </w:r>
          </w:p>
        </w:tc>
        <w:tc>
          <w:tcPr>
            <w:tcW w:w="5625" w:type="dxa"/>
            <w:tcBorders>
              <w:top w:val="single" w:sz="4" w:space="0" w:color="000000"/>
              <w:left w:val="single" w:sz="4" w:space="0" w:color="000000"/>
              <w:bottom w:val="single" w:sz="4" w:space="0" w:color="000000"/>
              <w:right w:val="single" w:sz="4" w:space="0" w:color="000000"/>
            </w:tcBorders>
            <w:shd w:val="clear" w:color="auto" w:fill="FFFFFF"/>
          </w:tcPr>
          <w:p w14:paraId="1BFB398A"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Nội dung</w:t>
            </w:r>
          </w:p>
        </w:tc>
      </w:tr>
      <w:tr w:rsidR="00D14698" w:rsidRPr="00A370A4" w14:paraId="1566D189" w14:textId="77777777">
        <w:tc>
          <w:tcPr>
            <w:tcW w:w="3435" w:type="dxa"/>
            <w:tcBorders>
              <w:left w:val="single" w:sz="4" w:space="0" w:color="000000"/>
              <w:bottom w:val="single" w:sz="4" w:space="0" w:color="000000"/>
            </w:tcBorders>
            <w:shd w:val="clear" w:color="auto" w:fill="EDEDED" w:themeFill="accent3" w:themeFillTint="33"/>
          </w:tcPr>
          <w:p w14:paraId="64274305"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Mô tả</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51431419"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Use Case chức năng xem bảng xếp hạng.</w:t>
            </w:r>
          </w:p>
        </w:tc>
      </w:tr>
      <w:tr w:rsidR="00D14698" w:rsidRPr="00A370A4" w14:paraId="4EFC4D63" w14:textId="77777777">
        <w:tc>
          <w:tcPr>
            <w:tcW w:w="3435" w:type="dxa"/>
            <w:tcBorders>
              <w:left w:val="single" w:sz="4" w:space="0" w:color="000000"/>
              <w:bottom w:val="single" w:sz="4" w:space="0" w:color="000000"/>
            </w:tcBorders>
          </w:tcPr>
          <w:p w14:paraId="24812F11"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Actor</w:t>
            </w:r>
          </w:p>
        </w:tc>
        <w:tc>
          <w:tcPr>
            <w:tcW w:w="5625" w:type="dxa"/>
            <w:tcBorders>
              <w:left w:val="single" w:sz="4" w:space="0" w:color="000000"/>
              <w:bottom w:val="single" w:sz="4" w:space="0" w:color="000000"/>
              <w:right w:val="single" w:sz="4" w:space="0" w:color="000000"/>
            </w:tcBorders>
          </w:tcPr>
          <w:p w14:paraId="0AF75ECB"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eastAsia="en-US"/>
              </w:rPr>
              <w:t>Sinh viên.</w:t>
            </w:r>
          </w:p>
        </w:tc>
      </w:tr>
      <w:tr w:rsidR="00D14698" w:rsidRPr="00A370A4" w14:paraId="18A843D1" w14:textId="77777777">
        <w:tc>
          <w:tcPr>
            <w:tcW w:w="3435" w:type="dxa"/>
            <w:tcBorders>
              <w:left w:val="single" w:sz="4" w:space="0" w:color="000000"/>
              <w:bottom w:val="single" w:sz="4" w:space="0" w:color="000000"/>
            </w:tcBorders>
            <w:shd w:val="clear" w:color="auto" w:fill="EDEDED" w:themeFill="accent3" w:themeFillTint="33"/>
          </w:tcPr>
          <w:p w14:paraId="4031BF48"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Điều kiện kích hoạt</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4F8411B6"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eastAsia="en-US"/>
              </w:rPr>
              <w:t>Sinh chọn chức năng xem bảng xếp hạng.</w:t>
            </w:r>
          </w:p>
        </w:tc>
      </w:tr>
      <w:tr w:rsidR="00D14698" w:rsidRPr="00A370A4" w14:paraId="2526EBA6" w14:textId="77777777">
        <w:tc>
          <w:tcPr>
            <w:tcW w:w="3435" w:type="dxa"/>
            <w:tcBorders>
              <w:left w:val="single" w:sz="4" w:space="0" w:color="000000"/>
              <w:bottom w:val="single" w:sz="4" w:space="0" w:color="000000"/>
            </w:tcBorders>
          </w:tcPr>
          <w:p w14:paraId="0A3E7475"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Điều kiện trước</w:t>
            </w:r>
          </w:p>
        </w:tc>
        <w:tc>
          <w:tcPr>
            <w:tcW w:w="5625" w:type="dxa"/>
            <w:tcBorders>
              <w:left w:val="single" w:sz="4" w:space="0" w:color="000000"/>
              <w:bottom w:val="single" w:sz="4" w:space="0" w:color="000000"/>
              <w:right w:val="single" w:sz="4" w:space="0" w:color="000000"/>
            </w:tcBorders>
          </w:tcPr>
          <w:p w14:paraId="19066394"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Sinh viên đăng nhập vào hệ thống và phải có vai trò là “Sinh viên”.</w:t>
            </w:r>
          </w:p>
        </w:tc>
      </w:tr>
      <w:tr w:rsidR="00D14698" w:rsidRPr="00A370A4" w14:paraId="4185AFE3" w14:textId="77777777">
        <w:tc>
          <w:tcPr>
            <w:tcW w:w="3435" w:type="dxa"/>
            <w:tcBorders>
              <w:left w:val="single" w:sz="4" w:space="0" w:color="000000"/>
              <w:bottom w:val="single" w:sz="4" w:space="0" w:color="000000"/>
            </w:tcBorders>
            <w:shd w:val="clear" w:color="auto" w:fill="EDEDED" w:themeFill="accent3" w:themeFillTint="33"/>
          </w:tcPr>
          <w:p w14:paraId="612B12B3"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
                <w:bCs/>
                <w:sz w:val="28"/>
                <w:szCs w:val="28"/>
                <w:lang w:val="vi-VN" w:eastAsia="en-US"/>
              </w:rPr>
              <w:t>Điều kiện sau</w:t>
            </w:r>
          </w:p>
        </w:tc>
        <w:tc>
          <w:tcPr>
            <w:tcW w:w="5625" w:type="dxa"/>
            <w:tcBorders>
              <w:left w:val="single" w:sz="4" w:space="0" w:color="000000"/>
              <w:bottom w:val="single" w:sz="4" w:space="0" w:color="000000"/>
              <w:right w:val="single" w:sz="4" w:space="0" w:color="000000"/>
            </w:tcBorders>
            <w:shd w:val="clear" w:color="auto" w:fill="EDEDED" w:themeFill="accent3" w:themeFillTint="33"/>
          </w:tcPr>
          <w:p w14:paraId="4C793D3C"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Hệ thống sẽ tải danh sách bảng xếp hạng (phân trang), hiển thị ra màn hình và cho phép thực hiện các thao tác như sau:</w:t>
            </w:r>
          </w:p>
          <w:p w14:paraId="622F0953" w14:textId="77777777" w:rsidR="00D14698" w:rsidRPr="00A370A4" w:rsidRDefault="00000000" w:rsidP="00A370A4">
            <w:pPr>
              <w:widowControl w:val="0"/>
              <w:suppressAutoHyphens/>
              <w:spacing w:after="200" w:line="360" w:lineRule="auto"/>
              <w:jc w:val="both"/>
              <w:rPr>
                <w:rFonts w:ascii="Times New Roman" w:hAnsi="Times New Roman" w:cs="Times New Roman"/>
                <w:sz w:val="28"/>
                <w:szCs w:val="28"/>
              </w:rPr>
            </w:pPr>
            <w:r w:rsidRPr="00A370A4">
              <w:rPr>
                <w:rFonts w:ascii="Times New Roman" w:eastAsia="Calibri" w:hAnsi="Times New Roman" w:cs="Times New Roman"/>
                <w:bCs/>
                <w:sz w:val="28"/>
                <w:szCs w:val="28"/>
                <w:lang w:val="vi-VN" w:eastAsia="en-US"/>
              </w:rPr>
              <w:t>1. Lọc theo niên khóa, học kỳ và lớp tín chỉ.</w:t>
            </w:r>
          </w:p>
        </w:tc>
      </w:tr>
    </w:tbl>
    <w:p w14:paraId="40B95F2C" w14:textId="77777777" w:rsidR="00D14698" w:rsidRPr="00A370A4" w:rsidRDefault="00000000" w:rsidP="00A370A4">
      <w:pPr>
        <w:pStyle w:val="Heading1"/>
        <w:spacing w:line="360" w:lineRule="auto"/>
        <w:jc w:val="both"/>
        <w:rPr>
          <w:rFonts w:cs="Times New Roman"/>
          <w:sz w:val="28"/>
          <w:szCs w:val="28"/>
        </w:rPr>
      </w:pPr>
      <w:bookmarkStart w:id="39" w:name="__RefHeading___Toc3464_1992820591"/>
      <w:bookmarkEnd w:id="39"/>
      <w:r w:rsidRPr="00A370A4">
        <w:rPr>
          <w:rFonts w:cs="Times New Roman"/>
          <w:bCs/>
          <w:color w:val="000000"/>
          <w:sz w:val="28"/>
          <w:szCs w:val="28"/>
          <w:lang w:val="en-US"/>
        </w:rPr>
        <w:t>5.</w:t>
      </w:r>
      <w:r w:rsidRPr="00A370A4">
        <w:rPr>
          <w:rFonts w:cs="Times New Roman"/>
          <w:bCs/>
          <w:color w:val="000000"/>
          <w:sz w:val="28"/>
          <w:szCs w:val="28"/>
        </w:rPr>
        <w:t xml:space="preserve"> Sơ đồ tuần tự</w:t>
      </w:r>
    </w:p>
    <w:p w14:paraId="2284EE4F" w14:textId="77777777" w:rsidR="00D14698" w:rsidRPr="00A370A4" w:rsidRDefault="00000000" w:rsidP="00A370A4">
      <w:pPr>
        <w:pStyle w:val="Heading2"/>
        <w:spacing w:line="360" w:lineRule="auto"/>
        <w:jc w:val="both"/>
        <w:rPr>
          <w:rFonts w:ascii="Times New Roman" w:hAnsi="Times New Roman" w:cs="Times New Roman"/>
          <w:sz w:val="28"/>
          <w:szCs w:val="28"/>
        </w:rPr>
      </w:pPr>
      <w:bookmarkStart w:id="40" w:name="__RefHeading___Toc25192_4020491809"/>
      <w:bookmarkEnd w:id="40"/>
      <w:r w:rsidRPr="00A370A4">
        <w:rPr>
          <w:rFonts w:ascii="Times New Roman" w:hAnsi="Times New Roman" w:cs="Times New Roman"/>
          <w:sz w:val="28"/>
          <w:szCs w:val="28"/>
        </w:rPr>
        <w:t xml:space="preserve">5.1 </w:t>
      </w:r>
      <w:r w:rsidRPr="00A370A4">
        <w:rPr>
          <w:rFonts w:ascii="Times New Roman" w:eastAsia="Arial" w:hAnsi="Times New Roman" w:cs="Times New Roman"/>
          <w:sz w:val="28"/>
          <w:szCs w:val="28"/>
          <w:lang w:val="vi-VN" w:bidi="hi-IN"/>
        </w:rPr>
        <w:t>Sơ đồ</w:t>
      </w:r>
      <w:r w:rsidRPr="00A370A4">
        <w:rPr>
          <w:rFonts w:ascii="Times New Roman" w:hAnsi="Times New Roman" w:cs="Times New Roman"/>
          <w:sz w:val="28"/>
          <w:szCs w:val="28"/>
        </w:rPr>
        <w:t xml:space="preserve"> tuần tự chức năng thêm</w:t>
      </w:r>
    </w:p>
    <w:p w14:paraId="60B6FF93" w14:textId="77777777" w:rsidR="00D14698" w:rsidRPr="00A370A4" w:rsidRDefault="00000000" w:rsidP="00A370A4">
      <w:pPr>
        <w:pStyle w:val="LO-normal"/>
        <w:spacing w:line="360" w:lineRule="auto"/>
        <w:jc w:val="both"/>
        <w:rPr>
          <w:rFonts w:ascii="Times New Roman" w:hAnsi="Times New Roman" w:cs="Times New Roman"/>
          <w:sz w:val="28"/>
          <w:szCs w:val="28"/>
        </w:rPr>
      </w:pPr>
      <w:r w:rsidRPr="00A370A4">
        <w:rPr>
          <w:rFonts w:ascii="Times New Roman" w:hAnsi="Times New Roman" w:cs="Times New Roman"/>
          <w:color w:val="000000"/>
          <w:sz w:val="28"/>
          <w:szCs w:val="28"/>
        </w:rPr>
        <w:t>Mô hình tuần tự chức năng thêm tượng trưng cho chức năng thêm của tất cả module khác.</w:t>
      </w:r>
    </w:p>
    <w:p w14:paraId="6777910D" w14:textId="77777777" w:rsidR="00D14698" w:rsidRPr="00A370A4" w:rsidRDefault="00D14698" w:rsidP="00A370A4">
      <w:pPr>
        <w:pStyle w:val="LO-normal"/>
        <w:spacing w:line="360" w:lineRule="auto"/>
        <w:jc w:val="both"/>
        <w:rPr>
          <w:rFonts w:ascii="Times New Roman" w:hAnsi="Times New Roman" w:cs="Times New Roman"/>
          <w:b/>
          <w:bCs/>
          <w:color w:val="000000"/>
          <w:sz w:val="28"/>
          <w:szCs w:val="28"/>
        </w:rPr>
      </w:pPr>
    </w:p>
    <w:p w14:paraId="71049A14" w14:textId="77777777" w:rsidR="00D14698" w:rsidRPr="00A370A4" w:rsidRDefault="00000000" w:rsidP="00A370A4">
      <w:pPr>
        <w:pStyle w:val="Caption"/>
        <w:spacing w:line="360" w:lineRule="auto"/>
        <w:jc w:val="center"/>
        <w:rPr>
          <w:rFonts w:ascii="Times New Roman" w:hAnsi="Times New Roman" w:cs="Times New Roman"/>
          <w:i w:val="0"/>
          <w:iCs w:val="0"/>
          <w:sz w:val="28"/>
          <w:szCs w:val="28"/>
        </w:rPr>
      </w:pPr>
      <w:bookmarkStart w:id="41" w:name="__RefHeading___Toc16100_3404904817"/>
      <w:bookmarkEnd w:id="41"/>
      <w:r w:rsidRPr="00A370A4">
        <w:rPr>
          <w:rFonts w:ascii="Times New Roman" w:hAnsi="Times New Roman" w:cs="Times New Roman"/>
          <w:noProof/>
          <w:sz w:val="28"/>
          <w:szCs w:val="28"/>
        </w:rPr>
        <w:lastRenderedPageBreak/>
        <w:drawing>
          <wp:anchor distT="0" distB="0" distL="0" distR="0" simplePos="0" relativeHeight="251672576" behindDoc="0" locked="0" layoutInCell="0" allowOverlap="1" wp14:anchorId="69CECD1E" wp14:editId="3D9FE55F">
            <wp:simplePos x="0" y="0"/>
            <wp:positionH relativeFrom="column">
              <wp:align>center</wp:align>
            </wp:positionH>
            <wp:positionV relativeFrom="paragraph">
              <wp:posOffset>635</wp:posOffset>
            </wp:positionV>
            <wp:extent cx="5715000" cy="3457575"/>
            <wp:effectExtent l="0" t="0" r="0" b="9525"/>
            <wp:wrapSquare wrapText="largest"/>
            <wp:docPr id="39" name="Image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63"/>
                    <pic:cNvPicPr>
                      <a:picLocks noChangeAspect="1" noChangeArrowheads="1"/>
                    </pic:cNvPicPr>
                  </pic:nvPicPr>
                  <pic:blipFill>
                    <a:blip r:embed="rId25"/>
                    <a:stretch>
                      <a:fillRect/>
                    </a:stretch>
                  </pic:blipFill>
                  <pic:spPr>
                    <a:xfrm>
                      <a:off x="0" y="0"/>
                      <a:ext cx="5715000" cy="3457575"/>
                    </a:xfrm>
                    <a:prstGeom prst="rect">
                      <a:avLst/>
                    </a:prstGeom>
                  </pic:spPr>
                </pic:pic>
              </a:graphicData>
            </a:graphic>
          </wp:anchor>
        </w:drawing>
      </w:r>
      <w:r w:rsidRPr="00A370A4">
        <w:rPr>
          <w:rFonts w:ascii="Times New Roman" w:hAnsi="Times New Roman" w:cs="Times New Roman"/>
          <w:i w:val="0"/>
          <w:iCs w:val="0"/>
          <w:sz w:val="28"/>
          <w:szCs w:val="28"/>
        </w:rPr>
        <w:t xml:space="preserve">Hình 5.1 </w:t>
      </w:r>
      <w:r w:rsidRPr="00A370A4">
        <w:rPr>
          <w:rFonts w:ascii="Times New Roman" w:eastAsia="Arial" w:hAnsi="Times New Roman" w:cs="Times New Roman"/>
          <w:i w:val="0"/>
          <w:iCs w:val="0"/>
          <w:color w:val="auto"/>
          <w:sz w:val="28"/>
          <w:szCs w:val="28"/>
          <w:lang w:val="vi-VN" w:bidi="hi-IN"/>
        </w:rPr>
        <w:t>Sơ đồ</w:t>
      </w:r>
      <w:r w:rsidRPr="00A370A4">
        <w:rPr>
          <w:rFonts w:ascii="Times New Roman" w:hAnsi="Times New Roman" w:cs="Times New Roman"/>
          <w:i w:val="0"/>
          <w:iCs w:val="0"/>
          <w:sz w:val="28"/>
          <w:szCs w:val="28"/>
        </w:rPr>
        <w:t xml:space="preserve"> tuần tự chức năng thêm</w:t>
      </w:r>
    </w:p>
    <w:p w14:paraId="5897E2DB" w14:textId="77777777" w:rsidR="00D14698" w:rsidRPr="00A370A4" w:rsidRDefault="00D14698" w:rsidP="00A370A4">
      <w:pPr>
        <w:pStyle w:val="LO-normal"/>
        <w:spacing w:line="360" w:lineRule="auto"/>
        <w:jc w:val="both"/>
        <w:rPr>
          <w:rFonts w:ascii="Times New Roman" w:hAnsi="Times New Roman" w:cs="Times New Roman"/>
          <w:sz w:val="28"/>
          <w:szCs w:val="28"/>
        </w:rPr>
      </w:pPr>
    </w:p>
    <w:p w14:paraId="55E6D37C" w14:textId="77777777" w:rsidR="00D14698" w:rsidRPr="00A370A4" w:rsidRDefault="00D14698" w:rsidP="00A370A4">
      <w:pPr>
        <w:pStyle w:val="LO-normal"/>
        <w:spacing w:line="360" w:lineRule="auto"/>
        <w:jc w:val="both"/>
        <w:rPr>
          <w:rFonts w:ascii="Times New Roman" w:hAnsi="Times New Roman" w:cs="Times New Roman"/>
          <w:sz w:val="28"/>
          <w:szCs w:val="28"/>
        </w:rPr>
      </w:pPr>
    </w:p>
    <w:p w14:paraId="134C136B" w14:textId="77777777" w:rsidR="00D14698" w:rsidRPr="00A370A4" w:rsidRDefault="00D14698" w:rsidP="00A370A4">
      <w:pPr>
        <w:pStyle w:val="LO-normal"/>
        <w:spacing w:line="360" w:lineRule="auto"/>
        <w:jc w:val="both"/>
        <w:rPr>
          <w:rFonts w:ascii="Times New Roman" w:hAnsi="Times New Roman" w:cs="Times New Roman"/>
          <w:b/>
          <w:bCs/>
          <w:sz w:val="28"/>
          <w:szCs w:val="28"/>
        </w:rPr>
      </w:pPr>
    </w:p>
    <w:p w14:paraId="68919B67" w14:textId="77777777" w:rsidR="00D14698" w:rsidRPr="00A370A4" w:rsidRDefault="00D14698" w:rsidP="00A370A4">
      <w:pPr>
        <w:pStyle w:val="LO-normal"/>
        <w:spacing w:line="360" w:lineRule="auto"/>
        <w:jc w:val="both"/>
        <w:rPr>
          <w:rFonts w:ascii="Times New Roman" w:hAnsi="Times New Roman" w:cs="Times New Roman"/>
          <w:b/>
          <w:bCs/>
          <w:sz w:val="28"/>
          <w:szCs w:val="28"/>
        </w:rPr>
      </w:pPr>
    </w:p>
    <w:p w14:paraId="3503ACB7" w14:textId="77777777" w:rsidR="00D14698" w:rsidRPr="00A370A4" w:rsidRDefault="00D14698" w:rsidP="00A370A4">
      <w:pPr>
        <w:pStyle w:val="LO-normal"/>
        <w:spacing w:line="360" w:lineRule="auto"/>
        <w:jc w:val="both"/>
        <w:rPr>
          <w:rFonts w:ascii="Times New Roman" w:hAnsi="Times New Roman" w:cs="Times New Roman"/>
          <w:b/>
          <w:bCs/>
          <w:sz w:val="28"/>
          <w:szCs w:val="28"/>
        </w:rPr>
      </w:pPr>
    </w:p>
    <w:p w14:paraId="6905AA57" w14:textId="77777777" w:rsidR="00D14698" w:rsidRPr="00A370A4" w:rsidRDefault="00000000" w:rsidP="00A370A4">
      <w:pPr>
        <w:pStyle w:val="Heading2"/>
        <w:spacing w:line="360" w:lineRule="auto"/>
        <w:jc w:val="both"/>
        <w:rPr>
          <w:rFonts w:ascii="Times New Roman" w:hAnsi="Times New Roman" w:cs="Times New Roman"/>
          <w:sz w:val="28"/>
          <w:szCs w:val="28"/>
        </w:rPr>
      </w:pPr>
      <w:r w:rsidRPr="00A370A4">
        <w:rPr>
          <w:rFonts w:ascii="Times New Roman" w:hAnsi="Times New Roman" w:cs="Times New Roman"/>
          <w:sz w:val="28"/>
          <w:szCs w:val="28"/>
        </w:rPr>
        <w:br w:type="column"/>
      </w:r>
      <w:bookmarkStart w:id="42" w:name="__RefHeading___Toc25194_4020491809"/>
      <w:bookmarkEnd w:id="42"/>
      <w:r w:rsidRPr="00A370A4">
        <w:rPr>
          <w:rFonts w:ascii="Times New Roman" w:hAnsi="Times New Roman" w:cs="Times New Roman"/>
          <w:sz w:val="28"/>
          <w:szCs w:val="28"/>
        </w:rPr>
        <w:lastRenderedPageBreak/>
        <w:t>5.</w:t>
      </w:r>
      <w:r w:rsidRPr="00A370A4">
        <w:rPr>
          <w:rFonts w:ascii="Times New Roman" w:eastAsia="Arial" w:hAnsi="Times New Roman" w:cs="Times New Roman"/>
          <w:sz w:val="28"/>
          <w:szCs w:val="28"/>
          <w:lang w:val="vi-VN" w:bidi="hi-IN"/>
        </w:rPr>
        <w:t>2</w:t>
      </w:r>
      <w:r w:rsidRPr="00A370A4">
        <w:rPr>
          <w:rFonts w:ascii="Times New Roman" w:hAnsi="Times New Roman" w:cs="Times New Roman"/>
          <w:sz w:val="28"/>
          <w:szCs w:val="28"/>
        </w:rPr>
        <w:t xml:space="preserve"> </w:t>
      </w:r>
      <w:r w:rsidRPr="00A370A4">
        <w:rPr>
          <w:rFonts w:ascii="Times New Roman" w:eastAsia="Arial" w:hAnsi="Times New Roman" w:cs="Times New Roman"/>
          <w:sz w:val="28"/>
          <w:szCs w:val="28"/>
          <w:lang w:val="vi-VN" w:bidi="hi-IN"/>
        </w:rPr>
        <w:t>Sơ đồ</w:t>
      </w:r>
      <w:r w:rsidRPr="00A370A4">
        <w:rPr>
          <w:rFonts w:ascii="Times New Roman" w:hAnsi="Times New Roman" w:cs="Times New Roman"/>
          <w:sz w:val="28"/>
          <w:szCs w:val="28"/>
        </w:rPr>
        <w:t xml:space="preserve"> tuần tự chức năng sửa</w:t>
      </w:r>
    </w:p>
    <w:p w14:paraId="1964BED9" w14:textId="77777777" w:rsidR="00D14698" w:rsidRPr="00A370A4" w:rsidRDefault="00000000" w:rsidP="00A370A4">
      <w:pPr>
        <w:pStyle w:val="LO-normal"/>
        <w:spacing w:line="360" w:lineRule="auto"/>
        <w:jc w:val="both"/>
        <w:rPr>
          <w:rFonts w:ascii="Times New Roman" w:hAnsi="Times New Roman" w:cs="Times New Roman"/>
          <w:sz w:val="28"/>
          <w:szCs w:val="28"/>
        </w:rPr>
      </w:pPr>
      <w:r w:rsidRPr="00A370A4">
        <w:rPr>
          <w:rFonts w:ascii="Times New Roman" w:hAnsi="Times New Roman" w:cs="Times New Roman"/>
          <w:color w:val="000000"/>
          <w:sz w:val="28"/>
          <w:szCs w:val="28"/>
        </w:rPr>
        <w:t>Mô hình tuần tự chức năng sửa tượng trưng cho chức năng thêm của tất cả module khác.</w:t>
      </w:r>
    </w:p>
    <w:p w14:paraId="48FA4C3F" w14:textId="77777777" w:rsidR="00D14698" w:rsidRPr="00A370A4" w:rsidRDefault="00D14698" w:rsidP="00A370A4">
      <w:pPr>
        <w:pStyle w:val="LO-normal"/>
        <w:spacing w:line="360" w:lineRule="auto"/>
        <w:jc w:val="both"/>
        <w:rPr>
          <w:rFonts w:ascii="Times New Roman" w:hAnsi="Times New Roman" w:cs="Times New Roman"/>
          <w:b/>
          <w:bCs/>
          <w:sz w:val="28"/>
          <w:szCs w:val="28"/>
        </w:rPr>
      </w:pPr>
    </w:p>
    <w:p w14:paraId="454BD651" w14:textId="77777777" w:rsidR="00D14698" w:rsidRPr="00A370A4" w:rsidRDefault="00000000" w:rsidP="00A370A4">
      <w:pPr>
        <w:pStyle w:val="Caption"/>
        <w:spacing w:line="360" w:lineRule="auto"/>
        <w:jc w:val="center"/>
        <w:rPr>
          <w:rFonts w:ascii="Times New Roman" w:hAnsi="Times New Roman" w:cs="Times New Roman"/>
          <w:sz w:val="28"/>
          <w:szCs w:val="28"/>
        </w:rPr>
      </w:pPr>
      <w:bookmarkStart w:id="43" w:name="__RefHeading___Toc16098_3404904817"/>
      <w:bookmarkEnd w:id="43"/>
      <w:r w:rsidRPr="00A370A4">
        <w:rPr>
          <w:rFonts w:ascii="Times New Roman" w:hAnsi="Times New Roman" w:cs="Times New Roman"/>
          <w:noProof/>
          <w:sz w:val="28"/>
          <w:szCs w:val="28"/>
        </w:rPr>
        <w:drawing>
          <wp:anchor distT="0" distB="0" distL="0" distR="0" simplePos="0" relativeHeight="251675648" behindDoc="0" locked="0" layoutInCell="0" allowOverlap="1" wp14:anchorId="3A2F2F73" wp14:editId="3F3C229F">
            <wp:simplePos x="0" y="0"/>
            <wp:positionH relativeFrom="column">
              <wp:align>center</wp:align>
            </wp:positionH>
            <wp:positionV relativeFrom="paragraph">
              <wp:posOffset>635</wp:posOffset>
            </wp:positionV>
            <wp:extent cx="5715000" cy="3444875"/>
            <wp:effectExtent l="0" t="0" r="0" b="3175"/>
            <wp:wrapSquare wrapText="largest"/>
            <wp:docPr id="40" name="Imag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62"/>
                    <pic:cNvPicPr>
                      <a:picLocks noChangeAspect="1" noChangeArrowheads="1"/>
                    </pic:cNvPicPr>
                  </pic:nvPicPr>
                  <pic:blipFill>
                    <a:blip r:embed="rId26"/>
                    <a:stretch>
                      <a:fillRect/>
                    </a:stretch>
                  </pic:blipFill>
                  <pic:spPr>
                    <a:xfrm>
                      <a:off x="0" y="0"/>
                      <a:ext cx="5715000" cy="3444875"/>
                    </a:xfrm>
                    <a:prstGeom prst="rect">
                      <a:avLst/>
                    </a:prstGeom>
                  </pic:spPr>
                </pic:pic>
              </a:graphicData>
            </a:graphic>
          </wp:anchor>
        </w:drawing>
      </w:r>
      <w:r w:rsidRPr="00A370A4">
        <w:rPr>
          <w:rFonts w:ascii="Times New Roman" w:eastAsia="Arial" w:hAnsi="Times New Roman" w:cs="Times New Roman"/>
          <w:i w:val="0"/>
          <w:iCs w:val="0"/>
          <w:color w:val="auto"/>
          <w:sz w:val="28"/>
          <w:szCs w:val="28"/>
          <w:lang w:val="vi-VN" w:bidi="hi-IN"/>
        </w:rPr>
        <w:t xml:space="preserve">Hình </w:t>
      </w:r>
      <w:r w:rsidRPr="00A370A4">
        <w:rPr>
          <w:rFonts w:ascii="Times New Roman" w:eastAsia="Arial" w:hAnsi="Times New Roman" w:cs="Times New Roman"/>
          <w:i w:val="0"/>
          <w:iCs w:val="0"/>
          <w:color w:val="auto"/>
          <w:sz w:val="28"/>
          <w:szCs w:val="28"/>
          <w:lang w:bidi="hi-IN"/>
        </w:rPr>
        <w:t>5.2</w:t>
      </w:r>
      <w:r w:rsidRPr="00A370A4">
        <w:rPr>
          <w:rFonts w:ascii="Times New Roman" w:eastAsia="Arial" w:hAnsi="Times New Roman" w:cs="Times New Roman"/>
          <w:i w:val="0"/>
          <w:iCs w:val="0"/>
          <w:color w:val="auto"/>
          <w:sz w:val="28"/>
          <w:szCs w:val="28"/>
          <w:lang w:val="vi-VN" w:bidi="hi-IN"/>
        </w:rPr>
        <w:t xml:space="preserve"> Sơ đồ tuần tự chức năng sửa</w:t>
      </w:r>
    </w:p>
    <w:p w14:paraId="0969BB91" w14:textId="77777777" w:rsidR="00D14698" w:rsidRPr="00A370A4" w:rsidRDefault="00D14698" w:rsidP="00A370A4">
      <w:pPr>
        <w:pStyle w:val="LO-normal"/>
        <w:spacing w:line="360" w:lineRule="auto"/>
        <w:jc w:val="both"/>
        <w:rPr>
          <w:rFonts w:ascii="Times New Roman" w:hAnsi="Times New Roman" w:cs="Times New Roman"/>
          <w:b/>
          <w:bCs/>
          <w:sz w:val="28"/>
          <w:szCs w:val="28"/>
        </w:rPr>
      </w:pPr>
    </w:p>
    <w:p w14:paraId="384D70DC" w14:textId="77777777" w:rsidR="00D14698" w:rsidRPr="00A370A4" w:rsidRDefault="00000000" w:rsidP="00A370A4">
      <w:pPr>
        <w:pStyle w:val="Heading2"/>
        <w:spacing w:line="360" w:lineRule="auto"/>
        <w:jc w:val="both"/>
        <w:rPr>
          <w:rFonts w:ascii="Times New Roman" w:hAnsi="Times New Roman" w:cs="Times New Roman"/>
          <w:sz w:val="28"/>
          <w:szCs w:val="28"/>
        </w:rPr>
      </w:pPr>
      <w:r w:rsidRPr="00A370A4">
        <w:rPr>
          <w:rFonts w:ascii="Times New Roman" w:hAnsi="Times New Roman" w:cs="Times New Roman"/>
          <w:sz w:val="28"/>
          <w:szCs w:val="28"/>
        </w:rPr>
        <w:br w:type="column"/>
      </w:r>
      <w:bookmarkStart w:id="44" w:name="__RefHeading___Toc25196_4020491809"/>
      <w:bookmarkEnd w:id="44"/>
      <w:r w:rsidRPr="00A370A4">
        <w:rPr>
          <w:rFonts w:ascii="Times New Roman" w:hAnsi="Times New Roman" w:cs="Times New Roman"/>
          <w:sz w:val="28"/>
          <w:szCs w:val="28"/>
        </w:rPr>
        <w:lastRenderedPageBreak/>
        <w:t>5.3 Sơ đồ tuần tự chức năng xóa</w:t>
      </w:r>
    </w:p>
    <w:p w14:paraId="0DEF70D5" w14:textId="77777777" w:rsidR="00D14698" w:rsidRPr="00A370A4" w:rsidRDefault="00000000" w:rsidP="00A370A4">
      <w:pPr>
        <w:pStyle w:val="LO-normal"/>
        <w:spacing w:line="360" w:lineRule="auto"/>
        <w:jc w:val="both"/>
        <w:rPr>
          <w:rFonts w:ascii="Times New Roman" w:hAnsi="Times New Roman" w:cs="Times New Roman"/>
          <w:sz w:val="28"/>
          <w:szCs w:val="28"/>
        </w:rPr>
      </w:pPr>
      <w:r w:rsidRPr="00A370A4">
        <w:rPr>
          <w:rFonts w:ascii="Times New Roman" w:hAnsi="Times New Roman" w:cs="Times New Roman"/>
          <w:color w:val="000000"/>
          <w:sz w:val="28"/>
          <w:szCs w:val="28"/>
        </w:rPr>
        <w:t>Mô hình tuần tự chức năng xóa tượng trưng cho chức năng xóa của tất cả module khác.</w:t>
      </w:r>
    </w:p>
    <w:p w14:paraId="35C844BE" w14:textId="77777777" w:rsidR="00D14698" w:rsidRPr="00A370A4" w:rsidRDefault="00D14698" w:rsidP="00A370A4">
      <w:pPr>
        <w:pStyle w:val="LO-normal"/>
        <w:spacing w:line="360" w:lineRule="auto"/>
        <w:jc w:val="both"/>
        <w:rPr>
          <w:rFonts w:ascii="Times New Roman" w:hAnsi="Times New Roman" w:cs="Times New Roman"/>
          <w:b/>
          <w:bCs/>
          <w:sz w:val="28"/>
          <w:szCs w:val="28"/>
        </w:rPr>
      </w:pPr>
    </w:p>
    <w:p w14:paraId="5F01EAB0" w14:textId="77777777" w:rsidR="00D14698" w:rsidRPr="00A370A4" w:rsidRDefault="00000000" w:rsidP="00A370A4">
      <w:pPr>
        <w:pStyle w:val="Caption"/>
        <w:spacing w:line="360" w:lineRule="auto"/>
        <w:jc w:val="center"/>
        <w:rPr>
          <w:rFonts w:ascii="Times New Roman" w:hAnsi="Times New Roman" w:cs="Times New Roman"/>
          <w:i w:val="0"/>
          <w:iCs w:val="0"/>
          <w:sz w:val="28"/>
          <w:szCs w:val="28"/>
        </w:rPr>
      </w:pPr>
      <w:bookmarkStart w:id="45" w:name="__RefHeading___Toc16096_3404904817"/>
      <w:bookmarkEnd w:id="45"/>
      <w:r w:rsidRPr="00A370A4">
        <w:rPr>
          <w:rFonts w:ascii="Times New Roman" w:hAnsi="Times New Roman" w:cs="Times New Roman"/>
          <w:noProof/>
          <w:sz w:val="28"/>
          <w:szCs w:val="28"/>
        </w:rPr>
        <w:drawing>
          <wp:anchor distT="0" distB="0" distL="0" distR="0" simplePos="0" relativeHeight="251678720" behindDoc="0" locked="0" layoutInCell="0" allowOverlap="1" wp14:anchorId="0109116C" wp14:editId="53EDFFAD">
            <wp:simplePos x="0" y="0"/>
            <wp:positionH relativeFrom="column">
              <wp:align>center</wp:align>
            </wp:positionH>
            <wp:positionV relativeFrom="paragraph">
              <wp:posOffset>635</wp:posOffset>
            </wp:positionV>
            <wp:extent cx="5715000" cy="2623185"/>
            <wp:effectExtent l="0" t="0" r="0" b="5715"/>
            <wp:wrapSquare wrapText="largest"/>
            <wp:docPr id="41" name="Image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64"/>
                    <pic:cNvPicPr>
                      <a:picLocks noChangeAspect="1" noChangeArrowheads="1"/>
                    </pic:cNvPicPr>
                  </pic:nvPicPr>
                  <pic:blipFill>
                    <a:blip r:embed="rId27"/>
                    <a:stretch>
                      <a:fillRect/>
                    </a:stretch>
                  </pic:blipFill>
                  <pic:spPr>
                    <a:xfrm>
                      <a:off x="0" y="0"/>
                      <a:ext cx="5715000" cy="2623185"/>
                    </a:xfrm>
                    <a:prstGeom prst="rect">
                      <a:avLst/>
                    </a:prstGeom>
                  </pic:spPr>
                </pic:pic>
              </a:graphicData>
            </a:graphic>
          </wp:anchor>
        </w:drawing>
      </w:r>
      <w:r w:rsidRPr="00A370A4">
        <w:rPr>
          <w:rFonts w:ascii="Times New Roman" w:hAnsi="Times New Roman" w:cs="Times New Roman"/>
          <w:i w:val="0"/>
          <w:iCs w:val="0"/>
          <w:sz w:val="28"/>
          <w:szCs w:val="28"/>
        </w:rPr>
        <w:t xml:space="preserve">Hình 5.3 </w:t>
      </w:r>
      <w:r w:rsidRPr="00A370A4">
        <w:rPr>
          <w:rFonts w:ascii="Times New Roman" w:eastAsia="Arial" w:hAnsi="Times New Roman" w:cs="Times New Roman"/>
          <w:i w:val="0"/>
          <w:iCs w:val="0"/>
          <w:color w:val="auto"/>
          <w:sz w:val="28"/>
          <w:szCs w:val="28"/>
          <w:lang w:val="vi-VN" w:bidi="hi-IN"/>
        </w:rPr>
        <w:t>Sơ đồ</w:t>
      </w:r>
      <w:r w:rsidRPr="00A370A4">
        <w:rPr>
          <w:rFonts w:ascii="Times New Roman" w:hAnsi="Times New Roman" w:cs="Times New Roman"/>
          <w:i w:val="0"/>
          <w:iCs w:val="0"/>
          <w:sz w:val="28"/>
          <w:szCs w:val="28"/>
        </w:rPr>
        <w:t xml:space="preserve"> tuần tự chức năng xóa</w:t>
      </w:r>
    </w:p>
    <w:p w14:paraId="67954E95" w14:textId="77777777" w:rsidR="00D14698" w:rsidRPr="00A370A4" w:rsidRDefault="00000000" w:rsidP="00A370A4">
      <w:pPr>
        <w:pStyle w:val="Heading2"/>
        <w:spacing w:line="360" w:lineRule="auto"/>
        <w:jc w:val="both"/>
        <w:rPr>
          <w:rFonts w:ascii="Times New Roman" w:hAnsi="Times New Roman" w:cs="Times New Roman"/>
          <w:sz w:val="28"/>
          <w:szCs w:val="28"/>
        </w:rPr>
      </w:pPr>
      <w:bookmarkStart w:id="46" w:name="__RefHeading___Toc25198_4020491809"/>
      <w:bookmarkEnd w:id="46"/>
      <w:r w:rsidRPr="00A370A4">
        <w:rPr>
          <w:rFonts w:ascii="Times New Roman" w:hAnsi="Times New Roman" w:cs="Times New Roman"/>
          <w:sz w:val="28"/>
          <w:szCs w:val="28"/>
        </w:rPr>
        <w:t>5.4 Sơ đồ tuần tự chức năng hủy</w:t>
      </w:r>
    </w:p>
    <w:p w14:paraId="65F49281" w14:textId="77777777" w:rsidR="00D14698" w:rsidRPr="00A370A4" w:rsidRDefault="00000000" w:rsidP="00A370A4">
      <w:pPr>
        <w:pStyle w:val="LO-normal"/>
        <w:spacing w:line="360" w:lineRule="auto"/>
        <w:jc w:val="both"/>
        <w:rPr>
          <w:rFonts w:ascii="Times New Roman" w:hAnsi="Times New Roman" w:cs="Times New Roman"/>
          <w:sz w:val="28"/>
          <w:szCs w:val="28"/>
        </w:rPr>
      </w:pPr>
      <w:r w:rsidRPr="00A370A4">
        <w:rPr>
          <w:rFonts w:ascii="Times New Roman" w:hAnsi="Times New Roman" w:cs="Times New Roman"/>
          <w:color w:val="000000"/>
          <w:sz w:val="28"/>
          <w:szCs w:val="28"/>
        </w:rPr>
        <w:t>Mô hình tuần tự chức năng hủy tượng trưng cho chức năng hủy của tất cả module khác.</w:t>
      </w:r>
    </w:p>
    <w:p w14:paraId="72A539AC" w14:textId="77777777" w:rsidR="00D14698" w:rsidRPr="00A370A4" w:rsidRDefault="00D14698" w:rsidP="00A370A4">
      <w:pPr>
        <w:pStyle w:val="LO-normal"/>
        <w:spacing w:line="360" w:lineRule="auto"/>
        <w:jc w:val="both"/>
        <w:rPr>
          <w:rFonts w:ascii="Times New Roman" w:hAnsi="Times New Roman" w:cs="Times New Roman"/>
          <w:color w:val="000000"/>
          <w:sz w:val="28"/>
          <w:szCs w:val="28"/>
        </w:rPr>
      </w:pPr>
    </w:p>
    <w:p w14:paraId="47A28162" w14:textId="77777777" w:rsidR="00D14698" w:rsidRPr="00A370A4" w:rsidRDefault="00000000" w:rsidP="00A370A4">
      <w:pPr>
        <w:pStyle w:val="LO-normal"/>
        <w:spacing w:line="360" w:lineRule="auto"/>
        <w:jc w:val="both"/>
        <w:rPr>
          <w:rFonts w:ascii="Times New Roman" w:hAnsi="Times New Roman" w:cs="Times New Roman"/>
          <w:b/>
          <w:bCs/>
          <w:sz w:val="28"/>
          <w:szCs w:val="28"/>
        </w:rPr>
      </w:pPr>
      <w:r w:rsidRPr="00A370A4">
        <w:rPr>
          <w:rFonts w:ascii="Times New Roman" w:hAnsi="Times New Roman" w:cs="Times New Roman"/>
          <w:b/>
          <w:bCs/>
          <w:noProof/>
          <w:sz w:val="28"/>
          <w:szCs w:val="28"/>
        </w:rPr>
        <w:lastRenderedPageBreak/>
        <w:drawing>
          <wp:anchor distT="0" distB="0" distL="0" distR="0" simplePos="0" relativeHeight="251681792" behindDoc="0" locked="0" layoutInCell="0" allowOverlap="1" wp14:anchorId="6C766677" wp14:editId="1545C7A3">
            <wp:simplePos x="0" y="0"/>
            <wp:positionH relativeFrom="column">
              <wp:align>center</wp:align>
            </wp:positionH>
            <wp:positionV relativeFrom="paragraph">
              <wp:posOffset>635</wp:posOffset>
            </wp:positionV>
            <wp:extent cx="5715000" cy="2550160"/>
            <wp:effectExtent l="0" t="0" r="0" b="2540"/>
            <wp:wrapSquare wrapText="largest"/>
            <wp:docPr id="42" name="Image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84"/>
                    <pic:cNvPicPr>
                      <a:picLocks noChangeAspect="1" noChangeArrowheads="1"/>
                    </pic:cNvPicPr>
                  </pic:nvPicPr>
                  <pic:blipFill>
                    <a:blip r:embed="rId28"/>
                    <a:stretch>
                      <a:fillRect/>
                    </a:stretch>
                  </pic:blipFill>
                  <pic:spPr>
                    <a:xfrm>
                      <a:off x="0" y="0"/>
                      <a:ext cx="5715000" cy="2550160"/>
                    </a:xfrm>
                    <a:prstGeom prst="rect">
                      <a:avLst/>
                    </a:prstGeom>
                  </pic:spPr>
                </pic:pic>
              </a:graphicData>
            </a:graphic>
          </wp:anchor>
        </w:drawing>
      </w:r>
    </w:p>
    <w:p w14:paraId="404A56DB" w14:textId="77777777" w:rsidR="00D14698" w:rsidRPr="00A370A4" w:rsidRDefault="00000000" w:rsidP="00A370A4">
      <w:pPr>
        <w:pStyle w:val="Caption"/>
        <w:spacing w:line="360" w:lineRule="auto"/>
        <w:jc w:val="center"/>
        <w:rPr>
          <w:rFonts w:ascii="Times New Roman" w:hAnsi="Times New Roman" w:cs="Times New Roman"/>
          <w:i w:val="0"/>
          <w:iCs w:val="0"/>
          <w:sz w:val="28"/>
          <w:szCs w:val="28"/>
        </w:rPr>
      </w:pPr>
      <w:bookmarkStart w:id="47" w:name="__RefHeading___Toc16094_3404904817"/>
      <w:bookmarkEnd w:id="47"/>
      <w:r w:rsidRPr="00A370A4">
        <w:rPr>
          <w:rFonts w:ascii="Times New Roman" w:hAnsi="Times New Roman" w:cs="Times New Roman"/>
          <w:i w:val="0"/>
          <w:iCs w:val="0"/>
          <w:sz w:val="28"/>
          <w:szCs w:val="28"/>
        </w:rPr>
        <w:t xml:space="preserve">Hình 5.4 </w:t>
      </w:r>
      <w:r w:rsidRPr="00A370A4">
        <w:rPr>
          <w:rFonts w:ascii="Times New Roman" w:eastAsia="Arial" w:hAnsi="Times New Roman" w:cs="Times New Roman"/>
          <w:i w:val="0"/>
          <w:iCs w:val="0"/>
          <w:color w:val="auto"/>
          <w:sz w:val="28"/>
          <w:szCs w:val="28"/>
          <w:lang w:val="vi-VN" w:bidi="hi-IN"/>
        </w:rPr>
        <w:t>Sơ đồ</w:t>
      </w:r>
      <w:r w:rsidRPr="00A370A4">
        <w:rPr>
          <w:rFonts w:ascii="Times New Roman" w:hAnsi="Times New Roman" w:cs="Times New Roman"/>
          <w:i w:val="0"/>
          <w:iCs w:val="0"/>
          <w:sz w:val="28"/>
          <w:szCs w:val="28"/>
        </w:rPr>
        <w:t xml:space="preserve"> tuần tự chức năng hủy</w:t>
      </w:r>
    </w:p>
    <w:p w14:paraId="7EF2E99E" w14:textId="77777777" w:rsidR="00D14698" w:rsidRPr="00A370A4" w:rsidRDefault="00000000" w:rsidP="00A370A4">
      <w:pPr>
        <w:pStyle w:val="LO-normal"/>
        <w:spacing w:line="360" w:lineRule="auto"/>
        <w:jc w:val="both"/>
        <w:rPr>
          <w:rFonts w:ascii="Times New Roman" w:hAnsi="Times New Roman" w:cs="Times New Roman"/>
          <w:b/>
          <w:bCs/>
          <w:sz w:val="28"/>
          <w:szCs w:val="28"/>
        </w:rPr>
      </w:pPr>
      <w:r w:rsidRPr="00A370A4">
        <w:rPr>
          <w:rFonts w:ascii="Times New Roman" w:hAnsi="Times New Roman" w:cs="Times New Roman"/>
          <w:sz w:val="28"/>
          <w:szCs w:val="28"/>
        </w:rPr>
        <w:br w:type="column"/>
      </w:r>
    </w:p>
    <w:p w14:paraId="47F95F57" w14:textId="77777777" w:rsidR="00D14698" w:rsidRPr="00A370A4" w:rsidRDefault="00000000" w:rsidP="00A370A4">
      <w:pPr>
        <w:pStyle w:val="Heading2"/>
        <w:spacing w:line="360" w:lineRule="auto"/>
        <w:jc w:val="both"/>
        <w:rPr>
          <w:rFonts w:ascii="Times New Roman" w:hAnsi="Times New Roman" w:cs="Times New Roman"/>
          <w:sz w:val="28"/>
          <w:szCs w:val="28"/>
        </w:rPr>
      </w:pPr>
      <w:bookmarkStart w:id="48" w:name="__RefHeading___Toc25200_4020491809"/>
      <w:bookmarkEnd w:id="48"/>
      <w:r w:rsidRPr="00A370A4">
        <w:rPr>
          <w:rFonts w:ascii="Times New Roman" w:hAnsi="Times New Roman" w:cs="Times New Roman"/>
          <w:color w:val="000000"/>
          <w:sz w:val="28"/>
          <w:szCs w:val="28"/>
          <w:lang w:bidi="hi-IN"/>
        </w:rPr>
        <w:t>5.</w:t>
      </w:r>
      <w:r w:rsidRPr="00A370A4">
        <w:rPr>
          <w:rFonts w:ascii="Times New Roman" w:hAnsi="Times New Roman" w:cs="Times New Roman"/>
          <w:color w:val="000000"/>
          <w:sz w:val="28"/>
          <w:szCs w:val="28"/>
          <w:lang w:val="vi-VN" w:bidi="hi-IN"/>
        </w:rPr>
        <w:t xml:space="preserve">5 </w:t>
      </w:r>
      <w:r w:rsidRPr="00A370A4">
        <w:rPr>
          <w:rFonts w:ascii="Times New Roman" w:hAnsi="Times New Roman" w:cs="Times New Roman"/>
          <w:sz w:val="28"/>
          <w:szCs w:val="28"/>
        </w:rPr>
        <w:t>Sơ đồ tuần tự chức năng làm bài thi</w:t>
      </w:r>
    </w:p>
    <w:p w14:paraId="44CB59B5" w14:textId="77777777" w:rsidR="00D14698" w:rsidRPr="00A370A4" w:rsidRDefault="00D14698" w:rsidP="00A370A4">
      <w:pPr>
        <w:pStyle w:val="LO-normal"/>
        <w:spacing w:line="360" w:lineRule="auto"/>
        <w:jc w:val="both"/>
        <w:rPr>
          <w:rFonts w:ascii="Times New Roman" w:hAnsi="Times New Roman" w:cs="Times New Roman"/>
          <w:b/>
          <w:bCs/>
          <w:sz w:val="28"/>
          <w:szCs w:val="28"/>
        </w:rPr>
      </w:pPr>
    </w:p>
    <w:p w14:paraId="483D4B12" w14:textId="77777777" w:rsidR="00D14698" w:rsidRPr="00A370A4" w:rsidRDefault="00000000" w:rsidP="00A370A4">
      <w:pPr>
        <w:pStyle w:val="Caption"/>
        <w:spacing w:line="360" w:lineRule="auto"/>
        <w:jc w:val="center"/>
        <w:rPr>
          <w:rFonts w:ascii="Times New Roman" w:hAnsi="Times New Roman" w:cs="Times New Roman"/>
          <w:i w:val="0"/>
          <w:iCs w:val="0"/>
          <w:sz w:val="28"/>
          <w:szCs w:val="28"/>
        </w:rPr>
      </w:pPr>
      <w:bookmarkStart w:id="49" w:name="__RefHeading___Toc16092_3404904817"/>
      <w:bookmarkEnd w:id="49"/>
      <w:r w:rsidRPr="00A370A4">
        <w:rPr>
          <w:rFonts w:ascii="Times New Roman" w:hAnsi="Times New Roman" w:cs="Times New Roman"/>
          <w:noProof/>
          <w:sz w:val="28"/>
          <w:szCs w:val="28"/>
        </w:rPr>
        <w:drawing>
          <wp:anchor distT="0" distB="0" distL="0" distR="0" simplePos="0" relativeHeight="251684864" behindDoc="0" locked="0" layoutInCell="0" allowOverlap="1" wp14:anchorId="31087AFA" wp14:editId="2D629C97">
            <wp:simplePos x="0" y="0"/>
            <wp:positionH relativeFrom="column">
              <wp:align>center</wp:align>
            </wp:positionH>
            <wp:positionV relativeFrom="paragraph">
              <wp:posOffset>635</wp:posOffset>
            </wp:positionV>
            <wp:extent cx="5715000" cy="2811145"/>
            <wp:effectExtent l="0" t="0" r="0" b="8255"/>
            <wp:wrapSquare wrapText="largest"/>
            <wp:docPr id="43" name="Image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83"/>
                    <pic:cNvPicPr>
                      <a:picLocks noChangeAspect="1" noChangeArrowheads="1"/>
                    </pic:cNvPicPr>
                  </pic:nvPicPr>
                  <pic:blipFill>
                    <a:blip r:embed="rId29"/>
                    <a:stretch>
                      <a:fillRect/>
                    </a:stretch>
                  </pic:blipFill>
                  <pic:spPr>
                    <a:xfrm>
                      <a:off x="0" y="0"/>
                      <a:ext cx="5715000" cy="2811145"/>
                    </a:xfrm>
                    <a:prstGeom prst="rect">
                      <a:avLst/>
                    </a:prstGeom>
                  </pic:spPr>
                </pic:pic>
              </a:graphicData>
            </a:graphic>
          </wp:anchor>
        </w:drawing>
      </w:r>
      <w:r w:rsidRPr="00A370A4">
        <w:rPr>
          <w:rFonts w:ascii="Times New Roman" w:hAnsi="Times New Roman" w:cs="Times New Roman"/>
          <w:i w:val="0"/>
          <w:iCs w:val="0"/>
          <w:sz w:val="28"/>
          <w:szCs w:val="28"/>
        </w:rPr>
        <w:t xml:space="preserve">Hình 5.5 </w:t>
      </w:r>
      <w:r w:rsidRPr="00A370A4">
        <w:rPr>
          <w:rFonts w:ascii="Times New Roman" w:eastAsia="Arial" w:hAnsi="Times New Roman" w:cs="Times New Roman"/>
          <w:i w:val="0"/>
          <w:iCs w:val="0"/>
          <w:color w:val="auto"/>
          <w:sz w:val="28"/>
          <w:szCs w:val="28"/>
          <w:lang w:val="vi-VN" w:bidi="hi-IN"/>
        </w:rPr>
        <w:t>Sơ đồ</w:t>
      </w:r>
      <w:r w:rsidRPr="00A370A4">
        <w:rPr>
          <w:rFonts w:ascii="Times New Roman" w:hAnsi="Times New Roman" w:cs="Times New Roman"/>
          <w:i w:val="0"/>
          <w:iCs w:val="0"/>
          <w:sz w:val="28"/>
          <w:szCs w:val="28"/>
        </w:rPr>
        <w:t xml:space="preserve"> tuần tự chức năng làm bài thi</w:t>
      </w:r>
      <w:bookmarkEnd w:id="7"/>
    </w:p>
    <w:sectPr w:rsidR="00D14698" w:rsidRPr="00A370A4">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0E7CAF" w14:textId="77777777" w:rsidR="001962CE" w:rsidRDefault="001962CE">
      <w:r>
        <w:separator/>
      </w:r>
    </w:p>
  </w:endnote>
  <w:endnote w:type="continuationSeparator" w:id="0">
    <w:p w14:paraId="0C569F50" w14:textId="77777777" w:rsidR="001962CE" w:rsidRDefault="001962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Segoe Print"/>
    <w:charset w:val="01"/>
    <w:family w:val="roman"/>
    <w:pitch w:val="default"/>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7B1C8" w14:textId="77777777" w:rsidR="00D14698" w:rsidRDefault="00000000">
    <w:pPr>
      <w:pStyle w:val="Footer"/>
    </w:pPr>
    <w:r>
      <w:rPr>
        <w:noProof/>
      </w:rPr>
      <mc:AlternateContent>
        <mc:Choice Requires="wps">
          <w:drawing>
            <wp:anchor distT="0" distB="0" distL="114300" distR="114300" simplePos="0" relativeHeight="251663360" behindDoc="0" locked="0" layoutInCell="1" allowOverlap="1" wp14:anchorId="72D72B51" wp14:editId="43A5C1E1">
              <wp:simplePos x="0" y="0"/>
              <wp:positionH relativeFrom="margin">
                <wp:align>right</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69DCA19" w14:textId="77777777" w:rsidR="00D14698"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2D72B51" id="_x0000_t202" coordsize="21600,21600" o:spt="202" path="m,l,21600r21600,l21600,xe">
              <v:stroke joinstyle="miter"/>
              <v:path gradientshapeok="t" o:connecttype="rect"/>
            </v:shapetype>
            <v:shape id="Text Box 4" o:spid="_x0000_s1029" type="#_x0000_t202" style="position:absolute;margin-left:92.8pt;margin-top:0;width:2in;height:2in;z-index:25166336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469DCA19" w14:textId="77777777" w:rsidR="00D14698"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B7ACF" w14:textId="77777777" w:rsidR="001962CE" w:rsidRDefault="001962CE">
      <w:r>
        <w:separator/>
      </w:r>
    </w:p>
  </w:footnote>
  <w:footnote w:type="continuationSeparator" w:id="0">
    <w:p w14:paraId="507A5F8A" w14:textId="77777777" w:rsidR="001962CE" w:rsidRDefault="001962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6468F" w14:textId="77777777" w:rsidR="00D14698" w:rsidRDefault="00000000">
    <w:pPr>
      <w:pStyle w:val="Header"/>
      <w:suppressAutoHyphens/>
      <w:spacing w:line="276" w:lineRule="auto"/>
      <w:ind w:right="-360"/>
      <w:rPr>
        <w:rFonts w:ascii="Arial" w:eastAsia="Arial" w:hAnsi="Arial" w:cs="Times New Roman"/>
        <w:sz w:val="22"/>
        <w:szCs w:val="24"/>
        <w:lang w:val="vi-VN" w:bidi="hi-IN"/>
      </w:rPr>
    </w:pPr>
    <w:r>
      <w:rPr>
        <w:rFonts w:eastAsia="Arial" w:cs="Times New Roman"/>
        <w:noProof/>
        <w:sz w:val="22"/>
        <w:szCs w:val="24"/>
        <w:lang w:val="vi-VN" w:bidi="hi-IN"/>
      </w:rPr>
      <mc:AlternateContent>
        <mc:Choice Requires="wps">
          <w:drawing>
            <wp:anchor distT="0" distB="0" distL="0" distR="0" simplePos="0" relativeHeight="251654144" behindDoc="1" locked="0" layoutInCell="0" allowOverlap="1" wp14:anchorId="3CE0FB15" wp14:editId="1E0D3164">
              <wp:simplePos x="0" y="0"/>
              <wp:positionH relativeFrom="page">
                <wp:posOffset>1068070</wp:posOffset>
              </wp:positionH>
              <wp:positionV relativeFrom="page">
                <wp:posOffset>518795</wp:posOffset>
              </wp:positionV>
              <wp:extent cx="5884545" cy="58420"/>
              <wp:effectExtent l="0" t="0" r="1905" b="17780"/>
              <wp:wrapNone/>
              <wp:docPr id="13" name="AutoShape 42"/>
              <wp:cNvGraphicFramePr/>
              <a:graphic xmlns:a="http://schemas.openxmlformats.org/drawingml/2006/main">
                <a:graphicData uri="http://schemas.microsoft.com/office/word/2010/wordprocessingShape">
                  <wps:wsp>
                    <wps:cNvSpPr/>
                    <wps:spPr>
                      <a:xfrm>
                        <a:off x="0" y="0"/>
                        <a:ext cx="5884560" cy="58320"/>
                      </a:xfrm>
                      <a:custGeom>
                        <a:avLst/>
                        <a:gdLst/>
                        <a:ahLst/>
                        <a:cxnLst/>
                        <a:rect l="l" t="t" r="r" b="b"/>
                        <a:pathLst>
                          <a:path w="9131" h="89">
                            <a:moveTo>
                              <a:pt x="9131" y="74"/>
                            </a:moveTo>
                            <a:lnTo>
                              <a:pt x="0" y="74"/>
                            </a:lnTo>
                            <a:lnTo>
                              <a:pt x="0" y="89"/>
                            </a:lnTo>
                            <a:lnTo>
                              <a:pt x="9131" y="89"/>
                            </a:lnTo>
                            <a:lnTo>
                              <a:pt x="9131" y="74"/>
                            </a:lnTo>
                            <a:close/>
                            <a:moveTo>
                              <a:pt x="9131" y="0"/>
                            </a:moveTo>
                            <a:lnTo>
                              <a:pt x="0" y="0"/>
                            </a:lnTo>
                            <a:lnTo>
                              <a:pt x="0" y="60"/>
                            </a:lnTo>
                            <a:lnTo>
                              <a:pt x="9131" y="60"/>
                            </a:lnTo>
                            <a:lnTo>
                              <a:pt x="9131" y="0"/>
                            </a:lnTo>
                            <a:close/>
                          </a:path>
                        </a:pathLst>
                      </a:custGeom>
                      <a:solidFill>
                        <a:srgbClr val="000000"/>
                      </a:solidFill>
                      <a:ln w="0">
                        <a:noFill/>
                      </a:ln>
                    </wps:spPr>
                    <wps:style>
                      <a:lnRef idx="0">
                        <a:srgbClr val="FFFFFF"/>
                      </a:lnRef>
                      <a:fillRef idx="0">
                        <a:srgbClr val="FFFFFF"/>
                      </a:fillRef>
                      <a:effectRef idx="0">
                        <a:srgbClr val="FFFFFF"/>
                      </a:effectRef>
                      <a:fontRef idx="minor"/>
                    </wps:style>
                    <wps:bodyPr/>
                  </wps:wsp>
                </a:graphicData>
              </a:graphic>
            </wp:anchor>
          </w:drawing>
        </mc:Choice>
        <mc:Fallback>
          <w:pict>
            <v:shape w14:anchorId="546C1233" id="AutoShape 42" o:spid="_x0000_s1026" style="position:absolute;margin-left:84.1pt;margin-top:40.85pt;width:463.35pt;height:4.6pt;z-index:-251662336;visibility:visible;mso-wrap-style:square;mso-wrap-distance-left:0;mso-wrap-distance-top:0;mso-wrap-distance-right:0;mso-wrap-distance-bottom:0;mso-position-horizontal:absolute;mso-position-horizontal-relative:page;mso-position-vertical:absolute;mso-position-vertical-relative:page;v-text-anchor:top" coordsize="913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" o:allowincell="f" path="m9131,74l,74,,89r9131,l9131,74xm9131,l,,,60r9131,l9131,xe" fillcolor="black" stroked="f" strokeweight="0">
              <v:path arrowok="t"/>
              <w10:wrap anchorx="page" anchory="page"/>
            </v:shape>
          </w:pict>
        </mc:Fallback>
      </mc:AlternateContent>
    </w:r>
    <w:r>
      <w:rPr>
        <w:rFonts w:eastAsia="Arial" w:cs="Times New Roman"/>
        <w:noProof/>
        <w:sz w:val="22"/>
        <w:szCs w:val="24"/>
        <w:lang w:val="vi-VN" w:bidi="hi-IN"/>
      </w:rPr>
      <mc:AlternateContent>
        <mc:Choice Requires="wps">
          <w:drawing>
            <wp:anchor distT="0" distB="0" distL="0" distR="0" simplePos="0" relativeHeight="251656192" behindDoc="1" locked="0" layoutInCell="0" allowOverlap="1" wp14:anchorId="7B2C9E38" wp14:editId="79BEC2D3">
              <wp:simplePos x="0" y="0"/>
              <wp:positionH relativeFrom="page">
                <wp:posOffset>1068070</wp:posOffset>
              </wp:positionH>
              <wp:positionV relativeFrom="page">
                <wp:posOffset>353060</wp:posOffset>
              </wp:positionV>
              <wp:extent cx="2468245" cy="167640"/>
              <wp:effectExtent l="0" t="0" r="0" b="0"/>
              <wp:wrapNone/>
              <wp:docPr id="14" name="Text Box 41"/>
              <wp:cNvGraphicFramePr/>
              <a:graphic xmlns:a="http://schemas.openxmlformats.org/drawingml/2006/main">
                <a:graphicData uri="http://schemas.microsoft.com/office/word/2010/wordprocessingShape">
                  <wps:wsp>
                    <wps:cNvSpPr/>
                    <wps:spPr>
                      <a:xfrm>
                        <a:off x="0" y="0"/>
                        <a:ext cx="2468160" cy="167760"/>
                      </a:xfrm>
                      <a:prstGeom prst="rect">
                        <a:avLst/>
                      </a:prstGeom>
                      <a:noFill/>
                      <a:ln w="0">
                        <a:noFill/>
                      </a:ln>
                    </wps:spPr>
                    <wps:style>
                      <a:lnRef idx="0">
                        <a:srgbClr val="FFFFFF"/>
                      </a:lnRef>
                      <a:fillRef idx="0">
                        <a:srgbClr val="FFFFFF"/>
                      </a:fillRef>
                      <a:effectRef idx="0">
                        <a:srgbClr val="FFFFFF"/>
                      </a:effectRef>
                      <a:fontRef idx="minor"/>
                    </wps:style>
                    <wps:txbx>
                      <w:txbxContent>
                        <w:p w14:paraId="58675B12" w14:textId="77777777" w:rsidR="00D14698" w:rsidRDefault="00D14698"/>
                      </w:txbxContent>
                    </wps:txbx>
                    <wps:bodyPr lIns="0" tIns="0" rIns="0" bIns="0" anchor="t">
                      <a:noAutofit/>
                    </wps:bodyPr>
                  </wps:wsp>
                </a:graphicData>
              </a:graphic>
            </wp:anchor>
          </w:drawing>
        </mc:Choice>
        <mc:Fallback>
          <w:pict>
            <v:rect w14:anchorId="7B2C9E38" id="Text Box 41" o:spid="_x0000_s1027" style="position:absolute;margin-left:84.1pt;margin-top:27.8pt;width:194.35pt;height:13.2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" o:allowincell="f" filled="f" stroked="f" strokeweight="0">
              <v:textbox inset="0,0,0,0">
                <w:txbxContent>
                  <w:p w14:paraId="58675B12" w14:textId="77777777" w:rsidR="00D14698" w:rsidRDefault="00D14698"/>
                </w:txbxContent>
              </v:textbox>
              <w10:wrap anchorx="page" anchory="page"/>
            </v:rect>
          </w:pict>
        </mc:Fallback>
      </mc:AlternateContent>
    </w:r>
    <w:r>
      <w:rPr>
        <w:rFonts w:eastAsia="Arial" w:cs="Times New Roman"/>
        <w:noProof/>
        <w:sz w:val="22"/>
        <w:szCs w:val="24"/>
        <w:lang w:val="vi-VN" w:bidi="hi-IN"/>
      </w:rPr>
      <mc:AlternateContent>
        <mc:Choice Requires="wps">
          <w:drawing>
            <wp:anchor distT="0" distB="0" distL="0" distR="0" simplePos="0" relativeHeight="251660288" behindDoc="1" locked="0" layoutInCell="0" allowOverlap="1" wp14:anchorId="26451BDB" wp14:editId="444A5622">
              <wp:simplePos x="0" y="0"/>
              <wp:positionH relativeFrom="page">
                <wp:posOffset>4964430</wp:posOffset>
              </wp:positionH>
              <wp:positionV relativeFrom="page">
                <wp:posOffset>353060</wp:posOffset>
              </wp:positionV>
              <wp:extent cx="1984375" cy="167640"/>
              <wp:effectExtent l="0" t="0" r="0" b="0"/>
              <wp:wrapNone/>
              <wp:docPr id="15" name="Text Box 40"/>
              <wp:cNvGraphicFramePr/>
              <a:graphic xmlns:a="http://schemas.openxmlformats.org/drawingml/2006/main">
                <a:graphicData uri="http://schemas.microsoft.com/office/word/2010/wordprocessingShape">
                  <wps:wsp>
                    <wps:cNvSpPr/>
                    <wps:spPr>
                      <a:xfrm>
                        <a:off x="0" y="0"/>
                        <a:ext cx="1984320" cy="167760"/>
                      </a:xfrm>
                      <a:prstGeom prst="rect">
                        <a:avLst/>
                      </a:prstGeom>
                      <a:noFill/>
                      <a:ln w="0">
                        <a:noFill/>
                      </a:ln>
                    </wps:spPr>
                    <wps:style>
                      <a:lnRef idx="0">
                        <a:srgbClr val="FFFFFF"/>
                      </a:lnRef>
                      <a:fillRef idx="0">
                        <a:srgbClr val="FFFFFF"/>
                      </a:fillRef>
                      <a:effectRef idx="0">
                        <a:srgbClr val="FFFFFF"/>
                      </a:effectRef>
                      <a:fontRef idx="minor"/>
                    </wps:style>
                    <wps:txbx>
                      <w:txbxContent>
                        <w:p w14:paraId="5C825707" w14:textId="77777777" w:rsidR="00D14698" w:rsidRDefault="00D14698"/>
                      </w:txbxContent>
                    </wps:txbx>
                    <wps:bodyPr lIns="0" tIns="0" rIns="0" bIns="0" anchor="t">
                      <a:noAutofit/>
                    </wps:bodyPr>
                  </wps:wsp>
                </a:graphicData>
              </a:graphic>
            </wp:anchor>
          </w:drawing>
        </mc:Choice>
        <mc:Fallback>
          <w:pict>
            <v:rect w14:anchorId="26451BDB" id="Text Box 40" o:spid="_x0000_s1028" style="position:absolute;margin-left:390.9pt;margin-top:27.8pt;width:156.25pt;height:13.2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" o:allowincell="f" filled="f" stroked="f" strokeweight="0">
              <v:textbox inset="0,0,0,0">
                <w:txbxContent>
                  <w:p w14:paraId="5C825707" w14:textId="77777777" w:rsidR="00D14698" w:rsidRDefault="00D14698"/>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E306ED"/>
    <w:multiLevelType w:val="multilevel"/>
    <w:tmpl w:val="B5E306ED"/>
    <w:lvl w:ilvl="0">
      <w:start w:val="1"/>
      <w:numFmt w:val="bullet"/>
      <w:lvlText w:val=""/>
      <w:lvlJc w:val="left"/>
      <w:pPr>
        <w:tabs>
          <w:tab w:val="left" w:pos="720"/>
        </w:tabs>
        <w:ind w:left="720" w:hanging="360"/>
      </w:pPr>
      <w:rPr>
        <w:rFonts w:ascii="Wingdings" w:hAnsi="Wingdings" w:cs="Wingdings" w:hint="default"/>
      </w:rPr>
    </w:lvl>
    <w:lvl w:ilvl="1">
      <w:start w:val="1"/>
      <w:numFmt w:val="bullet"/>
      <w:lvlText w:val=""/>
      <w:lvlJc w:val="left"/>
      <w:pPr>
        <w:tabs>
          <w:tab w:val="left" w:pos="1080"/>
        </w:tabs>
        <w:ind w:left="1080" w:hanging="360"/>
      </w:pPr>
      <w:rPr>
        <w:rFonts w:ascii="Symbol" w:hAnsi="Symbol" w:cs="Symbol" w:hint="default"/>
      </w:rPr>
    </w:lvl>
    <w:lvl w:ilvl="2">
      <w:start w:val="1"/>
      <w:numFmt w:val="bullet"/>
      <w:lvlText w:val=""/>
      <w:lvlJc w:val="left"/>
      <w:pPr>
        <w:tabs>
          <w:tab w:val="left" w:pos="1440"/>
        </w:tabs>
        <w:ind w:left="1440" w:hanging="360"/>
      </w:pPr>
      <w:rPr>
        <w:rFonts w:ascii="Wingdings" w:hAnsi="Wingdings" w:cs="Wingdings" w:hint="default"/>
      </w:rPr>
    </w:lvl>
    <w:lvl w:ilvl="3">
      <w:start w:val="1"/>
      <w:numFmt w:val="bullet"/>
      <w:lvlText w:val=""/>
      <w:lvlJc w:val="left"/>
      <w:pPr>
        <w:tabs>
          <w:tab w:val="left" w:pos="1800"/>
        </w:tabs>
        <w:ind w:left="1800" w:hanging="360"/>
      </w:pPr>
      <w:rPr>
        <w:rFonts w:ascii="Wingdings" w:hAnsi="Wingdings" w:cs="Wingdings" w:hint="default"/>
      </w:rPr>
    </w:lvl>
    <w:lvl w:ilvl="4">
      <w:start w:val="1"/>
      <w:numFmt w:val="bullet"/>
      <w:lvlText w:val=""/>
      <w:lvlJc w:val="left"/>
      <w:pPr>
        <w:tabs>
          <w:tab w:val="left" w:pos="2160"/>
        </w:tabs>
        <w:ind w:left="2160" w:hanging="360"/>
      </w:pPr>
      <w:rPr>
        <w:rFonts w:ascii="Wingdings" w:hAnsi="Wingdings" w:cs="Wingdings" w:hint="default"/>
      </w:rPr>
    </w:lvl>
    <w:lvl w:ilvl="5">
      <w:start w:val="1"/>
      <w:numFmt w:val="bullet"/>
      <w:lvlText w:val=""/>
      <w:lvlJc w:val="left"/>
      <w:pPr>
        <w:tabs>
          <w:tab w:val="left" w:pos="2520"/>
        </w:tabs>
        <w:ind w:left="2520" w:hanging="360"/>
      </w:pPr>
      <w:rPr>
        <w:rFonts w:ascii="Wingdings" w:hAnsi="Wingdings" w:cs="Wingdings" w:hint="default"/>
      </w:rPr>
    </w:lvl>
    <w:lvl w:ilvl="6">
      <w:start w:val="1"/>
      <w:numFmt w:val="bullet"/>
      <w:lvlText w:val=""/>
      <w:lvlJc w:val="left"/>
      <w:pPr>
        <w:tabs>
          <w:tab w:val="left" w:pos="2880"/>
        </w:tabs>
        <w:ind w:left="2880" w:hanging="360"/>
      </w:pPr>
      <w:rPr>
        <w:rFonts w:ascii="Wingdings" w:hAnsi="Wingdings" w:cs="Wingdings" w:hint="default"/>
      </w:rPr>
    </w:lvl>
    <w:lvl w:ilvl="7">
      <w:start w:val="1"/>
      <w:numFmt w:val="bullet"/>
      <w:lvlText w:val=""/>
      <w:lvlJc w:val="left"/>
      <w:pPr>
        <w:tabs>
          <w:tab w:val="left" w:pos="3240"/>
        </w:tabs>
        <w:ind w:left="3240" w:hanging="360"/>
      </w:pPr>
      <w:rPr>
        <w:rFonts w:ascii="Wingdings" w:hAnsi="Wingdings" w:cs="Wingdings" w:hint="default"/>
      </w:rPr>
    </w:lvl>
    <w:lvl w:ilvl="8">
      <w:start w:val="1"/>
      <w:numFmt w:val="bullet"/>
      <w:lvlText w:val=""/>
      <w:lvlJc w:val="left"/>
      <w:pPr>
        <w:tabs>
          <w:tab w:val="left" w:pos="3600"/>
        </w:tabs>
        <w:ind w:left="3600" w:hanging="360"/>
      </w:pPr>
      <w:rPr>
        <w:rFonts w:ascii="Wingdings" w:hAnsi="Wingdings" w:cs="Wingdings" w:hint="default"/>
      </w:rPr>
    </w:lvl>
  </w:abstractNum>
  <w:abstractNum w:abstractNumId="1" w15:restartNumberingAfterBreak="0">
    <w:nsid w:val="BF205925"/>
    <w:multiLevelType w:val="multilevel"/>
    <w:tmpl w:val="BF205925"/>
    <w:lvl w:ilvl="0">
      <w:start w:val="1"/>
      <w:numFmt w:val="bullet"/>
      <w:lvlText w:val=""/>
      <w:lvlJc w:val="left"/>
      <w:pPr>
        <w:tabs>
          <w:tab w:val="left" w:pos="720"/>
        </w:tabs>
        <w:ind w:left="720" w:hanging="360"/>
      </w:pPr>
      <w:rPr>
        <w:rFonts w:ascii="Wingdings" w:hAnsi="Wingdings" w:cs="Wingdings" w:hint="default"/>
      </w:rPr>
    </w:lvl>
    <w:lvl w:ilvl="1">
      <w:start w:val="1"/>
      <w:numFmt w:val="bullet"/>
      <w:lvlText w:val=""/>
      <w:lvlJc w:val="left"/>
      <w:pPr>
        <w:tabs>
          <w:tab w:val="left" w:pos="1080"/>
        </w:tabs>
        <w:ind w:left="1080" w:hanging="360"/>
      </w:pPr>
      <w:rPr>
        <w:rFonts w:ascii="Symbol" w:hAnsi="Symbol" w:cs="Symbol" w:hint="default"/>
      </w:rPr>
    </w:lvl>
    <w:lvl w:ilvl="2">
      <w:start w:val="1"/>
      <w:numFmt w:val="bullet"/>
      <w:lvlText w:val=""/>
      <w:lvlJc w:val="left"/>
      <w:pPr>
        <w:tabs>
          <w:tab w:val="left" w:pos="1440"/>
        </w:tabs>
        <w:ind w:left="1440" w:hanging="360"/>
      </w:pPr>
      <w:rPr>
        <w:rFonts w:ascii="Wingdings" w:hAnsi="Wingdings" w:cs="Wingdings" w:hint="default"/>
      </w:rPr>
    </w:lvl>
    <w:lvl w:ilvl="3">
      <w:start w:val="1"/>
      <w:numFmt w:val="bullet"/>
      <w:lvlText w:val=""/>
      <w:lvlJc w:val="left"/>
      <w:pPr>
        <w:tabs>
          <w:tab w:val="left" w:pos="1800"/>
        </w:tabs>
        <w:ind w:left="1800" w:hanging="360"/>
      </w:pPr>
      <w:rPr>
        <w:rFonts w:ascii="Wingdings" w:hAnsi="Wingdings" w:cs="Wingdings" w:hint="default"/>
      </w:rPr>
    </w:lvl>
    <w:lvl w:ilvl="4">
      <w:start w:val="1"/>
      <w:numFmt w:val="bullet"/>
      <w:lvlText w:val=""/>
      <w:lvlJc w:val="left"/>
      <w:pPr>
        <w:tabs>
          <w:tab w:val="left" w:pos="2160"/>
        </w:tabs>
        <w:ind w:left="2160" w:hanging="360"/>
      </w:pPr>
      <w:rPr>
        <w:rFonts w:ascii="Wingdings" w:hAnsi="Wingdings" w:cs="Wingdings" w:hint="default"/>
      </w:rPr>
    </w:lvl>
    <w:lvl w:ilvl="5">
      <w:start w:val="1"/>
      <w:numFmt w:val="bullet"/>
      <w:lvlText w:val=""/>
      <w:lvlJc w:val="left"/>
      <w:pPr>
        <w:tabs>
          <w:tab w:val="left" w:pos="2520"/>
        </w:tabs>
        <w:ind w:left="2520" w:hanging="360"/>
      </w:pPr>
      <w:rPr>
        <w:rFonts w:ascii="Wingdings" w:hAnsi="Wingdings" w:cs="Wingdings" w:hint="default"/>
      </w:rPr>
    </w:lvl>
    <w:lvl w:ilvl="6">
      <w:start w:val="1"/>
      <w:numFmt w:val="bullet"/>
      <w:lvlText w:val=""/>
      <w:lvlJc w:val="left"/>
      <w:pPr>
        <w:tabs>
          <w:tab w:val="left" w:pos="2880"/>
        </w:tabs>
        <w:ind w:left="2880" w:hanging="360"/>
      </w:pPr>
      <w:rPr>
        <w:rFonts w:ascii="Wingdings" w:hAnsi="Wingdings" w:cs="Wingdings" w:hint="default"/>
      </w:rPr>
    </w:lvl>
    <w:lvl w:ilvl="7">
      <w:start w:val="1"/>
      <w:numFmt w:val="bullet"/>
      <w:lvlText w:val=""/>
      <w:lvlJc w:val="left"/>
      <w:pPr>
        <w:tabs>
          <w:tab w:val="left" w:pos="3240"/>
        </w:tabs>
        <w:ind w:left="3240" w:hanging="360"/>
      </w:pPr>
      <w:rPr>
        <w:rFonts w:ascii="Wingdings" w:hAnsi="Wingdings" w:cs="Wingdings" w:hint="default"/>
      </w:rPr>
    </w:lvl>
    <w:lvl w:ilvl="8">
      <w:start w:val="1"/>
      <w:numFmt w:val="bullet"/>
      <w:lvlText w:val=""/>
      <w:lvlJc w:val="left"/>
      <w:pPr>
        <w:tabs>
          <w:tab w:val="left" w:pos="3600"/>
        </w:tabs>
        <w:ind w:left="3600" w:hanging="360"/>
      </w:pPr>
      <w:rPr>
        <w:rFonts w:ascii="Wingdings" w:hAnsi="Wingdings" w:cs="Wingdings" w:hint="default"/>
      </w:rPr>
    </w:lvl>
  </w:abstractNum>
  <w:abstractNum w:abstractNumId="2" w15:restartNumberingAfterBreak="0">
    <w:nsid w:val="C4D7C072"/>
    <w:multiLevelType w:val="singleLevel"/>
    <w:tmpl w:val="C4D7C072"/>
    <w:lvl w:ilvl="0">
      <w:start w:val="1"/>
      <w:numFmt w:val="bullet"/>
      <w:lvlText w:val="−"/>
      <w:lvlJc w:val="left"/>
      <w:pPr>
        <w:tabs>
          <w:tab w:val="left" w:pos="420"/>
        </w:tabs>
        <w:ind w:left="418" w:hanging="418"/>
      </w:pPr>
      <w:rPr>
        <w:rFonts w:ascii="Arial" w:hAnsi="Arial" w:cs="Arial" w:hint="default"/>
      </w:rPr>
    </w:lvl>
  </w:abstractNum>
  <w:abstractNum w:abstractNumId="3" w15:restartNumberingAfterBreak="0">
    <w:nsid w:val="CF092B84"/>
    <w:multiLevelType w:val="multilevel"/>
    <w:tmpl w:val="CF092B84"/>
    <w:lvl w:ilvl="0">
      <w:start w:val="1"/>
      <w:numFmt w:val="bullet"/>
      <w:lvlText w:val=""/>
      <w:lvlJc w:val="left"/>
      <w:pPr>
        <w:tabs>
          <w:tab w:val="left" w:pos="720"/>
        </w:tabs>
        <w:ind w:left="720" w:hanging="360"/>
      </w:pPr>
      <w:rPr>
        <w:rFonts w:ascii="Wingdings" w:hAnsi="Wingdings" w:cs="Wingdings" w:hint="default"/>
      </w:rPr>
    </w:lvl>
    <w:lvl w:ilvl="1">
      <w:start w:val="1"/>
      <w:numFmt w:val="bullet"/>
      <w:lvlText w:val=""/>
      <w:lvlJc w:val="left"/>
      <w:pPr>
        <w:tabs>
          <w:tab w:val="left" w:pos="1080"/>
        </w:tabs>
        <w:ind w:left="1080" w:hanging="360"/>
      </w:pPr>
      <w:rPr>
        <w:rFonts w:ascii="Symbol" w:hAnsi="Symbol" w:cs="Symbol" w:hint="default"/>
      </w:rPr>
    </w:lvl>
    <w:lvl w:ilvl="2">
      <w:start w:val="1"/>
      <w:numFmt w:val="bullet"/>
      <w:lvlText w:val=""/>
      <w:lvlJc w:val="left"/>
      <w:pPr>
        <w:tabs>
          <w:tab w:val="left" w:pos="1440"/>
        </w:tabs>
        <w:ind w:left="1440" w:hanging="360"/>
      </w:pPr>
      <w:rPr>
        <w:rFonts w:ascii="Wingdings" w:hAnsi="Wingdings" w:cs="Wingdings" w:hint="default"/>
      </w:rPr>
    </w:lvl>
    <w:lvl w:ilvl="3">
      <w:start w:val="1"/>
      <w:numFmt w:val="bullet"/>
      <w:lvlText w:val=""/>
      <w:lvlJc w:val="left"/>
      <w:pPr>
        <w:tabs>
          <w:tab w:val="left" w:pos="1800"/>
        </w:tabs>
        <w:ind w:left="1800" w:hanging="360"/>
      </w:pPr>
      <w:rPr>
        <w:rFonts w:ascii="Wingdings" w:hAnsi="Wingdings" w:cs="Wingdings" w:hint="default"/>
      </w:rPr>
    </w:lvl>
    <w:lvl w:ilvl="4">
      <w:start w:val="1"/>
      <w:numFmt w:val="bullet"/>
      <w:lvlText w:val=""/>
      <w:lvlJc w:val="left"/>
      <w:pPr>
        <w:tabs>
          <w:tab w:val="left" w:pos="2160"/>
        </w:tabs>
        <w:ind w:left="2160" w:hanging="360"/>
      </w:pPr>
      <w:rPr>
        <w:rFonts w:ascii="Wingdings" w:hAnsi="Wingdings" w:cs="Wingdings" w:hint="default"/>
      </w:rPr>
    </w:lvl>
    <w:lvl w:ilvl="5">
      <w:start w:val="1"/>
      <w:numFmt w:val="bullet"/>
      <w:lvlText w:val=""/>
      <w:lvlJc w:val="left"/>
      <w:pPr>
        <w:tabs>
          <w:tab w:val="left" w:pos="2520"/>
        </w:tabs>
        <w:ind w:left="2520" w:hanging="360"/>
      </w:pPr>
      <w:rPr>
        <w:rFonts w:ascii="Wingdings" w:hAnsi="Wingdings" w:cs="Wingdings" w:hint="default"/>
      </w:rPr>
    </w:lvl>
    <w:lvl w:ilvl="6">
      <w:start w:val="1"/>
      <w:numFmt w:val="bullet"/>
      <w:lvlText w:val=""/>
      <w:lvlJc w:val="left"/>
      <w:pPr>
        <w:tabs>
          <w:tab w:val="left" w:pos="2880"/>
        </w:tabs>
        <w:ind w:left="2880" w:hanging="360"/>
      </w:pPr>
      <w:rPr>
        <w:rFonts w:ascii="Wingdings" w:hAnsi="Wingdings" w:cs="Wingdings" w:hint="default"/>
      </w:rPr>
    </w:lvl>
    <w:lvl w:ilvl="7">
      <w:start w:val="1"/>
      <w:numFmt w:val="bullet"/>
      <w:lvlText w:val=""/>
      <w:lvlJc w:val="left"/>
      <w:pPr>
        <w:tabs>
          <w:tab w:val="left" w:pos="3240"/>
        </w:tabs>
        <w:ind w:left="3240" w:hanging="360"/>
      </w:pPr>
      <w:rPr>
        <w:rFonts w:ascii="Wingdings" w:hAnsi="Wingdings" w:cs="Wingdings" w:hint="default"/>
      </w:rPr>
    </w:lvl>
    <w:lvl w:ilvl="8">
      <w:start w:val="1"/>
      <w:numFmt w:val="bullet"/>
      <w:lvlText w:val=""/>
      <w:lvlJc w:val="left"/>
      <w:pPr>
        <w:tabs>
          <w:tab w:val="left" w:pos="3600"/>
        </w:tabs>
        <w:ind w:left="3600" w:hanging="360"/>
      </w:pPr>
      <w:rPr>
        <w:rFonts w:ascii="Wingdings" w:hAnsi="Wingdings" w:cs="Wingdings" w:hint="default"/>
      </w:rPr>
    </w:lvl>
  </w:abstractNum>
  <w:abstractNum w:abstractNumId="4" w15:restartNumberingAfterBreak="0">
    <w:nsid w:val="DF51B900"/>
    <w:multiLevelType w:val="singleLevel"/>
    <w:tmpl w:val="DF51B900"/>
    <w:lvl w:ilvl="0">
      <w:start w:val="1"/>
      <w:numFmt w:val="bullet"/>
      <w:lvlText w:val="−"/>
      <w:lvlJc w:val="left"/>
      <w:pPr>
        <w:tabs>
          <w:tab w:val="left" w:pos="420"/>
        </w:tabs>
        <w:ind w:left="418" w:hanging="418"/>
      </w:pPr>
      <w:rPr>
        <w:rFonts w:ascii="Arial" w:hAnsi="Arial" w:cs="Arial" w:hint="default"/>
      </w:rPr>
    </w:lvl>
  </w:abstractNum>
  <w:abstractNum w:abstractNumId="5" w15:restartNumberingAfterBreak="0">
    <w:nsid w:val="0053208E"/>
    <w:multiLevelType w:val="multilevel"/>
    <w:tmpl w:val="0053208E"/>
    <w:lvl w:ilvl="0">
      <w:start w:val="1"/>
      <w:numFmt w:val="bullet"/>
      <w:lvlText w:val=""/>
      <w:lvlJc w:val="left"/>
      <w:pPr>
        <w:tabs>
          <w:tab w:val="left" w:pos="720"/>
        </w:tabs>
        <w:ind w:left="720" w:hanging="360"/>
      </w:pPr>
      <w:rPr>
        <w:rFonts w:ascii="Wingdings" w:hAnsi="Wingdings" w:cs="Wingdings"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6" w15:restartNumberingAfterBreak="0">
    <w:nsid w:val="0AC439DA"/>
    <w:multiLevelType w:val="singleLevel"/>
    <w:tmpl w:val="0AC439DA"/>
    <w:lvl w:ilvl="0">
      <w:start w:val="1"/>
      <w:numFmt w:val="bullet"/>
      <w:lvlText w:val="−"/>
      <w:lvlJc w:val="left"/>
      <w:pPr>
        <w:tabs>
          <w:tab w:val="left" w:pos="420"/>
        </w:tabs>
        <w:ind w:left="418" w:hanging="418"/>
      </w:pPr>
      <w:rPr>
        <w:rFonts w:ascii="Arial" w:hAnsi="Arial" w:cs="Arial" w:hint="default"/>
      </w:rPr>
    </w:lvl>
  </w:abstractNum>
  <w:abstractNum w:abstractNumId="7" w15:restartNumberingAfterBreak="0">
    <w:nsid w:val="127D7B70"/>
    <w:multiLevelType w:val="multilevel"/>
    <w:tmpl w:val="7E588D1E"/>
    <w:lvl w:ilvl="0">
      <w:start w:val="1"/>
      <w:numFmt w:val="decimal"/>
      <w:lvlText w:val="%1"/>
      <w:lvlJc w:val="left"/>
      <w:pPr>
        <w:ind w:left="375" w:hanging="375"/>
      </w:pPr>
      <w:rPr>
        <w:rFonts w:hint="default"/>
        <w:color w:val="000000"/>
      </w:rPr>
    </w:lvl>
    <w:lvl w:ilvl="1">
      <w:start w:val="1"/>
      <w:numFmt w:val="decimal"/>
      <w:lvlText w:val="%1.%2"/>
      <w:lvlJc w:val="left"/>
      <w:pPr>
        <w:ind w:left="375" w:hanging="375"/>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1080" w:hanging="108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2160" w:hanging="2160"/>
      </w:pPr>
      <w:rPr>
        <w:rFonts w:hint="default"/>
        <w:color w:val="000000"/>
      </w:rPr>
    </w:lvl>
  </w:abstractNum>
  <w:abstractNum w:abstractNumId="8" w15:restartNumberingAfterBreak="0">
    <w:nsid w:val="33C944F7"/>
    <w:multiLevelType w:val="singleLevel"/>
    <w:tmpl w:val="33C944F7"/>
    <w:lvl w:ilvl="0">
      <w:start w:val="1"/>
      <w:numFmt w:val="bullet"/>
      <w:lvlText w:val="−"/>
      <w:lvlJc w:val="left"/>
      <w:pPr>
        <w:tabs>
          <w:tab w:val="left" w:pos="420"/>
        </w:tabs>
        <w:ind w:left="418" w:hanging="418"/>
      </w:pPr>
      <w:rPr>
        <w:rFonts w:ascii="Arial" w:hAnsi="Arial" w:cs="Arial" w:hint="default"/>
      </w:rPr>
    </w:lvl>
  </w:abstractNum>
  <w:abstractNum w:abstractNumId="9" w15:restartNumberingAfterBreak="0">
    <w:nsid w:val="35B7BF82"/>
    <w:multiLevelType w:val="singleLevel"/>
    <w:tmpl w:val="35B7BF82"/>
    <w:lvl w:ilvl="0">
      <w:start w:val="1"/>
      <w:numFmt w:val="bullet"/>
      <w:lvlText w:val="−"/>
      <w:lvlJc w:val="left"/>
      <w:pPr>
        <w:tabs>
          <w:tab w:val="left" w:pos="420"/>
        </w:tabs>
        <w:ind w:left="418" w:hanging="418"/>
      </w:pPr>
      <w:rPr>
        <w:rFonts w:ascii="Arial" w:hAnsi="Arial" w:cs="Arial" w:hint="default"/>
      </w:rPr>
    </w:lvl>
  </w:abstractNum>
  <w:abstractNum w:abstractNumId="10" w15:restartNumberingAfterBreak="0">
    <w:nsid w:val="41830F85"/>
    <w:multiLevelType w:val="hybridMultilevel"/>
    <w:tmpl w:val="9EFEF68A"/>
    <w:lvl w:ilvl="0" w:tplc="04090001">
      <w:start w:val="1"/>
      <w:numFmt w:val="bullet"/>
      <w:lvlText w:val=""/>
      <w:lvlJc w:val="left"/>
      <w:pPr>
        <w:ind w:left="720" w:hanging="360"/>
      </w:pPr>
      <w:rPr>
        <w:rFonts w:ascii="Symbol" w:hAnsi="Symbol" w:hint="default"/>
      </w:rPr>
    </w:lvl>
    <w:lvl w:ilvl="1" w:tplc="B4C46F46">
      <w:start w:val="12"/>
      <w:numFmt w:val="bullet"/>
      <w:lvlText w:val="−"/>
      <w:lvlJc w:val="left"/>
      <w:pPr>
        <w:ind w:left="1800" w:hanging="72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555346"/>
    <w:multiLevelType w:val="hybridMultilevel"/>
    <w:tmpl w:val="E3723122"/>
    <w:lvl w:ilvl="0" w:tplc="7CE57B81">
      <w:start w:val="1"/>
      <w:numFmt w:val="bullet"/>
      <w:lvlText w:val="−"/>
      <w:lvlJc w:val="left"/>
      <w:pPr>
        <w:ind w:left="720" w:hanging="360"/>
      </w:pPr>
      <w:rPr>
        <w:rFonts w:ascii="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9C6878"/>
    <w:multiLevelType w:val="singleLevel"/>
    <w:tmpl w:val="459C6878"/>
    <w:lvl w:ilvl="0">
      <w:start w:val="1"/>
      <w:numFmt w:val="bullet"/>
      <w:lvlText w:val="−"/>
      <w:lvlJc w:val="left"/>
      <w:pPr>
        <w:tabs>
          <w:tab w:val="left" w:pos="420"/>
        </w:tabs>
        <w:ind w:left="418" w:hanging="418"/>
      </w:pPr>
      <w:rPr>
        <w:rFonts w:ascii="Arial" w:hAnsi="Arial" w:cs="Arial" w:hint="default"/>
      </w:rPr>
    </w:lvl>
  </w:abstractNum>
  <w:abstractNum w:abstractNumId="13" w15:restartNumberingAfterBreak="0">
    <w:nsid w:val="471FA169"/>
    <w:multiLevelType w:val="singleLevel"/>
    <w:tmpl w:val="471FA169"/>
    <w:lvl w:ilvl="0">
      <w:start w:val="1"/>
      <w:numFmt w:val="bullet"/>
      <w:lvlText w:val="−"/>
      <w:lvlJc w:val="left"/>
      <w:pPr>
        <w:tabs>
          <w:tab w:val="left" w:pos="420"/>
        </w:tabs>
        <w:ind w:left="418" w:hanging="418"/>
      </w:pPr>
      <w:rPr>
        <w:rFonts w:ascii="Arial" w:hAnsi="Arial" w:cs="Arial" w:hint="default"/>
      </w:rPr>
    </w:lvl>
  </w:abstractNum>
  <w:abstractNum w:abstractNumId="14" w15:restartNumberingAfterBreak="0">
    <w:nsid w:val="59ADCABA"/>
    <w:multiLevelType w:val="multilevel"/>
    <w:tmpl w:val="59ADCABA"/>
    <w:lvl w:ilvl="0">
      <w:start w:val="1"/>
      <w:numFmt w:val="bullet"/>
      <w:lvlText w:val=""/>
      <w:lvlJc w:val="left"/>
      <w:pPr>
        <w:tabs>
          <w:tab w:val="left" w:pos="720"/>
        </w:tabs>
        <w:ind w:left="720" w:hanging="360"/>
      </w:pPr>
      <w:rPr>
        <w:rFonts w:ascii="Wingdings" w:hAnsi="Wingdings" w:cs="Wingdings" w:hint="default"/>
      </w:rPr>
    </w:lvl>
    <w:lvl w:ilvl="1">
      <w:start w:val="1"/>
      <w:numFmt w:val="bullet"/>
      <w:lvlText w:val=""/>
      <w:lvlJc w:val="left"/>
      <w:pPr>
        <w:tabs>
          <w:tab w:val="left" w:pos="1080"/>
        </w:tabs>
        <w:ind w:left="1080" w:hanging="360"/>
      </w:pPr>
      <w:rPr>
        <w:rFonts w:ascii="Symbol" w:hAnsi="Symbol" w:cs="Symbol" w:hint="default"/>
      </w:rPr>
    </w:lvl>
    <w:lvl w:ilvl="2">
      <w:start w:val="1"/>
      <w:numFmt w:val="bullet"/>
      <w:lvlText w:val=""/>
      <w:lvlJc w:val="left"/>
      <w:pPr>
        <w:tabs>
          <w:tab w:val="left" w:pos="1440"/>
        </w:tabs>
        <w:ind w:left="1440" w:hanging="360"/>
      </w:pPr>
      <w:rPr>
        <w:rFonts w:ascii="Wingdings" w:hAnsi="Wingdings" w:cs="Wingdings" w:hint="default"/>
      </w:rPr>
    </w:lvl>
    <w:lvl w:ilvl="3">
      <w:start w:val="1"/>
      <w:numFmt w:val="bullet"/>
      <w:lvlText w:val=""/>
      <w:lvlJc w:val="left"/>
      <w:pPr>
        <w:tabs>
          <w:tab w:val="left" w:pos="1800"/>
        </w:tabs>
        <w:ind w:left="1800" w:hanging="360"/>
      </w:pPr>
      <w:rPr>
        <w:rFonts w:ascii="Wingdings" w:hAnsi="Wingdings" w:cs="Wingdings" w:hint="default"/>
      </w:rPr>
    </w:lvl>
    <w:lvl w:ilvl="4">
      <w:start w:val="1"/>
      <w:numFmt w:val="bullet"/>
      <w:lvlText w:val=""/>
      <w:lvlJc w:val="left"/>
      <w:pPr>
        <w:tabs>
          <w:tab w:val="left" w:pos="2160"/>
        </w:tabs>
        <w:ind w:left="2160" w:hanging="360"/>
      </w:pPr>
      <w:rPr>
        <w:rFonts w:ascii="Wingdings" w:hAnsi="Wingdings" w:cs="Wingdings" w:hint="default"/>
      </w:rPr>
    </w:lvl>
    <w:lvl w:ilvl="5">
      <w:start w:val="1"/>
      <w:numFmt w:val="bullet"/>
      <w:lvlText w:val=""/>
      <w:lvlJc w:val="left"/>
      <w:pPr>
        <w:tabs>
          <w:tab w:val="left" w:pos="2520"/>
        </w:tabs>
        <w:ind w:left="2520" w:hanging="360"/>
      </w:pPr>
      <w:rPr>
        <w:rFonts w:ascii="Wingdings" w:hAnsi="Wingdings" w:cs="Wingdings" w:hint="default"/>
      </w:rPr>
    </w:lvl>
    <w:lvl w:ilvl="6">
      <w:start w:val="1"/>
      <w:numFmt w:val="bullet"/>
      <w:lvlText w:val=""/>
      <w:lvlJc w:val="left"/>
      <w:pPr>
        <w:tabs>
          <w:tab w:val="left" w:pos="2880"/>
        </w:tabs>
        <w:ind w:left="2880" w:hanging="360"/>
      </w:pPr>
      <w:rPr>
        <w:rFonts w:ascii="Wingdings" w:hAnsi="Wingdings" w:cs="Wingdings" w:hint="default"/>
      </w:rPr>
    </w:lvl>
    <w:lvl w:ilvl="7">
      <w:start w:val="1"/>
      <w:numFmt w:val="bullet"/>
      <w:lvlText w:val=""/>
      <w:lvlJc w:val="left"/>
      <w:pPr>
        <w:tabs>
          <w:tab w:val="left" w:pos="3240"/>
        </w:tabs>
        <w:ind w:left="3240" w:hanging="360"/>
      </w:pPr>
      <w:rPr>
        <w:rFonts w:ascii="Wingdings" w:hAnsi="Wingdings" w:cs="Wingdings" w:hint="default"/>
      </w:rPr>
    </w:lvl>
    <w:lvl w:ilvl="8">
      <w:start w:val="1"/>
      <w:numFmt w:val="bullet"/>
      <w:lvlText w:val=""/>
      <w:lvlJc w:val="left"/>
      <w:pPr>
        <w:tabs>
          <w:tab w:val="left" w:pos="3600"/>
        </w:tabs>
        <w:ind w:left="3600" w:hanging="360"/>
      </w:pPr>
      <w:rPr>
        <w:rFonts w:ascii="Wingdings" w:hAnsi="Wingdings" w:cs="Wingdings" w:hint="default"/>
      </w:rPr>
    </w:lvl>
  </w:abstractNum>
  <w:num w:numId="1" w16cid:durableId="714699729">
    <w:abstractNumId w:val="5"/>
  </w:num>
  <w:num w:numId="2" w16cid:durableId="418674754">
    <w:abstractNumId w:val="6"/>
  </w:num>
  <w:num w:numId="3" w16cid:durableId="2045909458">
    <w:abstractNumId w:val="4"/>
  </w:num>
  <w:num w:numId="4" w16cid:durableId="668216338">
    <w:abstractNumId w:val="9"/>
  </w:num>
  <w:num w:numId="5" w16cid:durableId="1974942212">
    <w:abstractNumId w:val="8"/>
  </w:num>
  <w:num w:numId="6" w16cid:durableId="166553800">
    <w:abstractNumId w:val="13"/>
  </w:num>
  <w:num w:numId="7" w16cid:durableId="1384328666">
    <w:abstractNumId w:val="12"/>
  </w:num>
  <w:num w:numId="8" w16cid:durableId="1093041549">
    <w:abstractNumId w:val="3"/>
  </w:num>
  <w:num w:numId="9" w16cid:durableId="1396581851">
    <w:abstractNumId w:val="2"/>
  </w:num>
  <w:num w:numId="10" w16cid:durableId="958995886">
    <w:abstractNumId w:val="14"/>
  </w:num>
  <w:num w:numId="11" w16cid:durableId="1169177002">
    <w:abstractNumId w:val="1"/>
  </w:num>
  <w:num w:numId="12" w16cid:durableId="1745250534">
    <w:abstractNumId w:val="0"/>
  </w:num>
  <w:num w:numId="13" w16cid:durableId="573979840">
    <w:abstractNumId w:val="10"/>
  </w:num>
  <w:num w:numId="14" w16cid:durableId="499547712">
    <w:abstractNumId w:val="11"/>
  </w:num>
  <w:num w:numId="15" w16cid:durableId="32089429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embedSystemFonts/>
  <w:bordersDoNotSurroundHeader/>
  <w:bordersDoNotSurroundFooter/>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66AB3D10"/>
    <w:rsid w:val="001962CE"/>
    <w:rsid w:val="00A370A4"/>
    <w:rsid w:val="00D14698"/>
    <w:rsid w:val="054B758D"/>
    <w:rsid w:val="05917AAB"/>
    <w:rsid w:val="0AC7123A"/>
    <w:rsid w:val="218E7A7C"/>
    <w:rsid w:val="22FF090A"/>
    <w:rsid w:val="2B3E6082"/>
    <w:rsid w:val="2E8F0D4A"/>
    <w:rsid w:val="468A4472"/>
    <w:rsid w:val="5C385912"/>
    <w:rsid w:val="5EE52515"/>
    <w:rsid w:val="629B7AA1"/>
    <w:rsid w:val="66AB3D10"/>
    <w:rsid w:val="694F67FD"/>
    <w:rsid w:val="6EBB40EE"/>
    <w:rsid w:val="7E8F73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7C17A23"/>
  <w15:docId w15:val="{C50BC6EA-3854-4A1F-A4E0-5C35BA8C3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qFormat="1"/>
    <w:lsdException w:name="caption" w:uiPriority="35"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eastAsia="zh-CN"/>
    </w:rPr>
  </w:style>
  <w:style w:type="paragraph" w:styleId="Heading1">
    <w:name w:val="heading 1"/>
    <w:basedOn w:val="LO-normal"/>
    <w:next w:val="LO-normal"/>
    <w:qFormat/>
    <w:pPr>
      <w:keepNext/>
      <w:keepLines/>
      <w:spacing w:before="400" w:after="120" w:line="240" w:lineRule="auto"/>
      <w:outlineLvl w:val="0"/>
    </w:pPr>
    <w:rPr>
      <w:rFonts w:ascii="Times New Roman" w:hAnsi="Times New Roman"/>
      <w:b/>
      <w:sz w:val="26"/>
      <w:szCs w:val="40"/>
    </w:rPr>
  </w:style>
  <w:style w:type="paragraph" w:styleId="Heading2">
    <w:name w:val="heading 2"/>
    <w:basedOn w:val="Normal"/>
    <w:uiPriority w:val="9"/>
    <w:qFormat/>
    <w:pPr>
      <w:spacing w:before="100" w:beforeAutospacing="1" w:after="100" w:afterAutospacing="1"/>
      <w:outlineLvl w:val="1"/>
    </w:pPr>
    <w:rPr>
      <w:rFonts w:eastAsia="Times New Roman"/>
      <w:b/>
      <w:bCs/>
      <w:sz w:val="36"/>
      <w:szCs w:val="36"/>
    </w:rPr>
  </w:style>
  <w:style w:type="paragraph" w:styleId="Heading3">
    <w:name w:val="heading 3"/>
    <w:basedOn w:val="LO-normal"/>
    <w:next w:val="LO-normal"/>
    <w:uiPriority w:val="9"/>
    <w:unhideWhenUsed/>
    <w:qFormat/>
    <w:pPr>
      <w:keepNext/>
      <w:keepLines/>
      <w:spacing w:before="40"/>
      <w:outlineLvl w:val="2"/>
    </w:pPr>
    <w:rPr>
      <w:rFonts w:eastAsiaTheme="majorEastAsia" w:cstheme="majorBidi"/>
      <w:b/>
      <w:szCs w:val="24"/>
    </w:rPr>
  </w:style>
  <w:style w:type="paragraph" w:styleId="Heading4">
    <w:name w:val="heading 4"/>
    <w:basedOn w:val="LO-normal"/>
    <w:next w:val="LO-normal"/>
    <w:qFormat/>
    <w:pPr>
      <w:keepNext/>
      <w:keepLines/>
      <w:spacing w:before="280" w:after="80" w:line="240" w:lineRule="auto"/>
      <w:outlineLvl w:val="3"/>
    </w:pPr>
    <w:rPr>
      <w:color w:val="666666"/>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normal">
    <w:name w:val="LO-normal"/>
    <w:qFormat/>
    <w:pPr>
      <w:suppressAutoHyphens/>
      <w:spacing w:line="276" w:lineRule="auto"/>
    </w:pPr>
    <w:rPr>
      <w:rFonts w:ascii="Arial" w:eastAsia="Arial" w:hAnsi="Arial" w:cs="Arial"/>
      <w:sz w:val="22"/>
      <w:szCs w:val="22"/>
      <w:lang w:val="vi-VN" w:eastAsia="zh-CN" w:bidi="hi-IN"/>
    </w:rPr>
  </w:style>
  <w:style w:type="paragraph" w:styleId="Caption">
    <w:name w:val="caption"/>
    <w:basedOn w:val="Normal"/>
    <w:uiPriority w:val="35"/>
    <w:unhideWhenUsed/>
    <w:qFormat/>
    <w:pPr>
      <w:spacing w:after="200"/>
    </w:pPr>
    <w:rPr>
      <w:i/>
      <w:iCs/>
      <w:color w:val="000000" w:themeColor="text1"/>
      <w:sz w:val="22"/>
      <w:szCs w:val="18"/>
    </w:rPr>
  </w:style>
  <w:style w:type="paragraph" w:styleId="Footer">
    <w:name w:val="footer"/>
    <w:qFormat/>
    <w:pPr>
      <w:pBdr>
        <w:top w:val="thickThinSmallGap" w:sz="18" w:space="1" w:color="000000"/>
      </w:pBdr>
      <w:tabs>
        <w:tab w:val="right" w:pos="9358"/>
      </w:tabs>
      <w:suppressAutoHyphens/>
      <w:spacing w:line="276" w:lineRule="auto"/>
      <w:ind w:right="-269"/>
    </w:pPr>
    <w:rPr>
      <w:rFonts w:ascii="Arial" w:eastAsia="Arial" w:hAnsi="Arial" w:cs="Times New Roman"/>
      <w:sz w:val="22"/>
      <w:szCs w:val="24"/>
      <w:lang w:val="vi-VN" w:eastAsia="zh-CN" w:bidi="hi-IN"/>
    </w:rPr>
  </w:style>
  <w:style w:type="paragraph" w:styleId="Header">
    <w:name w:val="header"/>
    <w:basedOn w:val="HeaderandFooter"/>
    <w:pPr>
      <w:tabs>
        <w:tab w:val="center" w:pos="4819"/>
        <w:tab w:val="right" w:pos="9638"/>
      </w:tabs>
    </w:pPr>
  </w:style>
  <w:style w:type="paragraph" w:customStyle="1" w:styleId="HeaderandFooter">
    <w:name w:val="Header and Footer"/>
    <w:basedOn w:val="Normal"/>
    <w:qFormat/>
    <w:pPr>
      <w:suppressLineNumbers/>
      <w:tabs>
        <w:tab w:val="center" w:pos="4275"/>
        <w:tab w:val="right" w:pos="8550"/>
      </w:tabs>
    </w:p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after="200" w:line="276" w:lineRule="auto"/>
      <w:ind w:left="720"/>
      <w:contextualSpacing/>
    </w:pPr>
    <w:rPr>
      <w:lang w:val="en-GB"/>
    </w:rPr>
  </w:style>
  <w:style w:type="character" w:customStyle="1" w:styleId="IndexLink">
    <w:name w:val="Index Link"/>
    <w:qFormat/>
  </w:style>
  <w:style w:type="paragraph" w:customStyle="1" w:styleId="Figure">
    <w:name w:val="Figure"/>
    <w:basedOn w:val="Caption"/>
    <w:qFormat/>
  </w:style>
  <w:style w:type="character" w:customStyle="1" w:styleId="StrongEmphasis">
    <w:name w:val="Strong Emphasis"/>
    <w:qFormat/>
    <w:rPr>
      <w:b/>
      <w:bCs/>
    </w:r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60</Pages>
  <Words>5848</Words>
  <Characters>33337</Characters>
  <Application>Microsoft Office Word</Application>
  <DocSecurity>0</DocSecurity>
  <Lines>277</Lines>
  <Paragraphs>78</Paragraphs>
  <ScaleCrop>false</ScaleCrop>
  <Company/>
  <LinksUpToDate>false</LinksUpToDate>
  <CharactersWithSpaces>39107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Lộc Lê Quang</cp:lastModifiedBy>
  <cp:revision>2</cp:revision>
  <dcterms:created xsi:type="dcterms:W3CDTF">2023-09-26T14:06:00Z</dcterms:created>
  <dcterms:modified xsi:type="dcterms:W3CDTF">2023-10-03T15:07:00Z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44FF2A6E499D4DF8B0186D422BD200F6_11</vt:lpwstr>
  </property>
</Properties>
</file>