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2795F" w14:textId="712D3EA1" w:rsidR="001958D8" w:rsidRPr="00FB47E6" w:rsidRDefault="00000000" w:rsidP="001958D8">
      <w:pPr>
        <w:pStyle w:val="BodyText"/>
        <w:rPr>
          <w:rFonts w:ascii="Times New Roman" w:hAnsi="Times New Roman"/>
          <w:sz w:val="26"/>
          <w:szCs w:val="26"/>
        </w:rPr>
      </w:pPr>
      <w:bookmarkStart w:id="0" w:name="_Hlk147491684"/>
      <w:r>
        <w:rPr>
          <w:rFonts w:ascii="Times New Roman" w:hAnsi="Times New Roman"/>
          <w:noProof/>
          <w:sz w:val="26"/>
          <w:szCs w:val="26"/>
        </w:rPr>
        <w:pict w14:anchorId="683D499B">
          <v:group id="Group 1" o:spid="_x0000_s1030" style="position:absolute;margin-left:30.4pt;margin-top:1pt;width:451.05pt;height:725.25pt;z-index:-251652608;mso-wrap-distance-left:.4pt;mso-wrap-distance-top:.45pt;mso-wrap-distance-right:.4pt;mso-wrap-distance-bottom:.35pt" coordsize="57283,921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" o:allowincell="f">
            <v:rect id="Rectangles 2" o:spid="_x0000_s1031" style="position:absolute;width:57283;height:9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" filled="f" strokeweight=".26mm"/>
            <v:line id="Straight Connector 3" o:spid="_x0000_s1032" style="position:absolute;visibility:visible;mso-wrap-style:square" from="19702,10972" to="38430,10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" strokeweight=".39mm">
              <v:stroke dashstyle="dash"/>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23857;top:15660;width:9965;height:1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" strokeweight="0">
              <v:imagedata r:id="rId8" o:title=""/>
            </v:shape>
          </v:group>
        </w:pict>
      </w:r>
      <w:r w:rsidR="00E31FB2">
        <w:rPr>
          <w:rFonts w:ascii="Times New Roman" w:hAnsi="Times New Roman"/>
          <w:sz w:val="26"/>
          <w:szCs w:val="26"/>
          <w:lang w:val="en-US"/>
        </w:rPr>
        <w:t xml:space="preserve"> </w:t>
      </w:r>
      <w:r w:rsidR="00D0399D" w:rsidRPr="00FB47E6">
        <w:rPr>
          <w:rFonts w:ascii="Times New Roman" w:hAnsi="Times New Roman"/>
          <w:sz w:val="26"/>
          <w:szCs w:val="26"/>
        </w:rPr>
        <w:t xml:space="preserve">                                                                       </w:t>
      </w:r>
      <w:r>
        <w:rPr>
          <w:rFonts w:ascii="Times New Roman" w:hAnsi="Times New Roman"/>
          <w:noProof/>
          <w:sz w:val="26"/>
          <w:szCs w:val="26"/>
        </w:rPr>
        <w:pict w14:anchorId="54562691">
          <v:group id="_x0000_s1045" style="position:absolute;margin-left:30.4pt;margin-top:1pt;width:451.05pt;height:725.25pt;z-index:-251649536;mso-wrap-distance-left:.4pt;mso-wrap-distance-top:.45pt;mso-wrap-distance-right:.4pt;mso-wrap-distance-bottom:.35pt;mso-position-horizontal-relative:text;mso-position-vertical-relative:text" coordsize="57283,921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" o:allowincell="f">
            <v:rect id="Rectangles 2" o:spid="_x0000_s1046" style="position:absolute;width:57283;height:9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" filled="f" strokeweight=".26mm"/>
            <v:line id="Straight Connector 3" o:spid="_x0000_s1047" style="position:absolute;visibility:visible;mso-wrap-style:square" from="19702,10972" to="38430,10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" strokeweight=".39mm">
              <v:stroke dashstyle="dash"/>
            </v:line>
            <v:shape id="Picture 3" o:spid="_x0000_s1048" type="#_x0000_t75" style="position:absolute;left:23857;top:15660;width:9965;height:1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" strokeweight="0">
              <v:imagedata r:id="rId8" o:title=""/>
            </v:shape>
          </v:group>
        </w:pict>
      </w:r>
      <w:r w:rsidR="001958D8" w:rsidRPr="00FB47E6">
        <w:rPr>
          <w:rFonts w:ascii="Times New Roman" w:hAnsi="Times New Roman"/>
          <w:sz w:val="26"/>
          <w:szCs w:val="26"/>
        </w:rPr>
        <w:t xml:space="preserve">                                                                                                                               </w:t>
      </w:r>
    </w:p>
    <w:p w14:paraId="47C6EC2E" w14:textId="77777777" w:rsidR="001958D8" w:rsidRPr="00FB47E6" w:rsidRDefault="001958D8" w:rsidP="001958D8">
      <w:pPr>
        <w:ind w:left="629"/>
        <w:jc w:val="center"/>
        <w:rPr>
          <w:rFonts w:ascii="Times New Roman" w:hAnsi="Times New Roman"/>
          <w:sz w:val="32"/>
          <w:szCs w:val="32"/>
        </w:rPr>
      </w:pPr>
      <w:r w:rsidRPr="00FB47E6">
        <w:rPr>
          <w:rFonts w:ascii="Times New Roman" w:hAnsi="Times New Roman"/>
          <w:b/>
          <w:bCs/>
          <w:sz w:val="32"/>
          <w:szCs w:val="32"/>
        </w:rPr>
        <w:t>BỘ THÔNG TIN VÀ TRUYỀN THÔNG</w:t>
      </w:r>
    </w:p>
    <w:p w14:paraId="355F832B" w14:textId="77777777" w:rsidR="001958D8" w:rsidRPr="00FB47E6" w:rsidRDefault="001958D8" w:rsidP="001958D8">
      <w:pPr>
        <w:ind w:left="629"/>
        <w:jc w:val="center"/>
        <w:rPr>
          <w:rFonts w:ascii="Times New Roman" w:hAnsi="Times New Roman"/>
          <w:sz w:val="32"/>
          <w:szCs w:val="32"/>
        </w:rPr>
      </w:pPr>
      <w:r w:rsidRPr="00FB47E6">
        <w:rPr>
          <w:rFonts w:ascii="Times New Roman" w:hAnsi="Times New Roman"/>
          <w:b/>
          <w:bCs/>
          <w:sz w:val="32"/>
          <w:szCs w:val="32"/>
        </w:rPr>
        <w:t>HỌC VIỆN CÔNG NGHỆ BƯU CHÍNH VIỄN THÔNG</w:t>
      </w:r>
    </w:p>
    <w:p w14:paraId="2C37D606" w14:textId="77777777" w:rsidR="001958D8" w:rsidRPr="00FB47E6" w:rsidRDefault="001958D8" w:rsidP="001958D8">
      <w:pPr>
        <w:pStyle w:val="BodyText"/>
        <w:rPr>
          <w:rFonts w:ascii="Times New Roman" w:hAnsi="Times New Roman"/>
          <w:b/>
          <w:sz w:val="32"/>
          <w:szCs w:val="32"/>
        </w:rPr>
      </w:pPr>
    </w:p>
    <w:p w14:paraId="751A7001" w14:textId="77777777" w:rsidR="001958D8" w:rsidRPr="00FB47E6" w:rsidRDefault="001958D8" w:rsidP="001958D8">
      <w:pPr>
        <w:pStyle w:val="BodyText"/>
        <w:rPr>
          <w:rFonts w:ascii="Times New Roman" w:hAnsi="Times New Roman"/>
          <w:b/>
          <w:sz w:val="32"/>
          <w:szCs w:val="32"/>
        </w:rPr>
      </w:pPr>
    </w:p>
    <w:p w14:paraId="1247CFAD" w14:textId="77777777" w:rsidR="001958D8" w:rsidRPr="00FB47E6" w:rsidRDefault="001958D8" w:rsidP="001958D8">
      <w:pPr>
        <w:pStyle w:val="BodyText"/>
        <w:rPr>
          <w:rFonts w:ascii="Times New Roman" w:hAnsi="Times New Roman"/>
          <w:b/>
          <w:sz w:val="32"/>
          <w:szCs w:val="32"/>
        </w:rPr>
      </w:pPr>
    </w:p>
    <w:p w14:paraId="67F6D652" w14:textId="77777777" w:rsidR="001958D8" w:rsidRPr="00FB47E6" w:rsidRDefault="001958D8" w:rsidP="001958D8">
      <w:pPr>
        <w:pStyle w:val="BodyText"/>
        <w:rPr>
          <w:rFonts w:ascii="Times New Roman" w:hAnsi="Times New Roman"/>
          <w:b/>
          <w:sz w:val="32"/>
          <w:szCs w:val="32"/>
        </w:rPr>
      </w:pPr>
    </w:p>
    <w:p w14:paraId="0388E3A8" w14:textId="77777777" w:rsidR="001958D8" w:rsidRPr="00FB47E6" w:rsidRDefault="001958D8" w:rsidP="001958D8">
      <w:pPr>
        <w:pStyle w:val="BodyText"/>
        <w:rPr>
          <w:rFonts w:ascii="Times New Roman" w:hAnsi="Times New Roman"/>
          <w:b/>
          <w:sz w:val="32"/>
          <w:szCs w:val="32"/>
        </w:rPr>
      </w:pPr>
    </w:p>
    <w:p w14:paraId="35924BAB" w14:textId="77777777" w:rsidR="001958D8" w:rsidRPr="00FB47E6" w:rsidRDefault="001958D8" w:rsidP="001958D8">
      <w:pPr>
        <w:pStyle w:val="BodyText"/>
        <w:rPr>
          <w:rFonts w:ascii="Times New Roman" w:hAnsi="Times New Roman"/>
          <w:b/>
          <w:sz w:val="32"/>
          <w:szCs w:val="32"/>
        </w:rPr>
      </w:pPr>
    </w:p>
    <w:p w14:paraId="486DBC55" w14:textId="77777777" w:rsidR="001958D8" w:rsidRPr="00FB47E6" w:rsidRDefault="001958D8" w:rsidP="001958D8">
      <w:pPr>
        <w:pStyle w:val="BodyText"/>
        <w:rPr>
          <w:rFonts w:ascii="Times New Roman" w:hAnsi="Times New Roman"/>
          <w:b/>
          <w:sz w:val="32"/>
          <w:szCs w:val="32"/>
        </w:rPr>
      </w:pPr>
    </w:p>
    <w:p w14:paraId="34DEE138" w14:textId="77777777" w:rsidR="001958D8" w:rsidRPr="00FB47E6" w:rsidRDefault="001958D8" w:rsidP="001958D8">
      <w:pPr>
        <w:pStyle w:val="Title"/>
        <w:spacing w:before="70" w:after="0" w:line="360" w:lineRule="auto"/>
        <w:ind w:left="629"/>
        <w:jc w:val="center"/>
        <w:rPr>
          <w:rFonts w:ascii="Times New Roman" w:hAnsi="Times New Roman" w:cs="Times New Roman"/>
          <w:b/>
          <w:lang w:val="en-US"/>
        </w:rPr>
      </w:pPr>
      <w:r w:rsidRPr="00FB47E6">
        <w:rPr>
          <w:rFonts w:ascii="Times New Roman" w:hAnsi="Times New Roman" w:cs="Times New Roman"/>
          <w:b/>
          <w:lang w:val="en-US"/>
        </w:rPr>
        <w:t>BÁO CÁO</w:t>
      </w:r>
    </w:p>
    <w:p w14:paraId="6573011A" w14:textId="77777777" w:rsidR="001958D8" w:rsidRPr="00FB47E6" w:rsidRDefault="001958D8" w:rsidP="001958D8">
      <w:pPr>
        <w:pStyle w:val="Title"/>
        <w:spacing w:before="70" w:after="0" w:line="480" w:lineRule="auto"/>
        <w:ind w:left="629"/>
        <w:jc w:val="center"/>
        <w:rPr>
          <w:rFonts w:ascii="Times New Roman" w:hAnsi="Times New Roman" w:cs="Times New Roman"/>
          <w:sz w:val="44"/>
          <w:szCs w:val="44"/>
          <w:lang w:val="en-US"/>
        </w:rPr>
      </w:pPr>
      <w:r w:rsidRPr="00FB47E6">
        <w:rPr>
          <w:rFonts w:ascii="Times New Roman" w:hAnsi="Times New Roman" w:cs="Times New Roman"/>
          <w:b/>
          <w:sz w:val="44"/>
          <w:szCs w:val="44"/>
          <w:lang w:val="en-US"/>
        </w:rPr>
        <w:t xml:space="preserve">Kỹ Thuật Lập Trình Hướng Đối Tượng </w:t>
      </w:r>
    </w:p>
    <w:p w14:paraId="07FE2188" w14:textId="77777777" w:rsidR="001958D8" w:rsidRPr="00FB47E6" w:rsidRDefault="001958D8" w:rsidP="001958D8">
      <w:pPr>
        <w:spacing w:before="1" w:line="360" w:lineRule="auto"/>
        <w:ind w:left="630"/>
        <w:jc w:val="center"/>
        <w:rPr>
          <w:rFonts w:ascii="Times New Roman" w:hAnsi="Times New Roman"/>
          <w:b/>
          <w:sz w:val="36"/>
          <w:szCs w:val="36"/>
        </w:rPr>
      </w:pPr>
      <w:r w:rsidRPr="00FB47E6">
        <w:rPr>
          <w:rFonts w:ascii="Times New Roman" w:hAnsi="Times New Roman"/>
          <w:b/>
          <w:sz w:val="36"/>
          <w:szCs w:val="36"/>
        </w:rPr>
        <w:t>Đề tài:</w:t>
      </w:r>
    </w:p>
    <w:p w14:paraId="3B592524" w14:textId="77777777" w:rsidR="001958D8" w:rsidRPr="00FB47E6" w:rsidRDefault="001958D8" w:rsidP="001958D8">
      <w:pPr>
        <w:spacing w:before="1" w:line="360" w:lineRule="auto"/>
        <w:ind w:left="629"/>
        <w:jc w:val="center"/>
        <w:rPr>
          <w:rFonts w:ascii="Times New Roman" w:hAnsi="Times New Roman"/>
          <w:sz w:val="40"/>
          <w:szCs w:val="40"/>
        </w:rPr>
      </w:pPr>
      <w:r w:rsidRPr="00FB47E6">
        <w:rPr>
          <w:rFonts w:ascii="Times New Roman" w:hAnsi="Times New Roman"/>
          <w:b/>
          <w:sz w:val="40"/>
          <w:szCs w:val="40"/>
          <w:lang w:val="en-US"/>
        </w:rPr>
        <w:t>Xây Dựng Ứng Dụng Quản Lý Thi Trắc Nghiệm</w:t>
      </w:r>
    </w:p>
    <w:p w14:paraId="65F29B89" w14:textId="77777777" w:rsidR="001958D8" w:rsidRPr="00FB47E6" w:rsidRDefault="001958D8" w:rsidP="001958D8">
      <w:pPr>
        <w:pStyle w:val="BodyText"/>
        <w:rPr>
          <w:rFonts w:ascii="Times New Roman" w:hAnsi="Times New Roman"/>
          <w:b/>
          <w:sz w:val="32"/>
          <w:szCs w:val="32"/>
        </w:rPr>
      </w:pPr>
    </w:p>
    <w:p w14:paraId="2745BF39" w14:textId="77777777" w:rsidR="001958D8" w:rsidRPr="00FB47E6" w:rsidRDefault="001958D8" w:rsidP="001958D8">
      <w:pPr>
        <w:ind w:left="2250"/>
        <w:rPr>
          <w:rFonts w:ascii="Times New Roman" w:hAnsi="Times New Roman"/>
          <w:sz w:val="32"/>
          <w:szCs w:val="32"/>
          <w:lang w:val="en-US"/>
        </w:rPr>
      </w:pPr>
      <w:r w:rsidRPr="00FB47E6">
        <w:rPr>
          <w:rFonts w:ascii="Times New Roman" w:hAnsi="Times New Roman"/>
          <w:color w:val="000000"/>
          <w:sz w:val="32"/>
          <w:szCs w:val="32"/>
        </w:rPr>
        <w:t>Người hướng dẫn</w:t>
      </w:r>
      <w:r w:rsidRPr="00FB47E6">
        <w:rPr>
          <w:rFonts w:ascii="Times New Roman" w:hAnsi="Times New Roman"/>
          <w:color w:val="000000"/>
          <w:sz w:val="32"/>
          <w:szCs w:val="32"/>
        </w:rPr>
        <w:tab/>
      </w:r>
      <w:r w:rsidRPr="00FB47E6">
        <w:rPr>
          <w:rFonts w:ascii="Times New Roman" w:hAnsi="Times New Roman"/>
          <w:sz w:val="32"/>
          <w:szCs w:val="32"/>
        </w:rPr>
        <w:t>:</w:t>
      </w:r>
      <w:r w:rsidRPr="00FB47E6">
        <w:rPr>
          <w:rFonts w:ascii="Times New Roman" w:hAnsi="Times New Roman"/>
          <w:sz w:val="32"/>
          <w:szCs w:val="32"/>
        </w:rPr>
        <w:tab/>
      </w:r>
      <w:r w:rsidRPr="00FB47E6">
        <w:rPr>
          <w:rFonts w:ascii="Times New Roman" w:hAnsi="Times New Roman"/>
          <w:color w:val="000000"/>
          <w:sz w:val="32"/>
          <w:szCs w:val="32"/>
        </w:rPr>
        <w:t>T</w:t>
      </w:r>
      <w:r w:rsidRPr="00FB47E6">
        <w:rPr>
          <w:rFonts w:ascii="Times New Roman" w:hAnsi="Times New Roman"/>
          <w:color w:val="000000"/>
          <w:sz w:val="32"/>
          <w:szCs w:val="32"/>
          <w:lang w:val="en-US"/>
        </w:rPr>
        <w:t>h</w:t>
      </w:r>
      <w:r w:rsidRPr="00FB47E6">
        <w:rPr>
          <w:rFonts w:ascii="Times New Roman" w:hAnsi="Times New Roman"/>
          <w:color w:val="000000"/>
          <w:sz w:val="32"/>
          <w:szCs w:val="32"/>
        </w:rPr>
        <w:t xml:space="preserve">S. </w:t>
      </w:r>
      <w:r w:rsidRPr="00FB47E6">
        <w:rPr>
          <w:rFonts w:ascii="Times New Roman" w:hAnsi="Times New Roman"/>
          <w:color w:val="000000"/>
          <w:sz w:val="32"/>
          <w:szCs w:val="32"/>
          <w:lang w:val="en-US"/>
        </w:rPr>
        <w:t>Huỳnh Trung Trụ</w:t>
      </w:r>
    </w:p>
    <w:p w14:paraId="39C5A920" w14:textId="77777777" w:rsidR="001958D8" w:rsidRPr="00FB47E6" w:rsidRDefault="001958D8" w:rsidP="001958D8">
      <w:pPr>
        <w:ind w:left="2250"/>
        <w:rPr>
          <w:rFonts w:ascii="Times New Roman" w:hAnsi="Times New Roman"/>
          <w:color w:val="000000"/>
          <w:sz w:val="32"/>
          <w:szCs w:val="32"/>
          <w:lang w:val="en-US"/>
        </w:rPr>
      </w:pPr>
      <w:r w:rsidRPr="00FB47E6">
        <w:rPr>
          <w:rFonts w:ascii="Times New Roman" w:hAnsi="Times New Roman"/>
          <w:color w:val="000000"/>
          <w:sz w:val="32"/>
          <w:szCs w:val="32"/>
        </w:rPr>
        <w:t>Sinh viên thực hiện</w:t>
      </w:r>
      <w:r w:rsidRPr="00FB47E6">
        <w:rPr>
          <w:rFonts w:ascii="Times New Roman" w:hAnsi="Times New Roman"/>
          <w:i/>
          <w:color w:val="000000"/>
          <w:sz w:val="32"/>
          <w:szCs w:val="32"/>
        </w:rPr>
        <w:tab/>
      </w:r>
      <w:r w:rsidRPr="00FB47E6">
        <w:rPr>
          <w:rFonts w:ascii="Times New Roman" w:hAnsi="Times New Roman"/>
          <w:color w:val="000000"/>
          <w:sz w:val="32"/>
          <w:szCs w:val="32"/>
        </w:rPr>
        <w:t>:</w:t>
      </w:r>
      <w:r w:rsidRPr="00FB47E6">
        <w:rPr>
          <w:rFonts w:ascii="Times New Roman" w:hAnsi="Times New Roman"/>
          <w:color w:val="000000"/>
          <w:sz w:val="32"/>
          <w:szCs w:val="32"/>
        </w:rPr>
        <w:tab/>
      </w:r>
      <w:r w:rsidRPr="00FB47E6">
        <w:rPr>
          <w:rFonts w:ascii="Times New Roman" w:hAnsi="Times New Roman"/>
          <w:color w:val="000000"/>
          <w:sz w:val="32"/>
          <w:szCs w:val="32"/>
          <w:lang w:val="en-US"/>
        </w:rPr>
        <w:t>Nguyễn Đăng Việt</w:t>
      </w:r>
    </w:p>
    <w:p w14:paraId="6EF60C09" w14:textId="77777777" w:rsidR="001958D8" w:rsidRPr="00FB47E6" w:rsidRDefault="001958D8" w:rsidP="001958D8">
      <w:pPr>
        <w:ind w:left="2250"/>
        <w:rPr>
          <w:rFonts w:ascii="Times New Roman" w:hAnsi="Times New Roman"/>
          <w:sz w:val="32"/>
          <w:szCs w:val="32"/>
          <w:lang w:val="en-US"/>
        </w:rPr>
      </w:pP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rPr>
        <w:t xml:space="preserve">Lê </w:t>
      </w:r>
      <w:r w:rsidRPr="00FB47E6">
        <w:rPr>
          <w:rFonts w:ascii="Times New Roman" w:hAnsi="Times New Roman"/>
          <w:color w:val="000000"/>
          <w:sz w:val="32"/>
          <w:szCs w:val="32"/>
          <w:lang w:val="en-US"/>
        </w:rPr>
        <w:t>Quang Lộc</w:t>
      </w:r>
    </w:p>
    <w:p w14:paraId="7038A62F" w14:textId="77777777" w:rsidR="001958D8" w:rsidRPr="00FB47E6" w:rsidRDefault="001958D8" w:rsidP="001958D8">
      <w:pPr>
        <w:ind w:left="2880"/>
        <w:rPr>
          <w:rFonts w:ascii="Times New Roman" w:hAnsi="Times New Roman"/>
          <w:sz w:val="32"/>
          <w:szCs w:val="32"/>
        </w:rPr>
      </w:pPr>
      <w:r w:rsidRPr="00FB47E6">
        <w:rPr>
          <w:rFonts w:ascii="Times New Roman" w:hAnsi="Times New Roman"/>
          <w:color w:val="000000"/>
          <w:sz w:val="32"/>
          <w:szCs w:val="32"/>
        </w:rPr>
        <w:t>Lớp</w:t>
      </w:r>
      <w:r w:rsidRPr="00FB47E6">
        <w:rPr>
          <w:rFonts w:ascii="Times New Roman" w:hAnsi="Times New Roman"/>
          <w:i/>
          <w:color w:val="000000"/>
          <w:sz w:val="32"/>
          <w:szCs w:val="32"/>
        </w:rPr>
        <w:tab/>
      </w:r>
      <w:r w:rsidRPr="00FB47E6">
        <w:rPr>
          <w:rFonts w:ascii="Times New Roman" w:hAnsi="Times New Roman"/>
          <w:i/>
          <w:color w:val="000000"/>
          <w:sz w:val="32"/>
          <w:szCs w:val="32"/>
        </w:rPr>
        <w:tab/>
      </w:r>
      <w:r w:rsidRPr="00FB47E6">
        <w:rPr>
          <w:rFonts w:ascii="Times New Roman" w:hAnsi="Times New Roman"/>
          <w:i/>
          <w:color w:val="000000"/>
          <w:sz w:val="32"/>
          <w:szCs w:val="32"/>
        </w:rPr>
        <w:tab/>
      </w:r>
      <w:r w:rsidRPr="00FB47E6">
        <w:rPr>
          <w:rFonts w:ascii="Times New Roman" w:hAnsi="Times New Roman"/>
          <w:color w:val="000000"/>
          <w:sz w:val="32"/>
          <w:szCs w:val="32"/>
        </w:rPr>
        <w:t>:</w:t>
      </w:r>
      <w:r w:rsidRPr="00FB47E6">
        <w:rPr>
          <w:rFonts w:ascii="Times New Roman" w:hAnsi="Times New Roman"/>
          <w:color w:val="000000"/>
          <w:sz w:val="32"/>
          <w:szCs w:val="32"/>
        </w:rPr>
        <w:tab/>
        <w:t>D18CQC</w:t>
      </w:r>
      <w:r w:rsidRPr="00FB47E6">
        <w:rPr>
          <w:rFonts w:ascii="Times New Roman" w:hAnsi="Times New Roman"/>
          <w:color w:val="000000"/>
          <w:sz w:val="32"/>
          <w:szCs w:val="32"/>
          <w:lang w:val="en-US"/>
        </w:rPr>
        <w:t>N03</w:t>
      </w:r>
      <w:r w:rsidRPr="00FB47E6">
        <w:rPr>
          <w:rFonts w:ascii="Times New Roman" w:hAnsi="Times New Roman"/>
          <w:color w:val="000000"/>
          <w:sz w:val="32"/>
          <w:szCs w:val="32"/>
        </w:rPr>
        <w:t>-N</w:t>
      </w:r>
    </w:p>
    <w:p w14:paraId="484C4F16" w14:textId="77777777" w:rsidR="001958D8" w:rsidRPr="00FB47E6" w:rsidRDefault="001958D8" w:rsidP="001958D8">
      <w:pPr>
        <w:spacing w:before="30"/>
        <w:ind w:left="2880"/>
        <w:rPr>
          <w:rFonts w:ascii="Times New Roman" w:hAnsi="Times New Roman"/>
          <w:sz w:val="32"/>
          <w:szCs w:val="32"/>
        </w:rPr>
      </w:pPr>
      <w:r w:rsidRPr="00FB47E6">
        <w:rPr>
          <w:rFonts w:ascii="Times New Roman" w:hAnsi="Times New Roman"/>
          <w:sz w:val="32"/>
          <w:szCs w:val="32"/>
        </w:rPr>
        <w:t>Khóa</w:t>
      </w:r>
      <w:r w:rsidRPr="00FB47E6">
        <w:rPr>
          <w:rFonts w:ascii="Times New Roman" w:hAnsi="Times New Roman"/>
          <w:sz w:val="32"/>
          <w:szCs w:val="32"/>
        </w:rPr>
        <w:tab/>
      </w:r>
      <w:r w:rsidRPr="00FB47E6">
        <w:rPr>
          <w:rFonts w:ascii="Times New Roman" w:hAnsi="Times New Roman"/>
          <w:sz w:val="32"/>
          <w:szCs w:val="32"/>
        </w:rPr>
        <w:tab/>
      </w:r>
      <w:r w:rsidRPr="00FB47E6">
        <w:rPr>
          <w:rFonts w:ascii="Times New Roman" w:hAnsi="Times New Roman"/>
          <w:sz w:val="32"/>
          <w:szCs w:val="32"/>
        </w:rPr>
        <w:tab/>
        <w:t>:</w:t>
      </w:r>
      <w:r w:rsidRPr="00FB47E6">
        <w:rPr>
          <w:rFonts w:ascii="Times New Roman" w:hAnsi="Times New Roman"/>
          <w:sz w:val="32"/>
          <w:szCs w:val="32"/>
        </w:rPr>
        <w:tab/>
        <w:t>201</w:t>
      </w:r>
      <w:r w:rsidRPr="00FB47E6">
        <w:rPr>
          <w:rFonts w:ascii="Times New Roman" w:hAnsi="Times New Roman"/>
          <w:sz w:val="32"/>
          <w:szCs w:val="32"/>
          <w:lang w:val="en-US"/>
        </w:rPr>
        <w:t>8</w:t>
      </w:r>
      <w:r w:rsidRPr="00FB47E6">
        <w:rPr>
          <w:rFonts w:ascii="Times New Roman" w:hAnsi="Times New Roman"/>
          <w:sz w:val="32"/>
          <w:szCs w:val="32"/>
        </w:rPr>
        <w:t>-202</w:t>
      </w:r>
      <w:r w:rsidRPr="00FB47E6">
        <w:rPr>
          <w:rFonts w:ascii="Times New Roman" w:hAnsi="Times New Roman"/>
          <w:sz w:val="32"/>
          <w:szCs w:val="32"/>
          <w:lang w:val="en-US"/>
        </w:rPr>
        <w:t>3</w:t>
      </w:r>
    </w:p>
    <w:p w14:paraId="3282DC21" w14:textId="77777777" w:rsidR="001958D8" w:rsidRPr="00FB47E6" w:rsidRDefault="001958D8" w:rsidP="001958D8">
      <w:pPr>
        <w:spacing w:before="30"/>
        <w:ind w:left="2880"/>
        <w:rPr>
          <w:rFonts w:ascii="Times New Roman" w:hAnsi="Times New Roman"/>
          <w:sz w:val="32"/>
          <w:szCs w:val="32"/>
        </w:rPr>
      </w:pPr>
      <w:r w:rsidRPr="00FB47E6">
        <w:rPr>
          <w:rFonts w:ascii="Times New Roman" w:hAnsi="Times New Roman"/>
          <w:sz w:val="32"/>
          <w:szCs w:val="32"/>
        </w:rPr>
        <w:t>Hệ</w:t>
      </w:r>
      <w:r w:rsidRPr="00FB47E6">
        <w:rPr>
          <w:rFonts w:ascii="Times New Roman" w:hAnsi="Times New Roman"/>
          <w:sz w:val="32"/>
          <w:szCs w:val="32"/>
        </w:rPr>
        <w:tab/>
      </w:r>
      <w:r w:rsidRPr="00FB47E6">
        <w:rPr>
          <w:rFonts w:ascii="Times New Roman" w:hAnsi="Times New Roman"/>
          <w:sz w:val="32"/>
          <w:szCs w:val="32"/>
        </w:rPr>
        <w:tab/>
      </w:r>
      <w:r w:rsidRPr="00FB47E6">
        <w:rPr>
          <w:rFonts w:ascii="Times New Roman" w:hAnsi="Times New Roman"/>
          <w:sz w:val="32"/>
          <w:szCs w:val="32"/>
        </w:rPr>
        <w:tab/>
        <w:t>:</w:t>
      </w:r>
      <w:r w:rsidRPr="00FB47E6">
        <w:rPr>
          <w:rFonts w:ascii="Times New Roman" w:hAnsi="Times New Roman"/>
          <w:sz w:val="32"/>
          <w:szCs w:val="32"/>
        </w:rPr>
        <w:tab/>
        <w:t>Đại Học Chính</w:t>
      </w:r>
      <w:r w:rsidRPr="00FB47E6">
        <w:rPr>
          <w:rFonts w:ascii="Times New Roman" w:hAnsi="Times New Roman"/>
          <w:spacing w:val="-4"/>
          <w:sz w:val="32"/>
          <w:szCs w:val="32"/>
        </w:rPr>
        <w:t xml:space="preserve"> </w:t>
      </w:r>
      <w:r w:rsidRPr="00FB47E6">
        <w:rPr>
          <w:rFonts w:ascii="Times New Roman" w:hAnsi="Times New Roman"/>
          <w:sz w:val="32"/>
          <w:szCs w:val="32"/>
        </w:rPr>
        <w:t>Quy</w:t>
      </w:r>
    </w:p>
    <w:p w14:paraId="6143AF5C" w14:textId="77777777" w:rsidR="001958D8" w:rsidRPr="00FB47E6" w:rsidRDefault="001958D8" w:rsidP="001958D8">
      <w:pPr>
        <w:pStyle w:val="BodyText"/>
        <w:rPr>
          <w:rFonts w:ascii="Times New Roman" w:hAnsi="Times New Roman"/>
          <w:b/>
          <w:sz w:val="32"/>
          <w:szCs w:val="32"/>
        </w:rPr>
      </w:pPr>
    </w:p>
    <w:p w14:paraId="7CAB404C" w14:textId="77777777" w:rsidR="001958D8" w:rsidRPr="00FB47E6" w:rsidRDefault="001958D8" w:rsidP="001958D8">
      <w:pPr>
        <w:pStyle w:val="BodyText"/>
        <w:rPr>
          <w:rFonts w:ascii="Times New Roman" w:hAnsi="Times New Roman"/>
          <w:b/>
          <w:sz w:val="32"/>
          <w:szCs w:val="32"/>
        </w:rPr>
      </w:pPr>
    </w:p>
    <w:p w14:paraId="50CEA8AE" w14:textId="77777777" w:rsidR="001958D8" w:rsidRPr="00FB47E6" w:rsidRDefault="001958D8" w:rsidP="001958D8">
      <w:pPr>
        <w:pStyle w:val="BodyText"/>
        <w:rPr>
          <w:rFonts w:ascii="Times New Roman" w:hAnsi="Times New Roman"/>
          <w:b/>
          <w:sz w:val="32"/>
          <w:szCs w:val="32"/>
        </w:rPr>
      </w:pPr>
    </w:p>
    <w:p w14:paraId="232A0BD5" w14:textId="77777777" w:rsidR="001958D8" w:rsidRPr="00FB47E6" w:rsidRDefault="001958D8" w:rsidP="001958D8">
      <w:pPr>
        <w:keepNext/>
        <w:keepLines/>
        <w:spacing w:before="247"/>
        <w:ind w:left="629"/>
        <w:jc w:val="center"/>
        <w:rPr>
          <w:rFonts w:ascii="Times New Roman" w:hAnsi="Times New Roman"/>
          <w:sz w:val="32"/>
          <w:szCs w:val="32"/>
        </w:rPr>
        <w:sectPr w:rsidR="001958D8" w:rsidRPr="00FB47E6">
          <w:footerReference w:type="first" r:id="rId9"/>
          <w:pgSz w:w="11906" w:h="16838"/>
          <w:pgMar w:top="1134" w:right="1134" w:bottom="1134" w:left="1134" w:header="0" w:footer="0" w:gutter="0"/>
          <w:pgNumType w:start="1"/>
          <w:cols w:space="720"/>
          <w:formProt w:val="0"/>
          <w:docGrid w:linePitch="100"/>
        </w:sectPr>
      </w:pPr>
      <w:r w:rsidRPr="00FB47E6">
        <w:rPr>
          <w:rFonts w:ascii="Times New Roman" w:eastAsia="Times New Roman" w:hAnsi="Times New Roman"/>
          <w:b/>
          <w:i/>
          <w:iCs/>
          <w:color w:val="000000"/>
          <w:sz w:val="32"/>
          <w:szCs w:val="32"/>
          <w:lang w:val="it-IT"/>
        </w:rPr>
        <w:t>Thành phố Hồ Chí Minh, tháng 11 năm 2023</w:t>
      </w:r>
    </w:p>
    <w:p w14:paraId="391FE0EC" w14:textId="1F149E15" w:rsidR="00FB47E6" w:rsidRPr="00FB47E6" w:rsidRDefault="00000000" w:rsidP="001958D8">
      <w:pPr>
        <w:pStyle w:val="BodyText"/>
        <w:rPr>
          <w:rFonts w:ascii="Times New Roman" w:hAnsi="Times New Roman"/>
          <w:sz w:val="26"/>
          <w:szCs w:val="26"/>
        </w:rPr>
      </w:pPr>
      <w:r>
        <w:rPr>
          <w:rFonts w:ascii="Times New Roman" w:hAnsi="Times New Roman"/>
          <w:noProof/>
          <w:sz w:val="26"/>
          <w:szCs w:val="26"/>
        </w:rPr>
        <w:lastRenderedPageBreak/>
        <w:pict w14:anchorId="7E987079">
          <v:group id="_x0000_s1041" style="position:absolute;margin-left:30.4pt;margin-top:1pt;width:451.05pt;height:725.25pt;z-index:-251650560;mso-wrap-distance-left:.4pt;mso-wrap-distance-top:.45pt;mso-wrap-distance-right:.4pt;mso-wrap-distance-bottom:.35pt" coordsize="57283,921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" o:allowincell="f">
            <v:rect id="Rectangles 2" o:spid="_x0000_s1042" style="position:absolute;width:57283;height:9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" filled="f" strokeweight=".26mm"/>
            <v:line id="Straight Connector 3" o:spid="_x0000_s1043" style="position:absolute;visibility:visible;mso-wrap-style:square" from="19702,10972" to="38430,10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" strokeweight=".39mm">
              <v:stroke dashstyle="dash"/>
            </v:line>
            <v:shape id="Picture 3" o:spid="_x0000_s1044" type="#_x0000_t75" style="position:absolute;left:23857;top:15660;width:9965;height:1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" strokeweight="0">
              <v:imagedata r:id="rId8" o:title=""/>
            </v:shape>
          </v:group>
        </w:pict>
      </w:r>
      <w:r w:rsidR="00FB47E6" w:rsidRPr="00FB47E6">
        <w:rPr>
          <w:rFonts w:ascii="Times New Roman" w:hAnsi="Times New Roman"/>
          <w:sz w:val="26"/>
          <w:szCs w:val="26"/>
        </w:rPr>
        <w:t xml:space="preserve">                                                                                                                               </w:t>
      </w:r>
    </w:p>
    <w:p w14:paraId="17048718" w14:textId="77777777" w:rsidR="00FB47E6" w:rsidRPr="00FB47E6" w:rsidRDefault="00FB47E6" w:rsidP="00FB47E6">
      <w:pPr>
        <w:ind w:left="629"/>
        <w:jc w:val="center"/>
        <w:rPr>
          <w:rFonts w:ascii="Times New Roman" w:hAnsi="Times New Roman"/>
          <w:sz w:val="32"/>
          <w:szCs w:val="32"/>
        </w:rPr>
      </w:pPr>
      <w:r w:rsidRPr="00FB47E6">
        <w:rPr>
          <w:rFonts w:ascii="Times New Roman" w:hAnsi="Times New Roman"/>
          <w:b/>
          <w:bCs/>
          <w:sz w:val="32"/>
          <w:szCs w:val="32"/>
        </w:rPr>
        <w:t>BỘ THÔNG TIN VÀ TRUYỀN THÔNG</w:t>
      </w:r>
    </w:p>
    <w:p w14:paraId="23BF5087" w14:textId="77777777" w:rsidR="00FB47E6" w:rsidRPr="00FB47E6" w:rsidRDefault="00FB47E6" w:rsidP="00FB47E6">
      <w:pPr>
        <w:ind w:left="629"/>
        <w:jc w:val="center"/>
        <w:rPr>
          <w:rFonts w:ascii="Times New Roman" w:hAnsi="Times New Roman"/>
          <w:sz w:val="32"/>
          <w:szCs w:val="32"/>
        </w:rPr>
      </w:pPr>
      <w:r w:rsidRPr="00FB47E6">
        <w:rPr>
          <w:rFonts w:ascii="Times New Roman" w:hAnsi="Times New Roman"/>
          <w:b/>
          <w:bCs/>
          <w:sz w:val="32"/>
          <w:szCs w:val="32"/>
        </w:rPr>
        <w:t>HỌC VIỆN CÔNG NGHỆ BƯU CHÍNH VIỄN THÔNG</w:t>
      </w:r>
    </w:p>
    <w:p w14:paraId="7D811658" w14:textId="77777777" w:rsidR="00FB47E6" w:rsidRPr="00FB47E6" w:rsidRDefault="00FB47E6" w:rsidP="00FB47E6">
      <w:pPr>
        <w:pStyle w:val="BodyText"/>
        <w:rPr>
          <w:rFonts w:ascii="Times New Roman" w:hAnsi="Times New Roman"/>
          <w:b/>
          <w:sz w:val="32"/>
          <w:szCs w:val="32"/>
        </w:rPr>
      </w:pPr>
    </w:p>
    <w:p w14:paraId="5C431CDC" w14:textId="77777777" w:rsidR="00FB47E6" w:rsidRPr="00FB47E6" w:rsidRDefault="00FB47E6" w:rsidP="00FB47E6">
      <w:pPr>
        <w:pStyle w:val="BodyText"/>
        <w:rPr>
          <w:rFonts w:ascii="Times New Roman" w:hAnsi="Times New Roman"/>
          <w:b/>
          <w:sz w:val="32"/>
          <w:szCs w:val="32"/>
        </w:rPr>
      </w:pPr>
    </w:p>
    <w:p w14:paraId="15B71D89" w14:textId="77777777" w:rsidR="00FB47E6" w:rsidRPr="00FB47E6" w:rsidRDefault="00FB47E6" w:rsidP="00FB47E6">
      <w:pPr>
        <w:pStyle w:val="BodyText"/>
        <w:rPr>
          <w:rFonts w:ascii="Times New Roman" w:hAnsi="Times New Roman"/>
          <w:b/>
          <w:sz w:val="32"/>
          <w:szCs w:val="32"/>
        </w:rPr>
      </w:pPr>
    </w:p>
    <w:p w14:paraId="2CF4BCAE" w14:textId="77777777" w:rsidR="00FB47E6" w:rsidRPr="00FB47E6" w:rsidRDefault="00FB47E6" w:rsidP="00FB47E6">
      <w:pPr>
        <w:pStyle w:val="BodyText"/>
        <w:rPr>
          <w:rFonts w:ascii="Times New Roman" w:hAnsi="Times New Roman"/>
          <w:b/>
          <w:sz w:val="32"/>
          <w:szCs w:val="32"/>
        </w:rPr>
      </w:pPr>
    </w:p>
    <w:p w14:paraId="43F7239F" w14:textId="77777777" w:rsidR="00FB47E6" w:rsidRPr="00FB47E6" w:rsidRDefault="00FB47E6" w:rsidP="00FB47E6">
      <w:pPr>
        <w:pStyle w:val="BodyText"/>
        <w:rPr>
          <w:rFonts w:ascii="Times New Roman" w:hAnsi="Times New Roman"/>
          <w:b/>
          <w:sz w:val="32"/>
          <w:szCs w:val="32"/>
        </w:rPr>
      </w:pPr>
    </w:p>
    <w:p w14:paraId="7B1E5E61" w14:textId="77777777" w:rsidR="00FB47E6" w:rsidRPr="00FB47E6" w:rsidRDefault="00FB47E6" w:rsidP="00FB47E6">
      <w:pPr>
        <w:pStyle w:val="BodyText"/>
        <w:rPr>
          <w:rFonts w:ascii="Times New Roman" w:hAnsi="Times New Roman"/>
          <w:b/>
          <w:sz w:val="32"/>
          <w:szCs w:val="32"/>
        </w:rPr>
      </w:pPr>
    </w:p>
    <w:p w14:paraId="5717A45A" w14:textId="77777777" w:rsidR="00FB47E6" w:rsidRPr="00FB47E6" w:rsidRDefault="00FB47E6" w:rsidP="00FB47E6">
      <w:pPr>
        <w:pStyle w:val="BodyText"/>
        <w:rPr>
          <w:rFonts w:ascii="Times New Roman" w:hAnsi="Times New Roman"/>
          <w:b/>
          <w:sz w:val="32"/>
          <w:szCs w:val="32"/>
        </w:rPr>
      </w:pPr>
    </w:p>
    <w:p w14:paraId="4108E6F0" w14:textId="77777777" w:rsidR="00FB47E6" w:rsidRPr="00FB47E6" w:rsidRDefault="00FB47E6" w:rsidP="00FB47E6">
      <w:pPr>
        <w:pStyle w:val="Title"/>
        <w:spacing w:before="70" w:after="0" w:line="360" w:lineRule="auto"/>
        <w:ind w:left="629"/>
        <w:jc w:val="center"/>
        <w:rPr>
          <w:rFonts w:ascii="Times New Roman" w:hAnsi="Times New Roman" w:cs="Times New Roman"/>
          <w:b/>
          <w:lang w:val="en-US"/>
        </w:rPr>
      </w:pPr>
      <w:r w:rsidRPr="00FB47E6">
        <w:rPr>
          <w:rFonts w:ascii="Times New Roman" w:hAnsi="Times New Roman" w:cs="Times New Roman"/>
          <w:b/>
          <w:lang w:val="en-US"/>
        </w:rPr>
        <w:t>BÁO CÁO</w:t>
      </w:r>
    </w:p>
    <w:p w14:paraId="0D9061A7" w14:textId="77777777" w:rsidR="00FB47E6" w:rsidRPr="00FB47E6" w:rsidRDefault="00FB47E6" w:rsidP="00FB47E6">
      <w:pPr>
        <w:pStyle w:val="Title"/>
        <w:spacing w:before="70" w:after="0" w:line="480" w:lineRule="auto"/>
        <w:ind w:left="629"/>
        <w:jc w:val="center"/>
        <w:rPr>
          <w:rFonts w:ascii="Times New Roman" w:hAnsi="Times New Roman" w:cs="Times New Roman"/>
          <w:sz w:val="44"/>
          <w:szCs w:val="44"/>
          <w:lang w:val="en-US"/>
        </w:rPr>
      </w:pPr>
      <w:r w:rsidRPr="00FB47E6">
        <w:rPr>
          <w:rFonts w:ascii="Times New Roman" w:hAnsi="Times New Roman" w:cs="Times New Roman"/>
          <w:b/>
          <w:sz w:val="44"/>
          <w:szCs w:val="44"/>
          <w:lang w:val="en-US"/>
        </w:rPr>
        <w:t xml:space="preserve">Kỹ Thuật Lập Trình Hướng Đối Tượng </w:t>
      </w:r>
    </w:p>
    <w:p w14:paraId="76FEFCAF" w14:textId="77777777" w:rsidR="00FB47E6" w:rsidRPr="00FB47E6" w:rsidRDefault="00FB47E6" w:rsidP="00FB47E6">
      <w:pPr>
        <w:spacing w:before="1" w:line="360" w:lineRule="auto"/>
        <w:ind w:left="630"/>
        <w:jc w:val="center"/>
        <w:rPr>
          <w:rFonts w:ascii="Times New Roman" w:hAnsi="Times New Roman"/>
          <w:b/>
          <w:sz w:val="36"/>
          <w:szCs w:val="36"/>
        </w:rPr>
      </w:pPr>
      <w:r w:rsidRPr="00FB47E6">
        <w:rPr>
          <w:rFonts w:ascii="Times New Roman" w:hAnsi="Times New Roman"/>
          <w:b/>
          <w:sz w:val="36"/>
          <w:szCs w:val="36"/>
        </w:rPr>
        <w:t>Đề tài:</w:t>
      </w:r>
    </w:p>
    <w:p w14:paraId="2F30CE8B" w14:textId="77777777" w:rsidR="00FB47E6" w:rsidRPr="00FB47E6" w:rsidRDefault="00FB47E6" w:rsidP="00FB47E6">
      <w:pPr>
        <w:spacing w:before="1" w:line="360" w:lineRule="auto"/>
        <w:ind w:left="629"/>
        <w:jc w:val="center"/>
        <w:rPr>
          <w:rFonts w:ascii="Times New Roman" w:hAnsi="Times New Roman"/>
          <w:sz w:val="40"/>
          <w:szCs w:val="40"/>
        </w:rPr>
      </w:pPr>
      <w:r w:rsidRPr="00FB47E6">
        <w:rPr>
          <w:rFonts w:ascii="Times New Roman" w:hAnsi="Times New Roman"/>
          <w:b/>
          <w:sz w:val="40"/>
          <w:szCs w:val="40"/>
          <w:lang w:val="en-US"/>
        </w:rPr>
        <w:t>Xây Dựng Ứng Dụng Quản Lý Thi Trắc Nghiệm</w:t>
      </w:r>
    </w:p>
    <w:p w14:paraId="7E7085D5" w14:textId="77777777" w:rsidR="00FB47E6" w:rsidRPr="00FB47E6" w:rsidRDefault="00FB47E6" w:rsidP="00FB47E6">
      <w:pPr>
        <w:pStyle w:val="BodyText"/>
        <w:rPr>
          <w:rFonts w:ascii="Times New Roman" w:hAnsi="Times New Roman"/>
          <w:b/>
          <w:sz w:val="32"/>
          <w:szCs w:val="32"/>
        </w:rPr>
      </w:pPr>
    </w:p>
    <w:p w14:paraId="3DCB2654" w14:textId="77777777" w:rsidR="00FB47E6" w:rsidRPr="00FB47E6" w:rsidRDefault="00FB47E6" w:rsidP="001958D8">
      <w:pPr>
        <w:ind w:left="2250"/>
        <w:rPr>
          <w:rFonts w:ascii="Times New Roman" w:hAnsi="Times New Roman"/>
          <w:sz w:val="32"/>
          <w:szCs w:val="32"/>
          <w:lang w:val="en-US"/>
        </w:rPr>
      </w:pPr>
      <w:r w:rsidRPr="00FB47E6">
        <w:rPr>
          <w:rFonts w:ascii="Times New Roman" w:hAnsi="Times New Roman"/>
          <w:color w:val="000000"/>
          <w:sz w:val="32"/>
          <w:szCs w:val="32"/>
        </w:rPr>
        <w:t>Người hướng dẫn</w:t>
      </w:r>
      <w:r w:rsidRPr="00FB47E6">
        <w:rPr>
          <w:rFonts w:ascii="Times New Roman" w:hAnsi="Times New Roman"/>
          <w:color w:val="000000"/>
          <w:sz w:val="32"/>
          <w:szCs w:val="32"/>
        </w:rPr>
        <w:tab/>
      </w:r>
      <w:r w:rsidRPr="00FB47E6">
        <w:rPr>
          <w:rFonts w:ascii="Times New Roman" w:hAnsi="Times New Roman"/>
          <w:sz w:val="32"/>
          <w:szCs w:val="32"/>
        </w:rPr>
        <w:t>:</w:t>
      </w:r>
      <w:r w:rsidRPr="00FB47E6">
        <w:rPr>
          <w:rFonts w:ascii="Times New Roman" w:hAnsi="Times New Roman"/>
          <w:sz w:val="32"/>
          <w:szCs w:val="32"/>
        </w:rPr>
        <w:tab/>
      </w:r>
      <w:r w:rsidRPr="00FB47E6">
        <w:rPr>
          <w:rFonts w:ascii="Times New Roman" w:hAnsi="Times New Roman"/>
          <w:color w:val="000000"/>
          <w:sz w:val="32"/>
          <w:szCs w:val="32"/>
        </w:rPr>
        <w:t>T</w:t>
      </w:r>
      <w:r w:rsidRPr="00FB47E6">
        <w:rPr>
          <w:rFonts w:ascii="Times New Roman" w:hAnsi="Times New Roman"/>
          <w:color w:val="000000"/>
          <w:sz w:val="32"/>
          <w:szCs w:val="32"/>
          <w:lang w:val="en-US"/>
        </w:rPr>
        <w:t>h</w:t>
      </w:r>
      <w:r w:rsidRPr="00FB47E6">
        <w:rPr>
          <w:rFonts w:ascii="Times New Roman" w:hAnsi="Times New Roman"/>
          <w:color w:val="000000"/>
          <w:sz w:val="32"/>
          <w:szCs w:val="32"/>
        </w:rPr>
        <w:t xml:space="preserve">S. </w:t>
      </w:r>
      <w:r w:rsidRPr="00FB47E6">
        <w:rPr>
          <w:rFonts w:ascii="Times New Roman" w:hAnsi="Times New Roman"/>
          <w:color w:val="000000"/>
          <w:sz w:val="32"/>
          <w:szCs w:val="32"/>
          <w:lang w:val="en-US"/>
        </w:rPr>
        <w:t>Huỳnh Trung Trụ</w:t>
      </w:r>
    </w:p>
    <w:p w14:paraId="358A385D" w14:textId="77777777" w:rsidR="00FB47E6" w:rsidRPr="00FB47E6" w:rsidRDefault="00FB47E6" w:rsidP="001958D8">
      <w:pPr>
        <w:ind w:left="2250"/>
        <w:rPr>
          <w:rFonts w:ascii="Times New Roman" w:hAnsi="Times New Roman"/>
          <w:color w:val="000000"/>
          <w:sz w:val="32"/>
          <w:szCs w:val="32"/>
          <w:lang w:val="en-US"/>
        </w:rPr>
      </w:pPr>
      <w:r w:rsidRPr="00FB47E6">
        <w:rPr>
          <w:rFonts w:ascii="Times New Roman" w:hAnsi="Times New Roman"/>
          <w:color w:val="000000"/>
          <w:sz w:val="32"/>
          <w:szCs w:val="32"/>
        </w:rPr>
        <w:t>Sinh viên thực hiện</w:t>
      </w:r>
      <w:r w:rsidRPr="00FB47E6">
        <w:rPr>
          <w:rFonts w:ascii="Times New Roman" w:hAnsi="Times New Roman"/>
          <w:i/>
          <w:color w:val="000000"/>
          <w:sz w:val="32"/>
          <w:szCs w:val="32"/>
        </w:rPr>
        <w:tab/>
      </w:r>
      <w:r w:rsidRPr="00FB47E6">
        <w:rPr>
          <w:rFonts w:ascii="Times New Roman" w:hAnsi="Times New Roman"/>
          <w:color w:val="000000"/>
          <w:sz w:val="32"/>
          <w:szCs w:val="32"/>
        </w:rPr>
        <w:t>:</w:t>
      </w:r>
      <w:r w:rsidRPr="00FB47E6">
        <w:rPr>
          <w:rFonts w:ascii="Times New Roman" w:hAnsi="Times New Roman"/>
          <w:color w:val="000000"/>
          <w:sz w:val="32"/>
          <w:szCs w:val="32"/>
        </w:rPr>
        <w:tab/>
      </w:r>
      <w:r w:rsidRPr="00FB47E6">
        <w:rPr>
          <w:rFonts w:ascii="Times New Roman" w:hAnsi="Times New Roman"/>
          <w:color w:val="000000"/>
          <w:sz w:val="32"/>
          <w:szCs w:val="32"/>
          <w:lang w:val="en-US"/>
        </w:rPr>
        <w:t>Nguyễn Đăng Việt</w:t>
      </w:r>
    </w:p>
    <w:p w14:paraId="12A10514" w14:textId="77777777" w:rsidR="00FB47E6" w:rsidRPr="00FB47E6" w:rsidRDefault="00FB47E6" w:rsidP="001958D8">
      <w:pPr>
        <w:ind w:left="2250"/>
        <w:rPr>
          <w:rFonts w:ascii="Times New Roman" w:hAnsi="Times New Roman"/>
          <w:sz w:val="32"/>
          <w:szCs w:val="32"/>
          <w:lang w:val="en-US"/>
        </w:rPr>
      </w:pP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lang w:val="en-US"/>
        </w:rPr>
        <w:tab/>
      </w:r>
      <w:r w:rsidRPr="00FB47E6">
        <w:rPr>
          <w:rFonts w:ascii="Times New Roman" w:hAnsi="Times New Roman"/>
          <w:color w:val="000000"/>
          <w:sz w:val="32"/>
          <w:szCs w:val="32"/>
        </w:rPr>
        <w:t xml:space="preserve">Lê </w:t>
      </w:r>
      <w:r w:rsidRPr="00FB47E6">
        <w:rPr>
          <w:rFonts w:ascii="Times New Roman" w:hAnsi="Times New Roman"/>
          <w:color w:val="000000"/>
          <w:sz w:val="32"/>
          <w:szCs w:val="32"/>
          <w:lang w:val="en-US"/>
        </w:rPr>
        <w:t>Quang Lộc</w:t>
      </w:r>
    </w:p>
    <w:p w14:paraId="464C9A12" w14:textId="2D0D087C" w:rsidR="00FB47E6" w:rsidRPr="00FB47E6" w:rsidRDefault="00FB47E6" w:rsidP="001958D8">
      <w:pPr>
        <w:ind w:left="2880"/>
        <w:rPr>
          <w:rFonts w:ascii="Times New Roman" w:hAnsi="Times New Roman"/>
          <w:sz w:val="32"/>
          <w:szCs w:val="32"/>
        </w:rPr>
      </w:pPr>
      <w:r w:rsidRPr="00FB47E6">
        <w:rPr>
          <w:rFonts w:ascii="Times New Roman" w:hAnsi="Times New Roman"/>
          <w:color w:val="000000"/>
          <w:sz w:val="32"/>
          <w:szCs w:val="32"/>
        </w:rPr>
        <w:t>Lớp</w:t>
      </w:r>
      <w:r w:rsidRPr="00FB47E6">
        <w:rPr>
          <w:rFonts w:ascii="Times New Roman" w:hAnsi="Times New Roman"/>
          <w:i/>
          <w:color w:val="000000"/>
          <w:sz w:val="32"/>
          <w:szCs w:val="32"/>
        </w:rPr>
        <w:tab/>
      </w:r>
      <w:r w:rsidRPr="00FB47E6">
        <w:rPr>
          <w:rFonts w:ascii="Times New Roman" w:hAnsi="Times New Roman"/>
          <w:i/>
          <w:color w:val="000000"/>
          <w:sz w:val="32"/>
          <w:szCs w:val="32"/>
        </w:rPr>
        <w:tab/>
      </w:r>
      <w:r w:rsidRPr="00FB47E6">
        <w:rPr>
          <w:rFonts w:ascii="Times New Roman" w:hAnsi="Times New Roman"/>
          <w:i/>
          <w:color w:val="000000"/>
          <w:sz w:val="32"/>
          <w:szCs w:val="32"/>
        </w:rPr>
        <w:tab/>
      </w:r>
      <w:r w:rsidRPr="00FB47E6">
        <w:rPr>
          <w:rFonts w:ascii="Times New Roman" w:hAnsi="Times New Roman"/>
          <w:color w:val="000000"/>
          <w:sz w:val="32"/>
          <w:szCs w:val="32"/>
        </w:rPr>
        <w:t>:</w:t>
      </w:r>
      <w:r w:rsidRPr="00FB47E6">
        <w:rPr>
          <w:rFonts w:ascii="Times New Roman" w:hAnsi="Times New Roman"/>
          <w:color w:val="000000"/>
          <w:sz w:val="32"/>
          <w:szCs w:val="32"/>
        </w:rPr>
        <w:tab/>
        <w:t>D18CQC</w:t>
      </w:r>
      <w:r w:rsidRPr="00FB47E6">
        <w:rPr>
          <w:rFonts w:ascii="Times New Roman" w:hAnsi="Times New Roman"/>
          <w:color w:val="000000"/>
          <w:sz w:val="32"/>
          <w:szCs w:val="32"/>
          <w:lang w:val="en-US"/>
        </w:rPr>
        <w:t>N03</w:t>
      </w:r>
      <w:r w:rsidRPr="00FB47E6">
        <w:rPr>
          <w:rFonts w:ascii="Times New Roman" w:hAnsi="Times New Roman"/>
          <w:color w:val="000000"/>
          <w:sz w:val="32"/>
          <w:szCs w:val="32"/>
        </w:rPr>
        <w:t>-N</w:t>
      </w:r>
    </w:p>
    <w:p w14:paraId="03BF7B29" w14:textId="77777777" w:rsidR="00FB47E6" w:rsidRPr="00FB47E6" w:rsidRDefault="00FB47E6" w:rsidP="001958D8">
      <w:pPr>
        <w:spacing w:before="30"/>
        <w:ind w:left="2880"/>
        <w:rPr>
          <w:rFonts w:ascii="Times New Roman" w:hAnsi="Times New Roman"/>
          <w:sz w:val="32"/>
          <w:szCs w:val="32"/>
        </w:rPr>
      </w:pPr>
      <w:r w:rsidRPr="00FB47E6">
        <w:rPr>
          <w:rFonts w:ascii="Times New Roman" w:hAnsi="Times New Roman"/>
          <w:sz w:val="32"/>
          <w:szCs w:val="32"/>
        </w:rPr>
        <w:t>Khóa</w:t>
      </w:r>
      <w:r w:rsidRPr="00FB47E6">
        <w:rPr>
          <w:rFonts w:ascii="Times New Roman" w:hAnsi="Times New Roman"/>
          <w:sz w:val="32"/>
          <w:szCs w:val="32"/>
        </w:rPr>
        <w:tab/>
      </w:r>
      <w:r w:rsidRPr="00FB47E6">
        <w:rPr>
          <w:rFonts w:ascii="Times New Roman" w:hAnsi="Times New Roman"/>
          <w:sz w:val="32"/>
          <w:szCs w:val="32"/>
        </w:rPr>
        <w:tab/>
      </w:r>
      <w:r w:rsidRPr="00FB47E6">
        <w:rPr>
          <w:rFonts w:ascii="Times New Roman" w:hAnsi="Times New Roman"/>
          <w:sz w:val="32"/>
          <w:szCs w:val="32"/>
        </w:rPr>
        <w:tab/>
        <w:t>:</w:t>
      </w:r>
      <w:r w:rsidRPr="00FB47E6">
        <w:rPr>
          <w:rFonts w:ascii="Times New Roman" w:hAnsi="Times New Roman"/>
          <w:sz w:val="32"/>
          <w:szCs w:val="32"/>
        </w:rPr>
        <w:tab/>
        <w:t>201</w:t>
      </w:r>
      <w:r w:rsidRPr="00FB47E6">
        <w:rPr>
          <w:rFonts w:ascii="Times New Roman" w:hAnsi="Times New Roman"/>
          <w:sz w:val="32"/>
          <w:szCs w:val="32"/>
          <w:lang w:val="en-US"/>
        </w:rPr>
        <w:t>8</w:t>
      </w:r>
      <w:r w:rsidRPr="00FB47E6">
        <w:rPr>
          <w:rFonts w:ascii="Times New Roman" w:hAnsi="Times New Roman"/>
          <w:sz w:val="32"/>
          <w:szCs w:val="32"/>
        </w:rPr>
        <w:t>-202</w:t>
      </w:r>
      <w:r w:rsidRPr="00FB47E6">
        <w:rPr>
          <w:rFonts w:ascii="Times New Roman" w:hAnsi="Times New Roman"/>
          <w:sz w:val="32"/>
          <w:szCs w:val="32"/>
          <w:lang w:val="en-US"/>
        </w:rPr>
        <w:t>3</w:t>
      </w:r>
    </w:p>
    <w:p w14:paraId="63E48678" w14:textId="680B3611" w:rsidR="00FB47E6" w:rsidRPr="00FB47E6" w:rsidRDefault="00FB47E6" w:rsidP="001958D8">
      <w:pPr>
        <w:spacing w:before="30"/>
        <w:ind w:left="2880"/>
        <w:rPr>
          <w:rFonts w:ascii="Times New Roman" w:hAnsi="Times New Roman"/>
          <w:sz w:val="32"/>
          <w:szCs w:val="32"/>
        </w:rPr>
      </w:pPr>
      <w:r w:rsidRPr="00FB47E6">
        <w:rPr>
          <w:rFonts w:ascii="Times New Roman" w:hAnsi="Times New Roman"/>
          <w:sz w:val="32"/>
          <w:szCs w:val="32"/>
        </w:rPr>
        <w:t>Hệ</w:t>
      </w:r>
      <w:r w:rsidRPr="00FB47E6">
        <w:rPr>
          <w:rFonts w:ascii="Times New Roman" w:hAnsi="Times New Roman"/>
          <w:sz w:val="32"/>
          <w:szCs w:val="32"/>
        </w:rPr>
        <w:tab/>
      </w:r>
      <w:r w:rsidRPr="00FB47E6">
        <w:rPr>
          <w:rFonts w:ascii="Times New Roman" w:hAnsi="Times New Roman"/>
          <w:sz w:val="32"/>
          <w:szCs w:val="32"/>
        </w:rPr>
        <w:tab/>
      </w:r>
      <w:r w:rsidRPr="00FB47E6">
        <w:rPr>
          <w:rFonts w:ascii="Times New Roman" w:hAnsi="Times New Roman"/>
          <w:sz w:val="32"/>
          <w:szCs w:val="32"/>
        </w:rPr>
        <w:tab/>
        <w:t>:</w:t>
      </w:r>
      <w:r w:rsidRPr="00FB47E6">
        <w:rPr>
          <w:rFonts w:ascii="Times New Roman" w:hAnsi="Times New Roman"/>
          <w:sz w:val="32"/>
          <w:szCs w:val="32"/>
        </w:rPr>
        <w:tab/>
        <w:t>Đại Học Chính</w:t>
      </w:r>
      <w:r w:rsidRPr="00FB47E6">
        <w:rPr>
          <w:rFonts w:ascii="Times New Roman" w:hAnsi="Times New Roman"/>
          <w:spacing w:val="-4"/>
          <w:sz w:val="32"/>
          <w:szCs w:val="32"/>
        </w:rPr>
        <w:t xml:space="preserve"> </w:t>
      </w:r>
      <w:r w:rsidRPr="00FB47E6">
        <w:rPr>
          <w:rFonts w:ascii="Times New Roman" w:hAnsi="Times New Roman"/>
          <w:sz w:val="32"/>
          <w:szCs w:val="32"/>
        </w:rPr>
        <w:t>Quy</w:t>
      </w:r>
    </w:p>
    <w:p w14:paraId="51079ABC" w14:textId="77777777" w:rsidR="00FB47E6" w:rsidRPr="00FB47E6" w:rsidRDefault="00FB47E6" w:rsidP="00FB47E6">
      <w:pPr>
        <w:pStyle w:val="BodyText"/>
        <w:rPr>
          <w:rFonts w:ascii="Times New Roman" w:hAnsi="Times New Roman"/>
          <w:b/>
          <w:sz w:val="32"/>
          <w:szCs w:val="32"/>
        </w:rPr>
      </w:pPr>
    </w:p>
    <w:p w14:paraId="2BC802C7" w14:textId="77777777" w:rsidR="00FB47E6" w:rsidRPr="00FB47E6" w:rsidRDefault="00FB47E6" w:rsidP="00FB47E6">
      <w:pPr>
        <w:pStyle w:val="BodyText"/>
        <w:rPr>
          <w:rFonts w:ascii="Times New Roman" w:hAnsi="Times New Roman"/>
          <w:b/>
          <w:sz w:val="32"/>
          <w:szCs w:val="32"/>
        </w:rPr>
      </w:pPr>
    </w:p>
    <w:p w14:paraId="331F5606" w14:textId="77777777" w:rsidR="00FB47E6" w:rsidRPr="00FB47E6" w:rsidRDefault="00FB47E6" w:rsidP="00FB47E6">
      <w:pPr>
        <w:pStyle w:val="BodyText"/>
        <w:rPr>
          <w:rFonts w:ascii="Times New Roman" w:hAnsi="Times New Roman"/>
          <w:b/>
          <w:sz w:val="32"/>
          <w:szCs w:val="32"/>
        </w:rPr>
      </w:pPr>
    </w:p>
    <w:p w14:paraId="5433F3D4" w14:textId="77777777" w:rsidR="00FB47E6" w:rsidRPr="00FB47E6" w:rsidRDefault="00FB47E6" w:rsidP="00FB47E6">
      <w:pPr>
        <w:keepNext/>
        <w:keepLines/>
        <w:spacing w:before="247"/>
        <w:ind w:left="629"/>
        <w:jc w:val="center"/>
        <w:rPr>
          <w:rFonts w:ascii="Times New Roman" w:hAnsi="Times New Roman"/>
          <w:sz w:val="32"/>
          <w:szCs w:val="32"/>
        </w:rPr>
        <w:sectPr w:rsidR="00FB47E6" w:rsidRPr="00FB47E6">
          <w:pgSz w:w="11906" w:h="16838"/>
          <w:pgMar w:top="1134" w:right="1134" w:bottom="1134" w:left="1134" w:header="0" w:footer="0" w:gutter="0"/>
          <w:pgNumType w:start="1"/>
          <w:cols w:space="720"/>
          <w:formProt w:val="0"/>
          <w:docGrid w:linePitch="100"/>
        </w:sectPr>
      </w:pPr>
      <w:r w:rsidRPr="00FB47E6">
        <w:rPr>
          <w:rFonts w:ascii="Times New Roman" w:eastAsia="Times New Roman" w:hAnsi="Times New Roman"/>
          <w:b/>
          <w:i/>
          <w:iCs/>
          <w:color w:val="000000"/>
          <w:sz w:val="32"/>
          <w:szCs w:val="32"/>
          <w:lang w:val="it-IT"/>
        </w:rPr>
        <w:t>Thành phố Hồ Chí Minh, tháng 11 năm 2023</w:t>
      </w:r>
    </w:p>
    <w:p w14:paraId="0C06DEA7" w14:textId="681DE913" w:rsidR="00FB47E6" w:rsidRDefault="00FB47E6">
      <w:pPr>
        <w:suppressAutoHyphens w:val="0"/>
        <w:spacing w:after="160" w:line="259" w:lineRule="auto"/>
        <w:rPr>
          <w:rFonts w:ascii="Times New Roman" w:hAnsi="Times New Roman"/>
          <w:b/>
          <w:bCs/>
          <w:sz w:val="26"/>
          <w:szCs w:val="26"/>
          <w:lang w:val="en-US"/>
        </w:rPr>
      </w:pPr>
    </w:p>
    <w:p w14:paraId="4ADAE2F6" w14:textId="36EF0E5D" w:rsidR="00154669" w:rsidRPr="00A9018B" w:rsidRDefault="00B97686" w:rsidP="00D0399D">
      <w:pPr>
        <w:ind w:right="-720"/>
        <w:jc w:val="center"/>
        <w:rPr>
          <w:rFonts w:ascii="Times New Roman" w:hAnsi="Times New Roman"/>
          <w:b/>
          <w:bCs/>
          <w:sz w:val="32"/>
          <w:szCs w:val="32"/>
          <w:lang w:val="en-US"/>
        </w:rPr>
      </w:pPr>
      <w:r w:rsidRPr="00A9018B">
        <w:rPr>
          <w:rFonts w:ascii="Times New Roman" w:hAnsi="Times New Roman"/>
          <w:b/>
          <w:bCs/>
          <w:sz w:val="32"/>
          <w:szCs w:val="32"/>
          <w:lang w:val="en-US"/>
        </w:rPr>
        <w:t>LỜI CẢM ƠN</w:t>
      </w:r>
    </w:p>
    <w:p w14:paraId="5C254B01" w14:textId="77777777" w:rsidR="00B97686" w:rsidRPr="00FB47E6" w:rsidRDefault="00B97686" w:rsidP="00B97686">
      <w:pPr>
        <w:spacing w:line="360" w:lineRule="auto"/>
        <w:ind w:right="-720" w:firstLine="540"/>
        <w:jc w:val="both"/>
        <w:rPr>
          <w:rFonts w:ascii="Times New Roman" w:hAnsi="Times New Roman"/>
          <w:sz w:val="26"/>
          <w:szCs w:val="26"/>
          <w:lang w:val="en-US"/>
        </w:rPr>
      </w:pPr>
    </w:p>
    <w:p w14:paraId="48A19A81" w14:textId="15EDBAD5" w:rsidR="00B97686" w:rsidRPr="00FB47E6" w:rsidRDefault="00B97686" w:rsidP="00B97686">
      <w:pPr>
        <w:spacing w:line="360" w:lineRule="auto"/>
        <w:ind w:right="-720" w:firstLine="540"/>
        <w:jc w:val="both"/>
        <w:rPr>
          <w:rFonts w:ascii="Times New Roman" w:hAnsi="Times New Roman"/>
          <w:sz w:val="26"/>
          <w:szCs w:val="26"/>
          <w:lang w:val="en-US"/>
        </w:rPr>
      </w:pPr>
      <w:r w:rsidRPr="00FB47E6">
        <w:rPr>
          <w:rFonts w:ascii="Times New Roman" w:hAnsi="Times New Roman"/>
          <w:sz w:val="26"/>
          <w:szCs w:val="26"/>
          <w:lang w:val="en-US"/>
        </w:rPr>
        <w:t>Đề tài “Ứng dụng quản lý thi trắc nghiệm” là nội dung chúng tôi chọn để nghiên cứu và làm báo cáo đồ án môn học chuyên ngành Công nghệ thông tin tại trường Học viện Công Nghệ Bưu Chính Viễn Thông cơ sở TP. HCM.</w:t>
      </w:r>
    </w:p>
    <w:p w14:paraId="347CF3AA" w14:textId="77777777" w:rsidR="00B97686" w:rsidRPr="00FB47E6" w:rsidRDefault="00B97686" w:rsidP="00B97686">
      <w:pPr>
        <w:spacing w:line="360" w:lineRule="auto"/>
        <w:ind w:right="-720" w:firstLine="540"/>
        <w:jc w:val="both"/>
        <w:rPr>
          <w:rFonts w:ascii="Times New Roman" w:hAnsi="Times New Roman"/>
          <w:sz w:val="26"/>
          <w:szCs w:val="26"/>
          <w:lang w:val="en-US"/>
        </w:rPr>
      </w:pPr>
    </w:p>
    <w:p w14:paraId="1DF58754" w14:textId="33779C29" w:rsidR="00B97686" w:rsidRPr="00FB47E6" w:rsidRDefault="00B97686" w:rsidP="00B97686">
      <w:pPr>
        <w:spacing w:line="360" w:lineRule="auto"/>
        <w:ind w:right="-720" w:firstLine="540"/>
        <w:jc w:val="both"/>
        <w:rPr>
          <w:rFonts w:ascii="Times New Roman" w:hAnsi="Times New Roman"/>
          <w:sz w:val="26"/>
          <w:szCs w:val="26"/>
          <w:lang w:val="en-US"/>
        </w:rPr>
      </w:pPr>
      <w:r w:rsidRPr="00FB47E6">
        <w:rPr>
          <w:rFonts w:ascii="Times New Roman" w:hAnsi="Times New Roman"/>
          <w:sz w:val="26"/>
          <w:szCs w:val="26"/>
          <w:lang w:val="en-US"/>
        </w:rPr>
        <w:t xml:space="preserve">Để hoàn thành quá trình nghiên cứu và hoàn thiện báo cáo này, lời đầu tiên chúng tôi xin chân thành gửi lời cảm ơn sâu sắc đến </w:t>
      </w:r>
      <w:r w:rsidR="00BB315E" w:rsidRPr="00FB47E6">
        <w:rPr>
          <w:rFonts w:ascii="Times New Roman" w:hAnsi="Times New Roman"/>
          <w:sz w:val="26"/>
          <w:szCs w:val="26"/>
          <w:lang w:val="en-US"/>
        </w:rPr>
        <w:t>t</w:t>
      </w:r>
      <w:r w:rsidRPr="00FB47E6">
        <w:rPr>
          <w:rFonts w:ascii="Times New Roman" w:hAnsi="Times New Roman"/>
          <w:sz w:val="26"/>
          <w:szCs w:val="26"/>
          <w:lang w:val="en-US"/>
        </w:rPr>
        <w:t xml:space="preserve">hầy Huỳnh Trung Trụ là giảng viên trực tiếp giảng dạy và hướng dẫn môn học Kỹ thuật lập trình hướng đối tượng. Thầy đã chỉ bảo, chia sẻ kiến thức và hướng dẫn chúng tôi trong suốt quá trình nghiên cứu và thực hiện báo cáo này. </w:t>
      </w:r>
    </w:p>
    <w:p w14:paraId="6EE039C8" w14:textId="69D7C6AD" w:rsidR="00B97686" w:rsidRPr="00FB47E6" w:rsidRDefault="00B97686" w:rsidP="00B97686">
      <w:pPr>
        <w:pStyle w:val="LO-normal"/>
        <w:spacing w:line="360" w:lineRule="auto"/>
        <w:ind w:left="3960" w:right="-449"/>
        <w:rPr>
          <w:rFonts w:ascii="Times New Roman" w:hAnsi="Times New Roman" w:cs="Times New Roman"/>
          <w:sz w:val="26"/>
          <w:szCs w:val="26"/>
          <w:lang w:val="en-US"/>
        </w:rPr>
      </w:pPr>
      <w:r w:rsidRPr="00FB47E6">
        <w:rPr>
          <w:rFonts w:ascii="Times New Roman" w:hAnsi="Times New Roman" w:cs="Times New Roman"/>
          <w:color w:val="000000"/>
          <w:sz w:val="26"/>
          <w:szCs w:val="26"/>
        </w:rPr>
        <w:t>Thành phố Hồ Chí Minh, tháng 1</w:t>
      </w:r>
      <w:r w:rsidRPr="00FB47E6">
        <w:rPr>
          <w:rFonts w:ascii="Times New Roman" w:hAnsi="Times New Roman" w:cs="Times New Roman"/>
          <w:color w:val="000000"/>
          <w:sz w:val="26"/>
          <w:szCs w:val="26"/>
          <w:lang w:val="en-US"/>
        </w:rPr>
        <w:t>1</w:t>
      </w:r>
      <w:r w:rsidRPr="00FB47E6">
        <w:rPr>
          <w:rFonts w:ascii="Times New Roman" w:hAnsi="Times New Roman" w:cs="Times New Roman"/>
          <w:color w:val="000000"/>
          <w:sz w:val="26"/>
          <w:szCs w:val="26"/>
        </w:rPr>
        <w:t xml:space="preserve"> năm 202</w:t>
      </w:r>
      <w:r w:rsidRPr="00FB47E6">
        <w:rPr>
          <w:rFonts w:ascii="Times New Roman" w:hAnsi="Times New Roman" w:cs="Times New Roman"/>
          <w:color w:val="000000"/>
          <w:sz w:val="26"/>
          <w:szCs w:val="26"/>
          <w:lang w:val="en-US"/>
        </w:rPr>
        <w:t>3</w:t>
      </w:r>
    </w:p>
    <w:p w14:paraId="2B158E2A" w14:textId="77777777" w:rsidR="00B97686" w:rsidRPr="00FB47E6" w:rsidRDefault="00B97686" w:rsidP="00B97686">
      <w:pPr>
        <w:pStyle w:val="LO-normal"/>
        <w:spacing w:line="360" w:lineRule="auto"/>
        <w:ind w:left="5040"/>
        <w:rPr>
          <w:rFonts w:ascii="Times New Roman" w:hAnsi="Times New Roman" w:cs="Times New Roman"/>
          <w:sz w:val="26"/>
          <w:szCs w:val="26"/>
        </w:rPr>
      </w:pPr>
      <w:r w:rsidRPr="00FB47E6">
        <w:rPr>
          <w:rFonts w:ascii="Times New Roman" w:hAnsi="Times New Roman" w:cs="Times New Roman"/>
          <w:color w:val="000000"/>
          <w:sz w:val="26"/>
          <w:szCs w:val="26"/>
        </w:rPr>
        <w:t>Sinh viên thực hiện</w:t>
      </w:r>
    </w:p>
    <w:p w14:paraId="74FBB94C" w14:textId="77777777" w:rsidR="00B97686" w:rsidRPr="00FB47E6" w:rsidRDefault="00B97686" w:rsidP="00B97686">
      <w:pPr>
        <w:pStyle w:val="LO-normal"/>
        <w:spacing w:line="360" w:lineRule="auto"/>
        <w:ind w:left="5040"/>
        <w:rPr>
          <w:rFonts w:ascii="Times New Roman" w:hAnsi="Times New Roman" w:cs="Times New Roman"/>
          <w:color w:val="000000"/>
          <w:sz w:val="26"/>
          <w:szCs w:val="26"/>
        </w:rPr>
      </w:pPr>
    </w:p>
    <w:p w14:paraId="65E3EFD0" w14:textId="240A8187" w:rsidR="007F473A" w:rsidRPr="00FB47E6" w:rsidRDefault="00B97686" w:rsidP="00B97686">
      <w:pPr>
        <w:spacing w:line="360" w:lineRule="auto"/>
        <w:ind w:right="1170"/>
        <w:jc w:val="right"/>
        <w:rPr>
          <w:rFonts w:ascii="Times New Roman" w:hAnsi="Times New Roman"/>
          <w:i/>
          <w:iCs/>
          <w:sz w:val="26"/>
          <w:szCs w:val="26"/>
          <w:lang w:val="en-US"/>
        </w:rPr>
      </w:pPr>
      <w:r w:rsidRPr="00FB47E6">
        <w:rPr>
          <w:rFonts w:ascii="Times New Roman" w:hAnsi="Times New Roman"/>
          <w:i/>
          <w:iCs/>
          <w:sz w:val="26"/>
          <w:szCs w:val="26"/>
          <w:lang w:val="en-US"/>
        </w:rPr>
        <w:t>Nguyễn Đăng Việt – Lê Quang Lộc</w:t>
      </w:r>
    </w:p>
    <w:bookmarkEnd w:id="0"/>
    <w:p w14:paraId="56CB0296" w14:textId="77777777" w:rsidR="008D78E5" w:rsidRPr="00FB47E6" w:rsidRDefault="007F473A" w:rsidP="00EA5ECE">
      <w:pPr>
        <w:suppressAutoHyphens w:val="0"/>
        <w:spacing w:after="160" w:line="259" w:lineRule="auto"/>
        <w:jc w:val="both"/>
        <w:rPr>
          <w:rFonts w:ascii="Times New Roman" w:hAnsi="Times New Roman"/>
          <w:sz w:val="26"/>
          <w:szCs w:val="26"/>
          <w:lang w:val="en-US"/>
        </w:rPr>
      </w:pPr>
      <w:r w:rsidRPr="00FB47E6">
        <w:rPr>
          <w:rFonts w:ascii="Times New Roman" w:hAnsi="Times New Roman"/>
          <w:i/>
          <w:iCs/>
          <w:sz w:val="26"/>
          <w:szCs w:val="26"/>
          <w:lang w:val="en-US"/>
        </w:rPr>
        <w:br w:type="page"/>
      </w:r>
    </w:p>
    <w:p w14:paraId="3A2E7A13" w14:textId="043CC670" w:rsidR="008D78E5" w:rsidRPr="00A9018B" w:rsidRDefault="00A9018B" w:rsidP="00A9018B">
      <w:pPr>
        <w:jc w:val="center"/>
        <w:rPr>
          <w:rFonts w:ascii="Times New Roman" w:hAnsi="Times New Roman"/>
          <w:b/>
          <w:bCs/>
          <w:sz w:val="32"/>
          <w:szCs w:val="32"/>
          <w:lang w:val="en-US"/>
        </w:rPr>
      </w:pPr>
      <w:r w:rsidRPr="00A9018B">
        <w:rPr>
          <w:rFonts w:ascii="Times New Roman" w:hAnsi="Times New Roman"/>
          <w:b/>
          <w:bCs/>
          <w:sz w:val="32"/>
          <w:szCs w:val="32"/>
          <w:lang w:val="en-US"/>
        </w:rPr>
        <w:lastRenderedPageBreak/>
        <w:t>NHẬN XÉT CỦA GIẢNG VIÊN</w:t>
      </w:r>
    </w:p>
    <w:p w14:paraId="168A879C"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7B890E89"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6C322757"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23E72AB4"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5FB7C056"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0103EC1A"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0746B04A"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67F9CCD8"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12945545"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169BD192"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3FECB05D"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29F33031"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43E72C88"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7BC84C42"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5761356C"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655B9092"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652C0268"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5025A53C"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4F40C56A"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02E24C74"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3E9BA28E"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73B80610"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75CD9AE8"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6BBCA34D" w14:textId="77777777" w:rsidR="002C2461"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p>
    <w:p w14:paraId="4217EA04" w14:textId="399AC1E0" w:rsidR="00EA5ECE" w:rsidRPr="00FB47E6" w:rsidRDefault="002C2461" w:rsidP="002C2461">
      <w:pPr>
        <w:tabs>
          <w:tab w:val="left" w:leader="dot" w:pos="9270"/>
        </w:tabs>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tab/>
      </w:r>
      <w:r w:rsidR="00EA5ECE" w:rsidRPr="00FB47E6">
        <w:rPr>
          <w:rFonts w:ascii="Times New Roman" w:hAnsi="Times New Roman"/>
          <w:i/>
          <w:iCs/>
          <w:sz w:val="26"/>
          <w:szCs w:val="26"/>
          <w:lang w:val="en-US"/>
        </w:rPr>
        <w:br w:type="page"/>
      </w:r>
    </w:p>
    <w:sdt>
      <w:sdtPr>
        <w:rPr>
          <w:rFonts w:ascii="Times New Roman" w:eastAsia="Arial" w:hAnsi="Times New Roman" w:cs="Times New Roman"/>
          <w:b/>
          <w:bCs/>
          <w:color w:val="auto"/>
          <w:sz w:val="26"/>
          <w:szCs w:val="26"/>
          <w:lang w:val="vi-VN" w:eastAsia="zh-CN" w:bidi="hi-IN"/>
        </w:rPr>
        <w:id w:val="-2038100788"/>
        <w:docPartObj>
          <w:docPartGallery w:val="Table of Contents"/>
          <w:docPartUnique/>
        </w:docPartObj>
      </w:sdtPr>
      <w:sdtEndPr>
        <w:rPr>
          <w:noProof/>
        </w:rPr>
      </w:sdtEndPr>
      <w:sdtContent>
        <w:p w14:paraId="607894AA" w14:textId="77777777" w:rsidR="00A9018B" w:rsidRPr="003B1D53" w:rsidRDefault="00A9018B" w:rsidP="00A9018B">
          <w:pPr>
            <w:pStyle w:val="TOCHeading"/>
            <w:jc w:val="center"/>
            <w:rPr>
              <w:rFonts w:ascii="Times New Roman" w:hAnsi="Times New Roman" w:cs="Times New Roman"/>
              <w:b/>
              <w:bCs/>
              <w:color w:val="auto"/>
            </w:rPr>
          </w:pPr>
          <w:r w:rsidRPr="003B1D53">
            <w:rPr>
              <w:rFonts w:ascii="Times New Roman" w:hAnsi="Times New Roman" w:cs="Times New Roman"/>
              <w:b/>
              <w:bCs/>
              <w:color w:val="auto"/>
            </w:rPr>
            <w:t>MỤC LỤC</w:t>
          </w:r>
        </w:p>
        <w:p w14:paraId="0CEC1E32" w14:textId="77777777" w:rsidR="00A9018B" w:rsidRPr="00A9018B" w:rsidRDefault="00A9018B" w:rsidP="00A9018B">
          <w:pPr>
            <w:pStyle w:val="TOC1"/>
            <w:rPr>
              <w:rFonts w:asciiTheme="minorHAnsi" w:eastAsiaTheme="minorEastAsia" w:hAnsiTheme="minorHAnsi" w:cstheme="minorBidi"/>
              <w:b w:val="0"/>
              <w:bCs w:val="0"/>
              <w:kern w:val="2"/>
              <w:szCs w:val="22"/>
              <w:lang w:eastAsia="en-US" w:bidi="ar-SA"/>
            </w:rPr>
          </w:pPr>
          <w:r w:rsidRPr="003B1D53">
            <w:rPr>
              <w:rFonts w:ascii="Times New Roman" w:hAnsi="Times New Roman"/>
              <w:noProof w:val="0"/>
              <w:sz w:val="26"/>
              <w:szCs w:val="26"/>
            </w:rPr>
            <w:fldChar w:fldCharType="begin"/>
          </w:r>
          <w:r w:rsidRPr="003B1D53">
            <w:rPr>
              <w:rFonts w:ascii="Times New Roman" w:hAnsi="Times New Roman"/>
              <w:sz w:val="26"/>
              <w:szCs w:val="26"/>
            </w:rPr>
            <w:instrText xml:space="preserve"> TOC \o "1-3" \h \z \u </w:instrText>
          </w:r>
          <w:r w:rsidRPr="003B1D53">
            <w:rPr>
              <w:rFonts w:ascii="Times New Roman" w:hAnsi="Times New Roman"/>
              <w:noProof w:val="0"/>
              <w:sz w:val="26"/>
              <w:szCs w:val="26"/>
            </w:rPr>
            <w:fldChar w:fldCharType="separate"/>
          </w:r>
          <w:hyperlink w:anchor="_Toc150288005" w:history="1">
            <w:r w:rsidRPr="00A15727">
              <w:rPr>
                <w:rStyle w:val="Hyperlink"/>
              </w:rPr>
              <w:t>CHƯƠNG I: GIỚI THIỆU ĐỀ TÀI</w:t>
            </w:r>
            <w:r>
              <w:rPr>
                <w:webHidden/>
              </w:rPr>
              <w:tab/>
            </w:r>
            <w:r>
              <w:rPr>
                <w:webHidden/>
              </w:rPr>
              <w:fldChar w:fldCharType="begin"/>
            </w:r>
            <w:r>
              <w:rPr>
                <w:webHidden/>
              </w:rPr>
              <w:instrText xml:space="preserve"> PAGEREF _Toc150288005 \h </w:instrText>
            </w:r>
            <w:r>
              <w:rPr>
                <w:webHidden/>
              </w:rPr>
            </w:r>
            <w:r>
              <w:rPr>
                <w:webHidden/>
              </w:rPr>
              <w:fldChar w:fldCharType="separate"/>
            </w:r>
            <w:r>
              <w:rPr>
                <w:webHidden/>
              </w:rPr>
              <w:t>1</w:t>
            </w:r>
            <w:r>
              <w:rPr>
                <w:webHidden/>
              </w:rPr>
              <w:fldChar w:fldCharType="end"/>
            </w:r>
          </w:hyperlink>
        </w:p>
        <w:p w14:paraId="594F0EDF"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06" w:history="1">
            <w:r w:rsidRPr="00A15727">
              <w:rPr>
                <w:rStyle w:val="Hyperlink"/>
                <w:rFonts w:ascii="Times New Roman" w:hAnsi="Times New Roman"/>
                <w:lang w:val="en-US"/>
              </w:rPr>
              <w:t>1.</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Tên đề tài</w:t>
            </w:r>
            <w:r>
              <w:rPr>
                <w:webHidden/>
              </w:rPr>
              <w:tab/>
            </w:r>
            <w:r>
              <w:rPr>
                <w:webHidden/>
              </w:rPr>
              <w:fldChar w:fldCharType="begin"/>
            </w:r>
            <w:r>
              <w:rPr>
                <w:webHidden/>
              </w:rPr>
              <w:instrText xml:space="preserve"> PAGEREF _Toc150288006 \h </w:instrText>
            </w:r>
            <w:r>
              <w:rPr>
                <w:webHidden/>
              </w:rPr>
            </w:r>
            <w:r>
              <w:rPr>
                <w:webHidden/>
              </w:rPr>
              <w:fldChar w:fldCharType="separate"/>
            </w:r>
            <w:r>
              <w:rPr>
                <w:webHidden/>
              </w:rPr>
              <w:t>1</w:t>
            </w:r>
            <w:r>
              <w:rPr>
                <w:webHidden/>
              </w:rPr>
              <w:fldChar w:fldCharType="end"/>
            </w:r>
          </w:hyperlink>
        </w:p>
        <w:p w14:paraId="48FA6F62"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07" w:history="1">
            <w:r w:rsidRPr="00A15727">
              <w:rPr>
                <w:rStyle w:val="Hyperlink"/>
                <w:rFonts w:ascii="Times New Roman" w:hAnsi="Times New Roman"/>
                <w:lang w:val="en-US"/>
              </w:rPr>
              <w:t>2.</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Sự cần thiết của đề tài</w:t>
            </w:r>
            <w:r>
              <w:rPr>
                <w:webHidden/>
              </w:rPr>
              <w:tab/>
            </w:r>
            <w:r>
              <w:rPr>
                <w:webHidden/>
              </w:rPr>
              <w:fldChar w:fldCharType="begin"/>
            </w:r>
            <w:r>
              <w:rPr>
                <w:webHidden/>
              </w:rPr>
              <w:instrText xml:space="preserve"> PAGEREF _Toc150288007 \h </w:instrText>
            </w:r>
            <w:r>
              <w:rPr>
                <w:webHidden/>
              </w:rPr>
            </w:r>
            <w:r>
              <w:rPr>
                <w:webHidden/>
              </w:rPr>
              <w:fldChar w:fldCharType="separate"/>
            </w:r>
            <w:r>
              <w:rPr>
                <w:webHidden/>
              </w:rPr>
              <w:t>1</w:t>
            </w:r>
            <w:r>
              <w:rPr>
                <w:webHidden/>
              </w:rPr>
              <w:fldChar w:fldCharType="end"/>
            </w:r>
          </w:hyperlink>
        </w:p>
        <w:p w14:paraId="4A8FCB6E"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08" w:history="1">
            <w:r w:rsidRPr="00A15727">
              <w:rPr>
                <w:rStyle w:val="Hyperlink"/>
                <w:rFonts w:ascii="Times New Roman" w:hAnsi="Times New Roman"/>
                <w:lang w:val="en-US"/>
              </w:rPr>
              <w:t>3.</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Mục tiêu của đề tài</w:t>
            </w:r>
            <w:r>
              <w:rPr>
                <w:webHidden/>
              </w:rPr>
              <w:tab/>
            </w:r>
            <w:r>
              <w:rPr>
                <w:webHidden/>
              </w:rPr>
              <w:fldChar w:fldCharType="begin"/>
            </w:r>
            <w:r>
              <w:rPr>
                <w:webHidden/>
              </w:rPr>
              <w:instrText xml:space="preserve"> PAGEREF _Toc150288008 \h </w:instrText>
            </w:r>
            <w:r>
              <w:rPr>
                <w:webHidden/>
              </w:rPr>
            </w:r>
            <w:r>
              <w:rPr>
                <w:webHidden/>
              </w:rPr>
              <w:fldChar w:fldCharType="separate"/>
            </w:r>
            <w:r>
              <w:rPr>
                <w:webHidden/>
              </w:rPr>
              <w:t>1</w:t>
            </w:r>
            <w:r>
              <w:rPr>
                <w:webHidden/>
              </w:rPr>
              <w:fldChar w:fldCharType="end"/>
            </w:r>
          </w:hyperlink>
        </w:p>
        <w:p w14:paraId="097C2A15"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09" w:history="1">
            <w:r w:rsidRPr="00A15727">
              <w:rPr>
                <w:rStyle w:val="Hyperlink"/>
                <w:rFonts w:ascii="Times New Roman" w:hAnsi="Times New Roman"/>
                <w:lang w:val="en-US"/>
              </w:rPr>
              <w:t>4.</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Kết quả phải đạt</w:t>
            </w:r>
            <w:r>
              <w:rPr>
                <w:webHidden/>
              </w:rPr>
              <w:tab/>
            </w:r>
            <w:r>
              <w:rPr>
                <w:webHidden/>
              </w:rPr>
              <w:fldChar w:fldCharType="begin"/>
            </w:r>
            <w:r>
              <w:rPr>
                <w:webHidden/>
              </w:rPr>
              <w:instrText xml:space="preserve"> PAGEREF _Toc150288009 \h </w:instrText>
            </w:r>
            <w:r>
              <w:rPr>
                <w:webHidden/>
              </w:rPr>
            </w:r>
            <w:r>
              <w:rPr>
                <w:webHidden/>
              </w:rPr>
              <w:fldChar w:fldCharType="separate"/>
            </w:r>
            <w:r>
              <w:rPr>
                <w:webHidden/>
              </w:rPr>
              <w:t>1</w:t>
            </w:r>
            <w:r>
              <w:rPr>
                <w:webHidden/>
              </w:rPr>
              <w:fldChar w:fldCharType="end"/>
            </w:r>
          </w:hyperlink>
        </w:p>
        <w:p w14:paraId="7B67296A"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0" w:history="1">
            <w:r w:rsidRPr="00A15727">
              <w:rPr>
                <w:rStyle w:val="Hyperlink"/>
                <w:rFonts w:ascii="Times New Roman" w:hAnsi="Times New Roman"/>
                <w:lang w:val="en-US"/>
              </w:rPr>
              <w:t>5.</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Ý nghĩa thực tiễn</w:t>
            </w:r>
            <w:r>
              <w:rPr>
                <w:webHidden/>
              </w:rPr>
              <w:tab/>
            </w:r>
            <w:r>
              <w:rPr>
                <w:webHidden/>
              </w:rPr>
              <w:fldChar w:fldCharType="begin"/>
            </w:r>
            <w:r>
              <w:rPr>
                <w:webHidden/>
              </w:rPr>
              <w:instrText xml:space="preserve"> PAGEREF _Toc150288010 \h </w:instrText>
            </w:r>
            <w:r>
              <w:rPr>
                <w:webHidden/>
              </w:rPr>
            </w:r>
            <w:r>
              <w:rPr>
                <w:webHidden/>
              </w:rPr>
              <w:fldChar w:fldCharType="separate"/>
            </w:r>
            <w:r>
              <w:rPr>
                <w:webHidden/>
              </w:rPr>
              <w:t>2</w:t>
            </w:r>
            <w:r>
              <w:rPr>
                <w:webHidden/>
              </w:rPr>
              <w:fldChar w:fldCharType="end"/>
            </w:r>
          </w:hyperlink>
        </w:p>
        <w:p w14:paraId="3FACB3C8" w14:textId="77777777" w:rsidR="00A9018B" w:rsidRPr="00A9018B" w:rsidRDefault="00A9018B" w:rsidP="00A9018B">
          <w:pPr>
            <w:pStyle w:val="TOC1"/>
            <w:rPr>
              <w:rFonts w:asciiTheme="minorHAnsi" w:eastAsiaTheme="minorEastAsia" w:hAnsiTheme="minorHAnsi" w:cstheme="minorBidi"/>
              <w:b w:val="0"/>
              <w:bCs w:val="0"/>
              <w:kern w:val="2"/>
              <w:szCs w:val="22"/>
              <w:lang w:eastAsia="en-US" w:bidi="ar-SA"/>
            </w:rPr>
          </w:pPr>
          <w:hyperlink w:anchor="_Toc150288011" w:history="1">
            <w:r w:rsidRPr="00A15727">
              <w:rPr>
                <w:rStyle w:val="Hyperlink"/>
                <w:rFonts w:ascii="Times New Roman" w:hAnsi="Times New Roman"/>
              </w:rPr>
              <w:t>CHƯƠNG II: PHÂN TÍCH ĐỀ TÀI</w:t>
            </w:r>
            <w:r>
              <w:rPr>
                <w:webHidden/>
              </w:rPr>
              <w:tab/>
            </w:r>
            <w:r>
              <w:rPr>
                <w:webHidden/>
              </w:rPr>
              <w:fldChar w:fldCharType="begin"/>
            </w:r>
            <w:r>
              <w:rPr>
                <w:webHidden/>
              </w:rPr>
              <w:instrText xml:space="preserve"> PAGEREF _Toc150288011 \h </w:instrText>
            </w:r>
            <w:r>
              <w:rPr>
                <w:webHidden/>
              </w:rPr>
            </w:r>
            <w:r>
              <w:rPr>
                <w:webHidden/>
              </w:rPr>
              <w:fldChar w:fldCharType="separate"/>
            </w:r>
            <w:r>
              <w:rPr>
                <w:webHidden/>
              </w:rPr>
              <w:t>2</w:t>
            </w:r>
            <w:r>
              <w:rPr>
                <w:webHidden/>
              </w:rPr>
              <w:fldChar w:fldCharType="end"/>
            </w:r>
          </w:hyperlink>
        </w:p>
        <w:p w14:paraId="5F79C543"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2" w:history="1">
            <w:r w:rsidRPr="00A15727">
              <w:rPr>
                <w:rStyle w:val="Hyperlink"/>
                <w:rFonts w:ascii="Times New Roman" w:hAnsi="Times New Roman"/>
                <w:lang w:val="en-US"/>
              </w:rPr>
              <w:t>1.</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Hiện trạng thực tế</w:t>
            </w:r>
            <w:r>
              <w:rPr>
                <w:webHidden/>
              </w:rPr>
              <w:tab/>
            </w:r>
            <w:r>
              <w:rPr>
                <w:webHidden/>
              </w:rPr>
              <w:fldChar w:fldCharType="begin"/>
            </w:r>
            <w:r>
              <w:rPr>
                <w:webHidden/>
              </w:rPr>
              <w:instrText xml:space="preserve"> PAGEREF _Toc150288012 \h </w:instrText>
            </w:r>
            <w:r>
              <w:rPr>
                <w:webHidden/>
              </w:rPr>
            </w:r>
            <w:r>
              <w:rPr>
                <w:webHidden/>
              </w:rPr>
              <w:fldChar w:fldCharType="separate"/>
            </w:r>
            <w:r>
              <w:rPr>
                <w:webHidden/>
              </w:rPr>
              <w:t>2</w:t>
            </w:r>
            <w:r>
              <w:rPr>
                <w:webHidden/>
              </w:rPr>
              <w:fldChar w:fldCharType="end"/>
            </w:r>
          </w:hyperlink>
        </w:p>
        <w:p w14:paraId="5D9191BA"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3" w:history="1">
            <w:r w:rsidRPr="00A15727">
              <w:rPr>
                <w:rStyle w:val="Hyperlink"/>
                <w:rFonts w:ascii="Times New Roman" w:hAnsi="Times New Roman"/>
                <w:lang w:val="en-US"/>
              </w:rPr>
              <w:t>2.</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Sơ đồ tổng quan hệ thống</w:t>
            </w:r>
            <w:r>
              <w:rPr>
                <w:webHidden/>
              </w:rPr>
              <w:tab/>
            </w:r>
            <w:r>
              <w:rPr>
                <w:webHidden/>
              </w:rPr>
              <w:fldChar w:fldCharType="begin"/>
            </w:r>
            <w:r>
              <w:rPr>
                <w:webHidden/>
              </w:rPr>
              <w:instrText xml:space="preserve"> PAGEREF _Toc150288013 \h </w:instrText>
            </w:r>
            <w:r>
              <w:rPr>
                <w:webHidden/>
              </w:rPr>
            </w:r>
            <w:r>
              <w:rPr>
                <w:webHidden/>
              </w:rPr>
              <w:fldChar w:fldCharType="separate"/>
            </w:r>
            <w:r>
              <w:rPr>
                <w:webHidden/>
              </w:rPr>
              <w:t>4</w:t>
            </w:r>
            <w:r>
              <w:rPr>
                <w:webHidden/>
              </w:rPr>
              <w:fldChar w:fldCharType="end"/>
            </w:r>
          </w:hyperlink>
        </w:p>
        <w:p w14:paraId="3490661C"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4" w:history="1">
            <w:r w:rsidRPr="00A15727">
              <w:rPr>
                <w:rStyle w:val="Hyperlink"/>
                <w:rFonts w:ascii="Times New Roman" w:hAnsi="Times New Roman"/>
                <w:lang w:val="en-US"/>
              </w:rPr>
              <w:t>3.</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Yêu cầu chức năng</w:t>
            </w:r>
            <w:r>
              <w:rPr>
                <w:webHidden/>
              </w:rPr>
              <w:tab/>
            </w:r>
            <w:r>
              <w:rPr>
                <w:webHidden/>
              </w:rPr>
              <w:fldChar w:fldCharType="begin"/>
            </w:r>
            <w:r>
              <w:rPr>
                <w:webHidden/>
              </w:rPr>
              <w:instrText xml:space="preserve"> PAGEREF _Toc150288014 \h </w:instrText>
            </w:r>
            <w:r>
              <w:rPr>
                <w:webHidden/>
              </w:rPr>
            </w:r>
            <w:r>
              <w:rPr>
                <w:webHidden/>
              </w:rPr>
              <w:fldChar w:fldCharType="separate"/>
            </w:r>
            <w:r>
              <w:rPr>
                <w:webHidden/>
              </w:rPr>
              <w:t>5</w:t>
            </w:r>
            <w:r>
              <w:rPr>
                <w:webHidden/>
              </w:rPr>
              <w:fldChar w:fldCharType="end"/>
            </w:r>
          </w:hyperlink>
        </w:p>
        <w:p w14:paraId="22AA1C56"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5" w:history="1">
            <w:r w:rsidRPr="00A15727">
              <w:rPr>
                <w:rStyle w:val="Hyperlink"/>
                <w:rFonts w:ascii="Times New Roman" w:hAnsi="Times New Roman"/>
                <w:lang w:val="en-US"/>
              </w:rPr>
              <w:t>4.</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Yêu cầu phi chức năng</w:t>
            </w:r>
            <w:r>
              <w:rPr>
                <w:webHidden/>
              </w:rPr>
              <w:tab/>
            </w:r>
            <w:r>
              <w:rPr>
                <w:webHidden/>
              </w:rPr>
              <w:fldChar w:fldCharType="begin"/>
            </w:r>
            <w:r>
              <w:rPr>
                <w:webHidden/>
              </w:rPr>
              <w:instrText xml:space="preserve"> PAGEREF _Toc150288015 \h </w:instrText>
            </w:r>
            <w:r>
              <w:rPr>
                <w:webHidden/>
              </w:rPr>
            </w:r>
            <w:r>
              <w:rPr>
                <w:webHidden/>
              </w:rPr>
              <w:fldChar w:fldCharType="separate"/>
            </w:r>
            <w:r>
              <w:rPr>
                <w:webHidden/>
              </w:rPr>
              <w:t>6</w:t>
            </w:r>
            <w:r>
              <w:rPr>
                <w:webHidden/>
              </w:rPr>
              <w:fldChar w:fldCharType="end"/>
            </w:r>
          </w:hyperlink>
        </w:p>
        <w:p w14:paraId="730DD2C0"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6" w:history="1">
            <w:r w:rsidRPr="00A15727">
              <w:rPr>
                <w:rStyle w:val="Hyperlink"/>
                <w:rFonts w:ascii="Times New Roman" w:hAnsi="Times New Roman"/>
                <w:lang w:val="en-US"/>
              </w:rPr>
              <w:t>5.</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Sơ đồ mô hình công nghệ ứng dụng</w:t>
            </w:r>
            <w:r>
              <w:rPr>
                <w:webHidden/>
              </w:rPr>
              <w:tab/>
            </w:r>
            <w:r>
              <w:rPr>
                <w:webHidden/>
              </w:rPr>
              <w:fldChar w:fldCharType="begin"/>
            </w:r>
            <w:r>
              <w:rPr>
                <w:webHidden/>
              </w:rPr>
              <w:instrText xml:space="preserve"> PAGEREF _Toc150288016 \h </w:instrText>
            </w:r>
            <w:r>
              <w:rPr>
                <w:webHidden/>
              </w:rPr>
            </w:r>
            <w:r>
              <w:rPr>
                <w:webHidden/>
              </w:rPr>
              <w:fldChar w:fldCharType="separate"/>
            </w:r>
            <w:r>
              <w:rPr>
                <w:webHidden/>
              </w:rPr>
              <w:t>7</w:t>
            </w:r>
            <w:r>
              <w:rPr>
                <w:webHidden/>
              </w:rPr>
              <w:fldChar w:fldCharType="end"/>
            </w:r>
          </w:hyperlink>
        </w:p>
        <w:p w14:paraId="745B02D6"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17" w:history="1">
            <w:r w:rsidRPr="00A15727">
              <w:rPr>
                <w:rStyle w:val="Hyperlink"/>
                <w:rFonts w:ascii="Times New Roman" w:hAnsi="Times New Roman"/>
                <w:lang w:val="en-US"/>
              </w:rPr>
              <w:t>6.</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Phác thảo sơ đồ mô hình công nghệ</w:t>
            </w:r>
            <w:r>
              <w:rPr>
                <w:webHidden/>
              </w:rPr>
              <w:tab/>
            </w:r>
            <w:r>
              <w:rPr>
                <w:webHidden/>
              </w:rPr>
              <w:fldChar w:fldCharType="begin"/>
            </w:r>
            <w:r>
              <w:rPr>
                <w:webHidden/>
              </w:rPr>
              <w:instrText xml:space="preserve"> PAGEREF _Toc150288017 \h </w:instrText>
            </w:r>
            <w:r>
              <w:rPr>
                <w:webHidden/>
              </w:rPr>
            </w:r>
            <w:r>
              <w:rPr>
                <w:webHidden/>
              </w:rPr>
              <w:fldChar w:fldCharType="separate"/>
            </w:r>
            <w:r>
              <w:rPr>
                <w:webHidden/>
              </w:rPr>
              <w:t>8</w:t>
            </w:r>
            <w:r>
              <w:rPr>
                <w:webHidden/>
              </w:rPr>
              <w:fldChar w:fldCharType="end"/>
            </w:r>
          </w:hyperlink>
        </w:p>
        <w:p w14:paraId="6288CBF1"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18" w:history="1">
            <w:r w:rsidRPr="00A15727">
              <w:rPr>
                <w:rStyle w:val="Hyperlink"/>
                <w:rFonts w:ascii="Times New Roman" w:hAnsi="Times New Roman" w:cs="Times New Roman"/>
                <w:i/>
                <w:iCs/>
                <w:noProof/>
                <w:lang w:val="en-US"/>
              </w:rPr>
              <w:t>6.1</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lang w:val="en-US"/>
              </w:rPr>
              <w:t>ReactJS</w:t>
            </w:r>
            <w:r>
              <w:rPr>
                <w:noProof/>
                <w:webHidden/>
              </w:rPr>
              <w:tab/>
            </w:r>
            <w:r>
              <w:rPr>
                <w:noProof/>
                <w:webHidden/>
              </w:rPr>
              <w:fldChar w:fldCharType="begin"/>
            </w:r>
            <w:r>
              <w:rPr>
                <w:noProof/>
                <w:webHidden/>
              </w:rPr>
              <w:instrText xml:space="preserve"> PAGEREF _Toc150288018 \h </w:instrText>
            </w:r>
            <w:r>
              <w:rPr>
                <w:noProof/>
                <w:webHidden/>
              </w:rPr>
            </w:r>
            <w:r>
              <w:rPr>
                <w:noProof/>
                <w:webHidden/>
              </w:rPr>
              <w:fldChar w:fldCharType="separate"/>
            </w:r>
            <w:r>
              <w:rPr>
                <w:noProof/>
                <w:webHidden/>
              </w:rPr>
              <w:t>9</w:t>
            </w:r>
            <w:r>
              <w:rPr>
                <w:noProof/>
                <w:webHidden/>
              </w:rPr>
              <w:fldChar w:fldCharType="end"/>
            </w:r>
          </w:hyperlink>
        </w:p>
        <w:p w14:paraId="3504D4A9"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19" w:history="1">
            <w:r w:rsidRPr="00A15727">
              <w:rPr>
                <w:rStyle w:val="Hyperlink"/>
                <w:rFonts w:ascii="Times New Roman" w:hAnsi="Times New Roman" w:cs="Times New Roman"/>
                <w:i/>
                <w:iCs/>
                <w:noProof/>
                <w:lang w:val="en-US"/>
              </w:rPr>
              <w:t>6.2</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lang w:val="en-US"/>
              </w:rPr>
              <w:t>Spring Boot</w:t>
            </w:r>
            <w:r>
              <w:rPr>
                <w:noProof/>
                <w:webHidden/>
              </w:rPr>
              <w:tab/>
            </w:r>
            <w:r>
              <w:rPr>
                <w:noProof/>
                <w:webHidden/>
              </w:rPr>
              <w:fldChar w:fldCharType="begin"/>
            </w:r>
            <w:r>
              <w:rPr>
                <w:noProof/>
                <w:webHidden/>
              </w:rPr>
              <w:instrText xml:space="preserve"> PAGEREF _Toc150288019 \h </w:instrText>
            </w:r>
            <w:r>
              <w:rPr>
                <w:noProof/>
                <w:webHidden/>
              </w:rPr>
            </w:r>
            <w:r>
              <w:rPr>
                <w:noProof/>
                <w:webHidden/>
              </w:rPr>
              <w:fldChar w:fldCharType="separate"/>
            </w:r>
            <w:r>
              <w:rPr>
                <w:noProof/>
                <w:webHidden/>
              </w:rPr>
              <w:t>10</w:t>
            </w:r>
            <w:r>
              <w:rPr>
                <w:noProof/>
                <w:webHidden/>
              </w:rPr>
              <w:fldChar w:fldCharType="end"/>
            </w:r>
          </w:hyperlink>
        </w:p>
        <w:p w14:paraId="155F37C1"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0" w:history="1">
            <w:r w:rsidRPr="00A15727">
              <w:rPr>
                <w:rStyle w:val="Hyperlink"/>
                <w:rFonts w:ascii="Times New Roman" w:hAnsi="Times New Roman" w:cs="Times New Roman"/>
                <w:i/>
                <w:iCs/>
                <w:noProof/>
                <w:lang w:val="en-US"/>
              </w:rPr>
              <w:t>6.3</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lang w:val="en-US"/>
              </w:rPr>
              <w:t>MySQL</w:t>
            </w:r>
            <w:r>
              <w:rPr>
                <w:noProof/>
                <w:webHidden/>
              </w:rPr>
              <w:tab/>
            </w:r>
            <w:r>
              <w:rPr>
                <w:noProof/>
                <w:webHidden/>
              </w:rPr>
              <w:fldChar w:fldCharType="begin"/>
            </w:r>
            <w:r>
              <w:rPr>
                <w:noProof/>
                <w:webHidden/>
              </w:rPr>
              <w:instrText xml:space="preserve"> PAGEREF _Toc150288020 \h </w:instrText>
            </w:r>
            <w:r>
              <w:rPr>
                <w:noProof/>
                <w:webHidden/>
              </w:rPr>
            </w:r>
            <w:r>
              <w:rPr>
                <w:noProof/>
                <w:webHidden/>
              </w:rPr>
              <w:fldChar w:fldCharType="separate"/>
            </w:r>
            <w:r>
              <w:rPr>
                <w:noProof/>
                <w:webHidden/>
              </w:rPr>
              <w:t>11</w:t>
            </w:r>
            <w:r>
              <w:rPr>
                <w:noProof/>
                <w:webHidden/>
              </w:rPr>
              <w:fldChar w:fldCharType="end"/>
            </w:r>
          </w:hyperlink>
        </w:p>
        <w:p w14:paraId="00EAB139"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1" w:history="1">
            <w:r w:rsidRPr="00A15727">
              <w:rPr>
                <w:rStyle w:val="Hyperlink"/>
                <w:rFonts w:ascii="Times New Roman" w:hAnsi="Times New Roman" w:cs="Times New Roman"/>
                <w:i/>
                <w:iCs/>
                <w:noProof/>
                <w:lang w:val="en-US"/>
              </w:rPr>
              <w:t>6.4</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lang w:val="en-US"/>
              </w:rPr>
              <w:t>Jenkins</w:t>
            </w:r>
            <w:r>
              <w:rPr>
                <w:noProof/>
                <w:webHidden/>
              </w:rPr>
              <w:tab/>
            </w:r>
            <w:r>
              <w:rPr>
                <w:noProof/>
                <w:webHidden/>
              </w:rPr>
              <w:fldChar w:fldCharType="begin"/>
            </w:r>
            <w:r>
              <w:rPr>
                <w:noProof/>
                <w:webHidden/>
              </w:rPr>
              <w:instrText xml:space="preserve"> PAGEREF _Toc150288021 \h </w:instrText>
            </w:r>
            <w:r>
              <w:rPr>
                <w:noProof/>
                <w:webHidden/>
              </w:rPr>
            </w:r>
            <w:r>
              <w:rPr>
                <w:noProof/>
                <w:webHidden/>
              </w:rPr>
              <w:fldChar w:fldCharType="separate"/>
            </w:r>
            <w:r>
              <w:rPr>
                <w:noProof/>
                <w:webHidden/>
              </w:rPr>
              <w:t>12</w:t>
            </w:r>
            <w:r>
              <w:rPr>
                <w:noProof/>
                <w:webHidden/>
              </w:rPr>
              <w:fldChar w:fldCharType="end"/>
            </w:r>
          </w:hyperlink>
        </w:p>
        <w:p w14:paraId="469D7D79"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2" w:history="1">
            <w:r w:rsidRPr="00A15727">
              <w:rPr>
                <w:rStyle w:val="Hyperlink"/>
                <w:rFonts w:ascii="Times New Roman" w:hAnsi="Times New Roman" w:cs="Times New Roman"/>
                <w:i/>
                <w:iCs/>
                <w:noProof/>
                <w:lang w:val="en-US"/>
              </w:rPr>
              <w:t>6.5</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lang w:val="en-US"/>
              </w:rPr>
              <w:t>AWS</w:t>
            </w:r>
            <w:r>
              <w:rPr>
                <w:noProof/>
                <w:webHidden/>
              </w:rPr>
              <w:tab/>
            </w:r>
            <w:r>
              <w:rPr>
                <w:noProof/>
                <w:webHidden/>
              </w:rPr>
              <w:fldChar w:fldCharType="begin"/>
            </w:r>
            <w:r>
              <w:rPr>
                <w:noProof/>
                <w:webHidden/>
              </w:rPr>
              <w:instrText xml:space="preserve"> PAGEREF _Toc150288022 \h </w:instrText>
            </w:r>
            <w:r>
              <w:rPr>
                <w:noProof/>
                <w:webHidden/>
              </w:rPr>
            </w:r>
            <w:r>
              <w:rPr>
                <w:noProof/>
                <w:webHidden/>
              </w:rPr>
              <w:fldChar w:fldCharType="separate"/>
            </w:r>
            <w:r>
              <w:rPr>
                <w:noProof/>
                <w:webHidden/>
              </w:rPr>
              <w:t>13</w:t>
            </w:r>
            <w:r>
              <w:rPr>
                <w:noProof/>
                <w:webHidden/>
              </w:rPr>
              <w:fldChar w:fldCharType="end"/>
            </w:r>
          </w:hyperlink>
        </w:p>
        <w:p w14:paraId="22E3536A" w14:textId="77777777" w:rsidR="00A9018B" w:rsidRPr="00A9018B" w:rsidRDefault="00A9018B" w:rsidP="00A9018B">
          <w:pPr>
            <w:pStyle w:val="TOC1"/>
            <w:rPr>
              <w:rFonts w:asciiTheme="minorHAnsi" w:eastAsiaTheme="minorEastAsia" w:hAnsiTheme="minorHAnsi" w:cstheme="minorBidi"/>
              <w:b w:val="0"/>
              <w:bCs w:val="0"/>
              <w:kern w:val="2"/>
              <w:szCs w:val="22"/>
              <w:lang w:eastAsia="en-US" w:bidi="ar-SA"/>
            </w:rPr>
          </w:pPr>
          <w:hyperlink w:anchor="_Toc150288023" w:history="1">
            <w:r w:rsidRPr="00A15727">
              <w:rPr>
                <w:rStyle w:val="Hyperlink"/>
                <w:rFonts w:ascii="Times New Roman" w:hAnsi="Times New Roman"/>
              </w:rPr>
              <w:t>CHƯƠNG III: THIẾT KẾ PHẦN MỀM</w:t>
            </w:r>
            <w:r>
              <w:rPr>
                <w:webHidden/>
              </w:rPr>
              <w:tab/>
            </w:r>
            <w:r>
              <w:rPr>
                <w:webHidden/>
              </w:rPr>
              <w:fldChar w:fldCharType="begin"/>
            </w:r>
            <w:r>
              <w:rPr>
                <w:webHidden/>
              </w:rPr>
              <w:instrText xml:space="preserve"> PAGEREF _Toc150288023 \h </w:instrText>
            </w:r>
            <w:r>
              <w:rPr>
                <w:webHidden/>
              </w:rPr>
            </w:r>
            <w:r>
              <w:rPr>
                <w:webHidden/>
              </w:rPr>
              <w:fldChar w:fldCharType="separate"/>
            </w:r>
            <w:r>
              <w:rPr>
                <w:webHidden/>
              </w:rPr>
              <w:t>14</w:t>
            </w:r>
            <w:r>
              <w:rPr>
                <w:webHidden/>
              </w:rPr>
              <w:fldChar w:fldCharType="end"/>
            </w:r>
          </w:hyperlink>
        </w:p>
        <w:p w14:paraId="0603E141"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24" w:history="1">
            <w:r w:rsidRPr="00A15727">
              <w:rPr>
                <w:rStyle w:val="Hyperlink"/>
                <w:rFonts w:ascii="Times New Roman" w:hAnsi="Times New Roman"/>
              </w:rPr>
              <w:t>1.</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rPr>
              <w:t>Mô hình Use Case</w:t>
            </w:r>
            <w:r>
              <w:rPr>
                <w:webHidden/>
              </w:rPr>
              <w:tab/>
            </w:r>
            <w:r>
              <w:rPr>
                <w:webHidden/>
              </w:rPr>
              <w:fldChar w:fldCharType="begin"/>
            </w:r>
            <w:r>
              <w:rPr>
                <w:webHidden/>
              </w:rPr>
              <w:instrText xml:space="preserve"> PAGEREF _Toc150288024 \h </w:instrText>
            </w:r>
            <w:r>
              <w:rPr>
                <w:webHidden/>
              </w:rPr>
            </w:r>
            <w:r>
              <w:rPr>
                <w:webHidden/>
              </w:rPr>
              <w:fldChar w:fldCharType="separate"/>
            </w:r>
            <w:r>
              <w:rPr>
                <w:webHidden/>
              </w:rPr>
              <w:t>14</w:t>
            </w:r>
            <w:r>
              <w:rPr>
                <w:webHidden/>
              </w:rPr>
              <w:fldChar w:fldCharType="end"/>
            </w:r>
          </w:hyperlink>
        </w:p>
        <w:p w14:paraId="5DE522A0"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5" w:history="1">
            <w:r w:rsidRPr="00A15727">
              <w:rPr>
                <w:rStyle w:val="Hyperlink"/>
                <w:rFonts w:ascii="Times New Roman" w:eastAsia="Times New Roman" w:hAnsi="Times New Roman" w:cs="Times New Roman"/>
                <w:bCs/>
                <w:i/>
                <w:iCs/>
                <w:noProof/>
              </w:rPr>
              <w:t>1.1</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chung dành cho tất cả người dùng</w:t>
            </w:r>
            <w:r>
              <w:rPr>
                <w:noProof/>
                <w:webHidden/>
              </w:rPr>
              <w:tab/>
            </w:r>
            <w:r>
              <w:rPr>
                <w:noProof/>
                <w:webHidden/>
              </w:rPr>
              <w:fldChar w:fldCharType="begin"/>
            </w:r>
            <w:r>
              <w:rPr>
                <w:noProof/>
                <w:webHidden/>
              </w:rPr>
              <w:instrText xml:space="preserve"> PAGEREF _Toc150288025 \h </w:instrText>
            </w:r>
            <w:r>
              <w:rPr>
                <w:noProof/>
                <w:webHidden/>
              </w:rPr>
            </w:r>
            <w:r>
              <w:rPr>
                <w:noProof/>
                <w:webHidden/>
              </w:rPr>
              <w:fldChar w:fldCharType="separate"/>
            </w:r>
            <w:r>
              <w:rPr>
                <w:noProof/>
                <w:webHidden/>
              </w:rPr>
              <w:t>14</w:t>
            </w:r>
            <w:r>
              <w:rPr>
                <w:noProof/>
                <w:webHidden/>
              </w:rPr>
              <w:fldChar w:fldCharType="end"/>
            </w:r>
          </w:hyperlink>
        </w:p>
        <w:p w14:paraId="3A6E2DD1"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6" w:history="1">
            <w:r w:rsidRPr="00A15727">
              <w:rPr>
                <w:rStyle w:val="Hyperlink"/>
                <w:rFonts w:ascii="Times New Roman" w:eastAsia="Times New Roman" w:hAnsi="Times New Roman" w:cs="Times New Roman"/>
                <w:bCs/>
                <w:i/>
                <w:iCs/>
                <w:noProof/>
                <w:lang w:val="en-US"/>
              </w:rPr>
              <w:t>1.2</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câu hỏi</w:t>
            </w:r>
            <w:r>
              <w:rPr>
                <w:noProof/>
                <w:webHidden/>
              </w:rPr>
              <w:tab/>
            </w:r>
            <w:r>
              <w:rPr>
                <w:noProof/>
                <w:webHidden/>
              </w:rPr>
              <w:fldChar w:fldCharType="begin"/>
            </w:r>
            <w:r>
              <w:rPr>
                <w:noProof/>
                <w:webHidden/>
              </w:rPr>
              <w:instrText xml:space="preserve"> PAGEREF _Toc150288026 \h </w:instrText>
            </w:r>
            <w:r>
              <w:rPr>
                <w:noProof/>
                <w:webHidden/>
              </w:rPr>
            </w:r>
            <w:r>
              <w:rPr>
                <w:noProof/>
                <w:webHidden/>
              </w:rPr>
              <w:fldChar w:fldCharType="separate"/>
            </w:r>
            <w:r>
              <w:rPr>
                <w:noProof/>
                <w:webHidden/>
              </w:rPr>
              <w:t>17</w:t>
            </w:r>
            <w:r>
              <w:rPr>
                <w:noProof/>
                <w:webHidden/>
              </w:rPr>
              <w:fldChar w:fldCharType="end"/>
            </w:r>
          </w:hyperlink>
        </w:p>
        <w:p w14:paraId="2FE06EAA"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7" w:history="1">
            <w:r w:rsidRPr="00A15727">
              <w:rPr>
                <w:rStyle w:val="Hyperlink"/>
                <w:rFonts w:ascii="Times New Roman" w:eastAsia="Times New Roman" w:hAnsi="Times New Roman" w:cs="Times New Roman"/>
                <w:bCs/>
                <w:i/>
                <w:iCs/>
                <w:noProof/>
                <w:lang w:val="en-US"/>
              </w:rPr>
              <w:t>1.3</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đề thi</w:t>
            </w:r>
            <w:r>
              <w:rPr>
                <w:noProof/>
                <w:webHidden/>
              </w:rPr>
              <w:tab/>
            </w:r>
            <w:r>
              <w:rPr>
                <w:noProof/>
                <w:webHidden/>
              </w:rPr>
              <w:fldChar w:fldCharType="begin"/>
            </w:r>
            <w:r>
              <w:rPr>
                <w:noProof/>
                <w:webHidden/>
              </w:rPr>
              <w:instrText xml:space="preserve"> PAGEREF _Toc150288027 \h </w:instrText>
            </w:r>
            <w:r>
              <w:rPr>
                <w:noProof/>
                <w:webHidden/>
              </w:rPr>
            </w:r>
            <w:r>
              <w:rPr>
                <w:noProof/>
                <w:webHidden/>
              </w:rPr>
              <w:fldChar w:fldCharType="separate"/>
            </w:r>
            <w:r>
              <w:rPr>
                <w:noProof/>
                <w:webHidden/>
              </w:rPr>
              <w:t>20</w:t>
            </w:r>
            <w:r>
              <w:rPr>
                <w:noProof/>
                <w:webHidden/>
              </w:rPr>
              <w:fldChar w:fldCharType="end"/>
            </w:r>
          </w:hyperlink>
        </w:p>
        <w:p w14:paraId="50022B07"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8" w:history="1">
            <w:r w:rsidRPr="00A15727">
              <w:rPr>
                <w:rStyle w:val="Hyperlink"/>
                <w:rFonts w:ascii="Times New Roman" w:eastAsia="Times New Roman" w:hAnsi="Times New Roman" w:cs="Times New Roman"/>
                <w:bCs/>
                <w:i/>
                <w:iCs/>
                <w:noProof/>
                <w:lang w:val="en-US"/>
              </w:rPr>
              <w:t>1.4</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môn học</w:t>
            </w:r>
            <w:r>
              <w:rPr>
                <w:noProof/>
                <w:webHidden/>
              </w:rPr>
              <w:tab/>
            </w:r>
            <w:r>
              <w:rPr>
                <w:noProof/>
                <w:webHidden/>
              </w:rPr>
              <w:fldChar w:fldCharType="begin"/>
            </w:r>
            <w:r>
              <w:rPr>
                <w:noProof/>
                <w:webHidden/>
              </w:rPr>
              <w:instrText xml:space="preserve"> PAGEREF _Toc150288028 \h </w:instrText>
            </w:r>
            <w:r>
              <w:rPr>
                <w:noProof/>
                <w:webHidden/>
              </w:rPr>
            </w:r>
            <w:r>
              <w:rPr>
                <w:noProof/>
                <w:webHidden/>
              </w:rPr>
              <w:fldChar w:fldCharType="separate"/>
            </w:r>
            <w:r>
              <w:rPr>
                <w:noProof/>
                <w:webHidden/>
              </w:rPr>
              <w:t>23</w:t>
            </w:r>
            <w:r>
              <w:rPr>
                <w:noProof/>
                <w:webHidden/>
              </w:rPr>
              <w:fldChar w:fldCharType="end"/>
            </w:r>
          </w:hyperlink>
        </w:p>
        <w:p w14:paraId="7E397904"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29" w:history="1">
            <w:r w:rsidRPr="00A15727">
              <w:rPr>
                <w:rStyle w:val="Hyperlink"/>
                <w:rFonts w:ascii="Times New Roman" w:eastAsia="Times New Roman" w:hAnsi="Times New Roman" w:cs="Times New Roman"/>
                <w:bCs/>
                <w:i/>
                <w:iCs/>
                <w:noProof/>
                <w:lang w:val="en-US"/>
              </w:rPr>
              <w:t>1.5</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ca thi</w:t>
            </w:r>
            <w:r>
              <w:rPr>
                <w:noProof/>
                <w:webHidden/>
              </w:rPr>
              <w:tab/>
            </w:r>
            <w:r>
              <w:rPr>
                <w:noProof/>
                <w:webHidden/>
              </w:rPr>
              <w:fldChar w:fldCharType="begin"/>
            </w:r>
            <w:r>
              <w:rPr>
                <w:noProof/>
                <w:webHidden/>
              </w:rPr>
              <w:instrText xml:space="preserve"> PAGEREF _Toc150288029 \h </w:instrText>
            </w:r>
            <w:r>
              <w:rPr>
                <w:noProof/>
                <w:webHidden/>
              </w:rPr>
            </w:r>
            <w:r>
              <w:rPr>
                <w:noProof/>
                <w:webHidden/>
              </w:rPr>
              <w:fldChar w:fldCharType="separate"/>
            </w:r>
            <w:r>
              <w:rPr>
                <w:noProof/>
                <w:webHidden/>
              </w:rPr>
              <w:t>27</w:t>
            </w:r>
            <w:r>
              <w:rPr>
                <w:noProof/>
                <w:webHidden/>
              </w:rPr>
              <w:fldChar w:fldCharType="end"/>
            </w:r>
          </w:hyperlink>
        </w:p>
        <w:p w14:paraId="7DE4879C"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0" w:history="1">
            <w:r w:rsidRPr="00A15727">
              <w:rPr>
                <w:rStyle w:val="Hyperlink"/>
                <w:rFonts w:ascii="Times New Roman" w:eastAsia="Times New Roman" w:hAnsi="Times New Roman" w:cs="Times New Roman"/>
                <w:bCs/>
                <w:i/>
                <w:iCs/>
                <w:noProof/>
                <w:lang w:val="en-US"/>
              </w:rPr>
              <w:t>1.6</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lớp tín chỉ</w:t>
            </w:r>
            <w:r>
              <w:rPr>
                <w:noProof/>
                <w:webHidden/>
              </w:rPr>
              <w:tab/>
            </w:r>
            <w:r>
              <w:rPr>
                <w:noProof/>
                <w:webHidden/>
              </w:rPr>
              <w:fldChar w:fldCharType="begin"/>
            </w:r>
            <w:r>
              <w:rPr>
                <w:noProof/>
                <w:webHidden/>
              </w:rPr>
              <w:instrText xml:space="preserve"> PAGEREF _Toc150288030 \h </w:instrText>
            </w:r>
            <w:r>
              <w:rPr>
                <w:noProof/>
                <w:webHidden/>
              </w:rPr>
            </w:r>
            <w:r>
              <w:rPr>
                <w:noProof/>
                <w:webHidden/>
              </w:rPr>
              <w:fldChar w:fldCharType="separate"/>
            </w:r>
            <w:r>
              <w:rPr>
                <w:noProof/>
                <w:webHidden/>
              </w:rPr>
              <w:t>30</w:t>
            </w:r>
            <w:r>
              <w:rPr>
                <w:noProof/>
                <w:webHidden/>
              </w:rPr>
              <w:fldChar w:fldCharType="end"/>
            </w:r>
          </w:hyperlink>
        </w:p>
        <w:p w14:paraId="433360EF"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1" w:history="1">
            <w:r w:rsidRPr="00A15727">
              <w:rPr>
                <w:rStyle w:val="Hyperlink"/>
                <w:rFonts w:ascii="Times New Roman" w:eastAsia="Times New Roman" w:hAnsi="Times New Roman" w:cs="Times New Roman"/>
                <w:bCs/>
                <w:i/>
                <w:iCs/>
                <w:noProof/>
                <w:lang w:val="en-US"/>
              </w:rPr>
              <w:t>1.7</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đăng ký</w:t>
            </w:r>
            <w:r>
              <w:rPr>
                <w:noProof/>
                <w:webHidden/>
              </w:rPr>
              <w:tab/>
            </w:r>
            <w:r>
              <w:rPr>
                <w:noProof/>
                <w:webHidden/>
              </w:rPr>
              <w:fldChar w:fldCharType="begin"/>
            </w:r>
            <w:r>
              <w:rPr>
                <w:noProof/>
                <w:webHidden/>
              </w:rPr>
              <w:instrText xml:space="preserve"> PAGEREF _Toc150288031 \h </w:instrText>
            </w:r>
            <w:r>
              <w:rPr>
                <w:noProof/>
                <w:webHidden/>
              </w:rPr>
            </w:r>
            <w:r>
              <w:rPr>
                <w:noProof/>
                <w:webHidden/>
              </w:rPr>
              <w:fldChar w:fldCharType="separate"/>
            </w:r>
            <w:r>
              <w:rPr>
                <w:noProof/>
                <w:webHidden/>
              </w:rPr>
              <w:t>33</w:t>
            </w:r>
            <w:r>
              <w:rPr>
                <w:noProof/>
                <w:webHidden/>
              </w:rPr>
              <w:fldChar w:fldCharType="end"/>
            </w:r>
          </w:hyperlink>
        </w:p>
        <w:p w14:paraId="251A9501"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2" w:history="1">
            <w:r w:rsidRPr="00A15727">
              <w:rPr>
                <w:rStyle w:val="Hyperlink"/>
                <w:rFonts w:ascii="Times New Roman" w:eastAsia="Times New Roman" w:hAnsi="Times New Roman" w:cs="Times New Roman"/>
                <w:bCs/>
                <w:i/>
                <w:iCs/>
                <w:noProof/>
                <w:lang w:val="en-US"/>
              </w:rPr>
              <w:t>1.8</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vai trò</w:t>
            </w:r>
            <w:r>
              <w:rPr>
                <w:noProof/>
                <w:webHidden/>
              </w:rPr>
              <w:tab/>
            </w:r>
            <w:r>
              <w:rPr>
                <w:noProof/>
                <w:webHidden/>
              </w:rPr>
              <w:fldChar w:fldCharType="begin"/>
            </w:r>
            <w:r>
              <w:rPr>
                <w:noProof/>
                <w:webHidden/>
              </w:rPr>
              <w:instrText xml:space="preserve"> PAGEREF _Toc150288032 \h </w:instrText>
            </w:r>
            <w:r>
              <w:rPr>
                <w:noProof/>
                <w:webHidden/>
              </w:rPr>
            </w:r>
            <w:r>
              <w:rPr>
                <w:noProof/>
                <w:webHidden/>
              </w:rPr>
              <w:fldChar w:fldCharType="separate"/>
            </w:r>
            <w:r>
              <w:rPr>
                <w:noProof/>
                <w:webHidden/>
              </w:rPr>
              <w:t>36</w:t>
            </w:r>
            <w:r>
              <w:rPr>
                <w:noProof/>
                <w:webHidden/>
              </w:rPr>
              <w:fldChar w:fldCharType="end"/>
            </w:r>
          </w:hyperlink>
        </w:p>
        <w:p w14:paraId="07D31B96"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3" w:history="1">
            <w:r w:rsidRPr="00A15727">
              <w:rPr>
                <w:rStyle w:val="Hyperlink"/>
                <w:rFonts w:ascii="Times New Roman" w:eastAsia="Times New Roman" w:hAnsi="Times New Roman" w:cs="Times New Roman"/>
                <w:bCs/>
                <w:i/>
                <w:iCs/>
                <w:noProof/>
                <w:lang w:val="en-US"/>
              </w:rPr>
              <w:t>1.9</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Quản lý người dùng</w:t>
            </w:r>
            <w:r>
              <w:rPr>
                <w:noProof/>
                <w:webHidden/>
              </w:rPr>
              <w:tab/>
            </w:r>
            <w:r>
              <w:rPr>
                <w:noProof/>
                <w:webHidden/>
              </w:rPr>
              <w:fldChar w:fldCharType="begin"/>
            </w:r>
            <w:r>
              <w:rPr>
                <w:noProof/>
                <w:webHidden/>
              </w:rPr>
              <w:instrText xml:space="preserve"> PAGEREF _Toc150288033 \h </w:instrText>
            </w:r>
            <w:r>
              <w:rPr>
                <w:noProof/>
                <w:webHidden/>
              </w:rPr>
            </w:r>
            <w:r>
              <w:rPr>
                <w:noProof/>
                <w:webHidden/>
              </w:rPr>
              <w:fldChar w:fldCharType="separate"/>
            </w:r>
            <w:r>
              <w:rPr>
                <w:noProof/>
                <w:webHidden/>
              </w:rPr>
              <w:t>38</w:t>
            </w:r>
            <w:r>
              <w:rPr>
                <w:noProof/>
                <w:webHidden/>
              </w:rPr>
              <w:fldChar w:fldCharType="end"/>
            </w:r>
          </w:hyperlink>
        </w:p>
        <w:p w14:paraId="48D60343"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4" w:history="1">
            <w:r w:rsidRPr="00A15727">
              <w:rPr>
                <w:rStyle w:val="Hyperlink"/>
                <w:rFonts w:ascii="Times New Roman" w:eastAsia="Times New Roman" w:hAnsi="Times New Roman" w:cs="Times New Roman"/>
                <w:bCs/>
                <w:i/>
                <w:iCs/>
                <w:noProof/>
                <w:lang w:val="en-US"/>
              </w:rPr>
              <w:t>1.10</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Xem bảng xếp hạng</w:t>
            </w:r>
            <w:r>
              <w:rPr>
                <w:noProof/>
                <w:webHidden/>
              </w:rPr>
              <w:tab/>
            </w:r>
            <w:r>
              <w:rPr>
                <w:noProof/>
                <w:webHidden/>
              </w:rPr>
              <w:fldChar w:fldCharType="begin"/>
            </w:r>
            <w:r>
              <w:rPr>
                <w:noProof/>
                <w:webHidden/>
              </w:rPr>
              <w:instrText xml:space="preserve"> PAGEREF _Toc150288034 \h </w:instrText>
            </w:r>
            <w:r>
              <w:rPr>
                <w:noProof/>
                <w:webHidden/>
              </w:rPr>
            </w:r>
            <w:r>
              <w:rPr>
                <w:noProof/>
                <w:webHidden/>
              </w:rPr>
              <w:fldChar w:fldCharType="separate"/>
            </w:r>
            <w:r>
              <w:rPr>
                <w:noProof/>
                <w:webHidden/>
              </w:rPr>
              <w:t>40</w:t>
            </w:r>
            <w:r>
              <w:rPr>
                <w:noProof/>
                <w:webHidden/>
              </w:rPr>
              <w:fldChar w:fldCharType="end"/>
            </w:r>
          </w:hyperlink>
        </w:p>
        <w:p w14:paraId="5547FCE7"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5" w:history="1">
            <w:r w:rsidRPr="00A15727">
              <w:rPr>
                <w:rStyle w:val="Hyperlink"/>
                <w:rFonts w:ascii="Times New Roman" w:eastAsia="Times New Roman" w:hAnsi="Times New Roman" w:cs="Times New Roman"/>
                <w:bCs/>
                <w:i/>
                <w:iCs/>
                <w:noProof/>
              </w:rPr>
              <w:t>1.11</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bCs/>
                <w:i/>
                <w:iCs/>
                <w:noProof/>
              </w:rPr>
              <w:t>Use Case của sinh viên</w:t>
            </w:r>
            <w:r>
              <w:rPr>
                <w:noProof/>
                <w:webHidden/>
              </w:rPr>
              <w:tab/>
            </w:r>
            <w:r>
              <w:rPr>
                <w:noProof/>
                <w:webHidden/>
              </w:rPr>
              <w:fldChar w:fldCharType="begin"/>
            </w:r>
            <w:r>
              <w:rPr>
                <w:noProof/>
                <w:webHidden/>
              </w:rPr>
              <w:instrText xml:space="preserve"> PAGEREF _Toc150288035 \h </w:instrText>
            </w:r>
            <w:r>
              <w:rPr>
                <w:noProof/>
                <w:webHidden/>
              </w:rPr>
            </w:r>
            <w:r>
              <w:rPr>
                <w:noProof/>
                <w:webHidden/>
              </w:rPr>
              <w:fldChar w:fldCharType="separate"/>
            </w:r>
            <w:r>
              <w:rPr>
                <w:noProof/>
                <w:webHidden/>
              </w:rPr>
              <w:t>41</w:t>
            </w:r>
            <w:r>
              <w:rPr>
                <w:noProof/>
                <w:webHidden/>
              </w:rPr>
              <w:fldChar w:fldCharType="end"/>
            </w:r>
          </w:hyperlink>
        </w:p>
        <w:p w14:paraId="45BE0269"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36" w:history="1">
            <w:r w:rsidRPr="00A15727">
              <w:rPr>
                <w:rStyle w:val="Hyperlink"/>
                <w:rFonts w:ascii="Times New Roman" w:hAnsi="Times New Roman"/>
                <w:lang w:val="en-US"/>
              </w:rPr>
              <w:t>2.</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Sơ đồ tuần tự</w:t>
            </w:r>
            <w:r>
              <w:rPr>
                <w:webHidden/>
              </w:rPr>
              <w:tab/>
            </w:r>
            <w:r>
              <w:rPr>
                <w:webHidden/>
              </w:rPr>
              <w:fldChar w:fldCharType="begin"/>
            </w:r>
            <w:r>
              <w:rPr>
                <w:webHidden/>
              </w:rPr>
              <w:instrText xml:space="preserve"> PAGEREF _Toc150288036 \h </w:instrText>
            </w:r>
            <w:r>
              <w:rPr>
                <w:webHidden/>
              </w:rPr>
            </w:r>
            <w:r>
              <w:rPr>
                <w:webHidden/>
              </w:rPr>
              <w:fldChar w:fldCharType="separate"/>
            </w:r>
            <w:r>
              <w:rPr>
                <w:webHidden/>
              </w:rPr>
              <w:t>43</w:t>
            </w:r>
            <w:r>
              <w:rPr>
                <w:webHidden/>
              </w:rPr>
              <w:fldChar w:fldCharType="end"/>
            </w:r>
          </w:hyperlink>
        </w:p>
        <w:p w14:paraId="256F3D7A"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7" w:history="1">
            <w:r w:rsidRPr="00A15727">
              <w:rPr>
                <w:rStyle w:val="Hyperlink"/>
                <w:rFonts w:ascii="Times New Roman" w:eastAsia="Times New Roman" w:hAnsi="Times New Roman" w:cs="Times New Roman"/>
                <w:i/>
                <w:iCs/>
                <w:noProof/>
                <w:lang w:val="en-US"/>
              </w:rPr>
              <w:t>2.1</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rPr>
              <w:t>Sơ đồ tuần tự chức năng thêm</w:t>
            </w:r>
            <w:r>
              <w:rPr>
                <w:noProof/>
                <w:webHidden/>
              </w:rPr>
              <w:tab/>
            </w:r>
            <w:r>
              <w:rPr>
                <w:noProof/>
                <w:webHidden/>
              </w:rPr>
              <w:fldChar w:fldCharType="begin"/>
            </w:r>
            <w:r>
              <w:rPr>
                <w:noProof/>
                <w:webHidden/>
              </w:rPr>
              <w:instrText xml:space="preserve"> PAGEREF _Toc150288037 \h </w:instrText>
            </w:r>
            <w:r>
              <w:rPr>
                <w:noProof/>
                <w:webHidden/>
              </w:rPr>
            </w:r>
            <w:r>
              <w:rPr>
                <w:noProof/>
                <w:webHidden/>
              </w:rPr>
              <w:fldChar w:fldCharType="separate"/>
            </w:r>
            <w:r>
              <w:rPr>
                <w:noProof/>
                <w:webHidden/>
              </w:rPr>
              <w:t>43</w:t>
            </w:r>
            <w:r>
              <w:rPr>
                <w:noProof/>
                <w:webHidden/>
              </w:rPr>
              <w:fldChar w:fldCharType="end"/>
            </w:r>
          </w:hyperlink>
        </w:p>
        <w:p w14:paraId="3796482A"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8" w:history="1">
            <w:r w:rsidRPr="00A15727">
              <w:rPr>
                <w:rStyle w:val="Hyperlink"/>
                <w:rFonts w:ascii="Times New Roman" w:eastAsia="Times New Roman" w:hAnsi="Times New Roman" w:cs="Times New Roman"/>
                <w:i/>
                <w:iCs/>
                <w:noProof/>
                <w:lang w:val="en-US"/>
              </w:rPr>
              <w:t>2.2</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rPr>
              <w:t>Sơ đồ tuần tự chức năng sửa</w:t>
            </w:r>
            <w:r>
              <w:rPr>
                <w:noProof/>
                <w:webHidden/>
              </w:rPr>
              <w:tab/>
            </w:r>
            <w:r>
              <w:rPr>
                <w:noProof/>
                <w:webHidden/>
              </w:rPr>
              <w:fldChar w:fldCharType="begin"/>
            </w:r>
            <w:r>
              <w:rPr>
                <w:noProof/>
                <w:webHidden/>
              </w:rPr>
              <w:instrText xml:space="preserve"> PAGEREF _Toc150288038 \h </w:instrText>
            </w:r>
            <w:r>
              <w:rPr>
                <w:noProof/>
                <w:webHidden/>
              </w:rPr>
            </w:r>
            <w:r>
              <w:rPr>
                <w:noProof/>
                <w:webHidden/>
              </w:rPr>
              <w:fldChar w:fldCharType="separate"/>
            </w:r>
            <w:r>
              <w:rPr>
                <w:noProof/>
                <w:webHidden/>
              </w:rPr>
              <w:t>44</w:t>
            </w:r>
            <w:r>
              <w:rPr>
                <w:noProof/>
                <w:webHidden/>
              </w:rPr>
              <w:fldChar w:fldCharType="end"/>
            </w:r>
          </w:hyperlink>
        </w:p>
        <w:p w14:paraId="1B5B3ABE"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39" w:history="1">
            <w:r w:rsidRPr="00A15727">
              <w:rPr>
                <w:rStyle w:val="Hyperlink"/>
                <w:rFonts w:ascii="Times New Roman" w:eastAsia="Times New Roman" w:hAnsi="Times New Roman" w:cs="Times New Roman"/>
                <w:i/>
                <w:iCs/>
                <w:noProof/>
                <w:lang w:val="en-US"/>
              </w:rPr>
              <w:t>2.3</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rPr>
              <w:t>Sơ đồ tuần tự chức năng xóa</w:t>
            </w:r>
            <w:r>
              <w:rPr>
                <w:noProof/>
                <w:webHidden/>
              </w:rPr>
              <w:tab/>
            </w:r>
            <w:r>
              <w:rPr>
                <w:noProof/>
                <w:webHidden/>
              </w:rPr>
              <w:fldChar w:fldCharType="begin"/>
            </w:r>
            <w:r>
              <w:rPr>
                <w:noProof/>
                <w:webHidden/>
              </w:rPr>
              <w:instrText xml:space="preserve"> PAGEREF _Toc150288039 \h </w:instrText>
            </w:r>
            <w:r>
              <w:rPr>
                <w:noProof/>
                <w:webHidden/>
              </w:rPr>
            </w:r>
            <w:r>
              <w:rPr>
                <w:noProof/>
                <w:webHidden/>
              </w:rPr>
              <w:fldChar w:fldCharType="separate"/>
            </w:r>
            <w:r>
              <w:rPr>
                <w:noProof/>
                <w:webHidden/>
              </w:rPr>
              <w:t>45</w:t>
            </w:r>
            <w:r>
              <w:rPr>
                <w:noProof/>
                <w:webHidden/>
              </w:rPr>
              <w:fldChar w:fldCharType="end"/>
            </w:r>
          </w:hyperlink>
        </w:p>
        <w:p w14:paraId="15E94971"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40" w:history="1">
            <w:r w:rsidRPr="00A15727">
              <w:rPr>
                <w:rStyle w:val="Hyperlink"/>
                <w:rFonts w:ascii="Times New Roman" w:eastAsia="Times New Roman" w:hAnsi="Times New Roman" w:cs="Times New Roman"/>
                <w:i/>
                <w:iCs/>
                <w:noProof/>
                <w:lang w:val="en-US"/>
              </w:rPr>
              <w:t>2.4</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rPr>
              <w:t>Sơ đồ tuần tự chức năng hủy</w:t>
            </w:r>
            <w:r>
              <w:rPr>
                <w:noProof/>
                <w:webHidden/>
              </w:rPr>
              <w:tab/>
            </w:r>
            <w:r>
              <w:rPr>
                <w:noProof/>
                <w:webHidden/>
              </w:rPr>
              <w:fldChar w:fldCharType="begin"/>
            </w:r>
            <w:r>
              <w:rPr>
                <w:noProof/>
                <w:webHidden/>
              </w:rPr>
              <w:instrText xml:space="preserve"> PAGEREF _Toc150288040 \h </w:instrText>
            </w:r>
            <w:r>
              <w:rPr>
                <w:noProof/>
                <w:webHidden/>
              </w:rPr>
            </w:r>
            <w:r>
              <w:rPr>
                <w:noProof/>
                <w:webHidden/>
              </w:rPr>
              <w:fldChar w:fldCharType="separate"/>
            </w:r>
            <w:r>
              <w:rPr>
                <w:noProof/>
                <w:webHidden/>
              </w:rPr>
              <w:t>45</w:t>
            </w:r>
            <w:r>
              <w:rPr>
                <w:noProof/>
                <w:webHidden/>
              </w:rPr>
              <w:fldChar w:fldCharType="end"/>
            </w:r>
          </w:hyperlink>
        </w:p>
        <w:p w14:paraId="31B3334B" w14:textId="77777777" w:rsidR="00A9018B" w:rsidRPr="00A9018B" w:rsidRDefault="00A9018B" w:rsidP="00A9018B">
          <w:pPr>
            <w:pStyle w:val="TOC3"/>
            <w:tabs>
              <w:tab w:val="left" w:pos="1100"/>
              <w:tab w:val="right" w:leader="dot" w:pos="9350"/>
            </w:tabs>
            <w:rPr>
              <w:rFonts w:asciiTheme="minorHAnsi" w:eastAsiaTheme="minorEastAsia" w:hAnsiTheme="minorHAnsi" w:cstheme="minorBidi"/>
              <w:noProof/>
              <w:kern w:val="2"/>
              <w:szCs w:val="22"/>
              <w:lang w:val="en-US" w:eastAsia="en-US" w:bidi="ar-SA"/>
            </w:rPr>
          </w:pPr>
          <w:hyperlink w:anchor="_Toc150288041" w:history="1">
            <w:r w:rsidRPr="00A15727">
              <w:rPr>
                <w:rStyle w:val="Hyperlink"/>
                <w:rFonts w:ascii="Times New Roman" w:eastAsia="Times New Roman" w:hAnsi="Times New Roman" w:cs="Times New Roman"/>
                <w:i/>
                <w:iCs/>
                <w:noProof/>
                <w:lang w:val="en-US"/>
              </w:rPr>
              <w:t>2.5</w:t>
            </w:r>
            <w:r w:rsidRPr="00A9018B">
              <w:rPr>
                <w:rFonts w:asciiTheme="minorHAnsi" w:eastAsiaTheme="minorEastAsia" w:hAnsiTheme="minorHAnsi" w:cstheme="minorBidi"/>
                <w:noProof/>
                <w:kern w:val="2"/>
                <w:szCs w:val="22"/>
                <w:lang w:val="en-US" w:eastAsia="en-US" w:bidi="ar-SA"/>
              </w:rPr>
              <w:tab/>
            </w:r>
            <w:r w:rsidRPr="00A15727">
              <w:rPr>
                <w:rStyle w:val="Hyperlink"/>
                <w:rFonts w:ascii="Times New Roman" w:hAnsi="Times New Roman" w:cs="Times New Roman"/>
                <w:i/>
                <w:iCs/>
                <w:noProof/>
              </w:rPr>
              <w:t>Sơ đồ tuần tự chức năng làm bài thi</w:t>
            </w:r>
            <w:r>
              <w:rPr>
                <w:noProof/>
                <w:webHidden/>
              </w:rPr>
              <w:tab/>
            </w:r>
            <w:r>
              <w:rPr>
                <w:noProof/>
                <w:webHidden/>
              </w:rPr>
              <w:fldChar w:fldCharType="begin"/>
            </w:r>
            <w:r>
              <w:rPr>
                <w:noProof/>
                <w:webHidden/>
              </w:rPr>
              <w:instrText xml:space="preserve"> PAGEREF _Toc150288041 \h </w:instrText>
            </w:r>
            <w:r>
              <w:rPr>
                <w:noProof/>
                <w:webHidden/>
              </w:rPr>
            </w:r>
            <w:r>
              <w:rPr>
                <w:noProof/>
                <w:webHidden/>
              </w:rPr>
              <w:fldChar w:fldCharType="separate"/>
            </w:r>
            <w:r>
              <w:rPr>
                <w:noProof/>
                <w:webHidden/>
              </w:rPr>
              <w:t>46</w:t>
            </w:r>
            <w:r>
              <w:rPr>
                <w:noProof/>
                <w:webHidden/>
              </w:rPr>
              <w:fldChar w:fldCharType="end"/>
            </w:r>
          </w:hyperlink>
        </w:p>
        <w:p w14:paraId="42C38369"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2" w:history="1">
            <w:r w:rsidRPr="00A15727">
              <w:rPr>
                <w:rStyle w:val="Hyperlink"/>
                <w:rFonts w:ascii="Times New Roman" w:hAnsi="Times New Roman"/>
                <w:lang w:val="en-US"/>
              </w:rPr>
              <w:t>3.</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Thiết kế sơ đồ quan hệ thực thể (ERD)</w:t>
            </w:r>
            <w:r>
              <w:rPr>
                <w:webHidden/>
              </w:rPr>
              <w:tab/>
            </w:r>
            <w:r>
              <w:rPr>
                <w:webHidden/>
              </w:rPr>
              <w:fldChar w:fldCharType="begin"/>
            </w:r>
            <w:r>
              <w:rPr>
                <w:webHidden/>
              </w:rPr>
              <w:instrText xml:space="preserve"> PAGEREF _Toc150288042 \h </w:instrText>
            </w:r>
            <w:r>
              <w:rPr>
                <w:webHidden/>
              </w:rPr>
            </w:r>
            <w:r>
              <w:rPr>
                <w:webHidden/>
              </w:rPr>
              <w:fldChar w:fldCharType="separate"/>
            </w:r>
            <w:r>
              <w:rPr>
                <w:webHidden/>
              </w:rPr>
              <w:t>46</w:t>
            </w:r>
            <w:r>
              <w:rPr>
                <w:webHidden/>
              </w:rPr>
              <w:fldChar w:fldCharType="end"/>
            </w:r>
          </w:hyperlink>
        </w:p>
        <w:p w14:paraId="619531B4"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3" w:history="1">
            <w:r w:rsidRPr="00A15727">
              <w:rPr>
                <w:rStyle w:val="Hyperlink"/>
                <w:rFonts w:ascii="Times New Roman" w:hAnsi="Times New Roman"/>
                <w:lang w:val="en-US"/>
              </w:rPr>
              <w:t>4.</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Thiết kế chi tiết thực thể</w:t>
            </w:r>
            <w:r>
              <w:rPr>
                <w:webHidden/>
              </w:rPr>
              <w:tab/>
            </w:r>
            <w:r>
              <w:rPr>
                <w:webHidden/>
              </w:rPr>
              <w:fldChar w:fldCharType="begin"/>
            </w:r>
            <w:r>
              <w:rPr>
                <w:webHidden/>
              </w:rPr>
              <w:instrText xml:space="preserve"> PAGEREF _Toc150288043 \h </w:instrText>
            </w:r>
            <w:r>
              <w:rPr>
                <w:webHidden/>
              </w:rPr>
            </w:r>
            <w:r>
              <w:rPr>
                <w:webHidden/>
              </w:rPr>
              <w:fldChar w:fldCharType="separate"/>
            </w:r>
            <w:r>
              <w:rPr>
                <w:webHidden/>
              </w:rPr>
              <w:t>47</w:t>
            </w:r>
            <w:r>
              <w:rPr>
                <w:webHidden/>
              </w:rPr>
              <w:fldChar w:fldCharType="end"/>
            </w:r>
          </w:hyperlink>
        </w:p>
        <w:p w14:paraId="33A0A912"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4" w:history="1">
            <w:r w:rsidRPr="00A15727">
              <w:rPr>
                <w:rStyle w:val="Hyperlink"/>
                <w:rFonts w:ascii="Times New Roman" w:hAnsi="Times New Roman"/>
                <w:lang w:val="en-US"/>
              </w:rPr>
              <w:t>5.</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Thiết kế sơ đồ lớp cơ sở dữ liệu (Class Diagrams)</w:t>
            </w:r>
            <w:r>
              <w:rPr>
                <w:webHidden/>
              </w:rPr>
              <w:tab/>
            </w:r>
            <w:r>
              <w:rPr>
                <w:webHidden/>
              </w:rPr>
              <w:fldChar w:fldCharType="begin"/>
            </w:r>
            <w:r>
              <w:rPr>
                <w:webHidden/>
              </w:rPr>
              <w:instrText xml:space="preserve"> PAGEREF _Toc150288044 \h </w:instrText>
            </w:r>
            <w:r>
              <w:rPr>
                <w:webHidden/>
              </w:rPr>
            </w:r>
            <w:r>
              <w:rPr>
                <w:webHidden/>
              </w:rPr>
              <w:fldChar w:fldCharType="separate"/>
            </w:r>
            <w:r>
              <w:rPr>
                <w:webHidden/>
              </w:rPr>
              <w:t>48</w:t>
            </w:r>
            <w:r>
              <w:rPr>
                <w:webHidden/>
              </w:rPr>
              <w:fldChar w:fldCharType="end"/>
            </w:r>
          </w:hyperlink>
        </w:p>
        <w:p w14:paraId="3582F9D9"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5" w:history="1">
            <w:r w:rsidRPr="00A15727">
              <w:rPr>
                <w:rStyle w:val="Hyperlink"/>
                <w:rFonts w:ascii="Times New Roman" w:hAnsi="Times New Roman"/>
                <w:lang w:val="en-US"/>
              </w:rPr>
              <w:t>6.</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Từ điển dữ liệu</w:t>
            </w:r>
            <w:r>
              <w:rPr>
                <w:webHidden/>
              </w:rPr>
              <w:tab/>
            </w:r>
            <w:r>
              <w:rPr>
                <w:webHidden/>
              </w:rPr>
              <w:fldChar w:fldCharType="begin"/>
            </w:r>
            <w:r>
              <w:rPr>
                <w:webHidden/>
              </w:rPr>
              <w:instrText xml:space="preserve"> PAGEREF _Toc150288045 \h </w:instrText>
            </w:r>
            <w:r>
              <w:rPr>
                <w:webHidden/>
              </w:rPr>
            </w:r>
            <w:r>
              <w:rPr>
                <w:webHidden/>
              </w:rPr>
              <w:fldChar w:fldCharType="separate"/>
            </w:r>
            <w:r>
              <w:rPr>
                <w:webHidden/>
              </w:rPr>
              <w:t>49</w:t>
            </w:r>
            <w:r>
              <w:rPr>
                <w:webHidden/>
              </w:rPr>
              <w:fldChar w:fldCharType="end"/>
            </w:r>
          </w:hyperlink>
        </w:p>
        <w:p w14:paraId="7CB7B94B" w14:textId="77777777" w:rsidR="00A9018B" w:rsidRPr="00A9018B" w:rsidRDefault="00A9018B" w:rsidP="00A9018B">
          <w:pPr>
            <w:pStyle w:val="TOC1"/>
            <w:rPr>
              <w:rFonts w:asciiTheme="minorHAnsi" w:eastAsiaTheme="minorEastAsia" w:hAnsiTheme="minorHAnsi" w:cstheme="minorBidi"/>
              <w:b w:val="0"/>
              <w:bCs w:val="0"/>
              <w:kern w:val="2"/>
              <w:szCs w:val="22"/>
              <w:lang w:eastAsia="en-US" w:bidi="ar-SA"/>
            </w:rPr>
          </w:pPr>
          <w:hyperlink w:anchor="_Toc150288046" w:history="1">
            <w:r w:rsidRPr="00A15727">
              <w:rPr>
                <w:rStyle w:val="Hyperlink"/>
                <w:rFonts w:ascii="Times New Roman" w:hAnsi="Times New Roman"/>
              </w:rPr>
              <w:t>CHƯƠNG IV: PHÁT TRIỂN ỨNG DỤNG</w:t>
            </w:r>
            <w:r>
              <w:rPr>
                <w:webHidden/>
              </w:rPr>
              <w:tab/>
            </w:r>
            <w:r>
              <w:rPr>
                <w:webHidden/>
              </w:rPr>
              <w:fldChar w:fldCharType="begin"/>
            </w:r>
            <w:r>
              <w:rPr>
                <w:webHidden/>
              </w:rPr>
              <w:instrText xml:space="preserve"> PAGEREF _Toc150288046 \h </w:instrText>
            </w:r>
            <w:r>
              <w:rPr>
                <w:webHidden/>
              </w:rPr>
            </w:r>
            <w:r>
              <w:rPr>
                <w:webHidden/>
              </w:rPr>
              <w:fldChar w:fldCharType="separate"/>
            </w:r>
            <w:r>
              <w:rPr>
                <w:webHidden/>
              </w:rPr>
              <w:t>55</w:t>
            </w:r>
            <w:r>
              <w:rPr>
                <w:webHidden/>
              </w:rPr>
              <w:fldChar w:fldCharType="end"/>
            </w:r>
          </w:hyperlink>
        </w:p>
        <w:p w14:paraId="2F4C6CAE"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7" w:history="1">
            <w:r w:rsidRPr="00A15727">
              <w:rPr>
                <w:rStyle w:val="Hyperlink"/>
                <w:rFonts w:ascii="Times New Roman" w:hAnsi="Times New Roman"/>
                <w:lang w:val="en-US"/>
              </w:rPr>
              <w:t>1.</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Đăng nhập</w:t>
            </w:r>
            <w:r>
              <w:rPr>
                <w:webHidden/>
              </w:rPr>
              <w:tab/>
            </w:r>
            <w:r>
              <w:rPr>
                <w:webHidden/>
              </w:rPr>
              <w:fldChar w:fldCharType="begin"/>
            </w:r>
            <w:r>
              <w:rPr>
                <w:webHidden/>
              </w:rPr>
              <w:instrText xml:space="preserve"> PAGEREF _Toc150288047 \h </w:instrText>
            </w:r>
            <w:r>
              <w:rPr>
                <w:webHidden/>
              </w:rPr>
            </w:r>
            <w:r>
              <w:rPr>
                <w:webHidden/>
              </w:rPr>
              <w:fldChar w:fldCharType="separate"/>
            </w:r>
            <w:r>
              <w:rPr>
                <w:webHidden/>
              </w:rPr>
              <w:t>55</w:t>
            </w:r>
            <w:r>
              <w:rPr>
                <w:webHidden/>
              </w:rPr>
              <w:fldChar w:fldCharType="end"/>
            </w:r>
          </w:hyperlink>
        </w:p>
        <w:p w14:paraId="21F2218F"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8" w:history="1">
            <w:r w:rsidRPr="00A15727">
              <w:rPr>
                <w:rStyle w:val="Hyperlink"/>
                <w:rFonts w:ascii="Times New Roman" w:hAnsi="Times New Roman"/>
                <w:lang w:val="en-US"/>
              </w:rPr>
              <w:t>2.</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câu hỏi</w:t>
            </w:r>
            <w:r>
              <w:rPr>
                <w:webHidden/>
              </w:rPr>
              <w:tab/>
            </w:r>
            <w:r>
              <w:rPr>
                <w:webHidden/>
              </w:rPr>
              <w:fldChar w:fldCharType="begin"/>
            </w:r>
            <w:r>
              <w:rPr>
                <w:webHidden/>
              </w:rPr>
              <w:instrText xml:space="preserve"> PAGEREF _Toc150288048 \h </w:instrText>
            </w:r>
            <w:r>
              <w:rPr>
                <w:webHidden/>
              </w:rPr>
            </w:r>
            <w:r>
              <w:rPr>
                <w:webHidden/>
              </w:rPr>
              <w:fldChar w:fldCharType="separate"/>
            </w:r>
            <w:r>
              <w:rPr>
                <w:webHidden/>
              </w:rPr>
              <w:t>55</w:t>
            </w:r>
            <w:r>
              <w:rPr>
                <w:webHidden/>
              </w:rPr>
              <w:fldChar w:fldCharType="end"/>
            </w:r>
          </w:hyperlink>
        </w:p>
        <w:p w14:paraId="60FE3653"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49" w:history="1">
            <w:r w:rsidRPr="00A15727">
              <w:rPr>
                <w:rStyle w:val="Hyperlink"/>
                <w:rFonts w:ascii="Times New Roman" w:hAnsi="Times New Roman"/>
                <w:lang w:val="en-US"/>
              </w:rPr>
              <w:t>3.</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đề thi</w:t>
            </w:r>
            <w:r>
              <w:rPr>
                <w:webHidden/>
              </w:rPr>
              <w:tab/>
            </w:r>
            <w:r>
              <w:rPr>
                <w:webHidden/>
              </w:rPr>
              <w:fldChar w:fldCharType="begin"/>
            </w:r>
            <w:r>
              <w:rPr>
                <w:webHidden/>
              </w:rPr>
              <w:instrText xml:space="preserve"> PAGEREF _Toc150288049 \h </w:instrText>
            </w:r>
            <w:r>
              <w:rPr>
                <w:webHidden/>
              </w:rPr>
            </w:r>
            <w:r>
              <w:rPr>
                <w:webHidden/>
              </w:rPr>
              <w:fldChar w:fldCharType="separate"/>
            </w:r>
            <w:r>
              <w:rPr>
                <w:webHidden/>
              </w:rPr>
              <w:t>59</w:t>
            </w:r>
            <w:r>
              <w:rPr>
                <w:webHidden/>
              </w:rPr>
              <w:fldChar w:fldCharType="end"/>
            </w:r>
          </w:hyperlink>
        </w:p>
        <w:p w14:paraId="13770405"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0" w:history="1">
            <w:r w:rsidRPr="00A15727">
              <w:rPr>
                <w:rStyle w:val="Hyperlink"/>
                <w:rFonts w:ascii="Times New Roman" w:hAnsi="Times New Roman"/>
                <w:lang w:val="en-US"/>
              </w:rPr>
              <w:t>4.</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môn học</w:t>
            </w:r>
            <w:r>
              <w:rPr>
                <w:webHidden/>
              </w:rPr>
              <w:tab/>
            </w:r>
            <w:r>
              <w:rPr>
                <w:webHidden/>
              </w:rPr>
              <w:fldChar w:fldCharType="begin"/>
            </w:r>
            <w:r>
              <w:rPr>
                <w:webHidden/>
              </w:rPr>
              <w:instrText xml:space="preserve"> PAGEREF _Toc150288050 \h </w:instrText>
            </w:r>
            <w:r>
              <w:rPr>
                <w:webHidden/>
              </w:rPr>
            </w:r>
            <w:r>
              <w:rPr>
                <w:webHidden/>
              </w:rPr>
              <w:fldChar w:fldCharType="separate"/>
            </w:r>
            <w:r>
              <w:rPr>
                <w:webHidden/>
              </w:rPr>
              <w:t>60</w:t>
            </w:r>
            <w:r>
              <w:rPr>
                <w:webHidden/>
              </w:rPr>
              <w:fldChar w:fldCharType="end"/>
            </w:r>
          </w:hyperlink>
        </w:p>
        <w:p w14:paraId="57E1DC94"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1" w:history="1">
            <w:r w:rsidRPr="00A15727">
              <w:rPr>
                <w:rStyle w:val="Hyperlink"/>
                <w:rFonts w:ascii="Times New Roman" w:hAnsi="Times New Roman"/>
                <w:lang w:val="en-US"/>
              </w:rPr>
              <w:t>5.</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ca thi</w:t>
            </w:r>
            <w:r>
              <w:rPr>
                <w:webHidden/>
              </w:rPr>
              <w:tab/>
            </w:r>
            <w:r>
              <w:rPr>
                <w:webHidden/>
              </w:rPr>
              <w:fldChar w:fldCharType="begin"/>
            </w:r>
            <w:r>
              <w:rPr>
                <w:webHidden/>
              </w:rPr>
              <w:instrText xml:space="preserve"> PAGEREF _Toc150288051 \h </w:instrText>
            </w:r>
            <w:r>
              <w:rPr>
                <w:webHidden/>
              </w:rPr>
            </w:r>
            <w:r>
              <w:rPr>
                <w:webHidden/>
              </w:rPr>
              <w:fldChar w:fldCharType="separate"/>
            </w:r>
            <w:r>
              <w:rPr>
                <w:webHidden/>
              </w:rPr>
              <w:t>61</w:t>
            </w:r>
            <w:r>
              <w:rPr>
                <w:webHidden/>
              </w:rPr>
              <w:fldChar w:fldCharType="end"/>
            </w:r>
          </w:hyperlink>
        </w:p>
        <w:p w14:paraId="0ED7EC6A"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2" w:history="1">
            <w:r w:rsidRPr="00A15727">
              <w:rPr>
                <w:rStyle w:val="Hyperlink"/>
                <w:rFonts w:ascii="Times New Roman" w:hAnsi="Times New Roman"/>
                <w:lang w:val="en-US"/>
              </w:rPr>
              <w:t>6.</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lớp tín chỉ</w:t>
            </w:r>
            <w:r>
              <w:rPr>
                <w:webHidden/>
              </w:rPr>
              <w:tab/>
            </w:r>
            <w:r>
              <w:rPr>
                <w:webHidden/>
              </w:rPr>
              <w:fldChar w:fldCharType="begin"/>
            </w:r>
            <w:r>
              <w:rPr>
                <w:webHidden/>
              </w:rPr>
              <w:instrText xml:space="preserve"> PAGEREF _Toc150288052 \h </w:instrText>
            </w:r>
            <w:r>
              <w:rPr>
                <w:webHidden/>
              </w:rPr>
            </w:r>
            <w:r>
              <w:rPr>
                <w:webHidden/>
              </w:rPr>
              <w:fldChar w:fldCharType="separate"/>
            </w:r>
            <w:r>
              <w:rPr>
                <w:webHidden/>
              </w:rPr>
              <w:t>64</w:t>
            </w:r>
            <w:r>
              <w:rPr>
                <w:webHidden/>
              </w:rPr>
              <w:fldChar w:fldCharType="end"/>
            </w:r>
          </w:hyperlink>
        </w:p>
        <w:p w14:paraId="0C955F66"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3" w:history="1">
            <w:r w:rsidRPr="00A15727">
              <w:rPr>
                <w:rStyle w:val="Hyperlink"/>
                <w:rFonts w:ascii="Times New Roman" w:hAnsi="Times New Roman"/>
                <w:lang w:val="en-US"/>
              </w:rPr>
              <w:t>7.</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đăng ký</w:t>
            </w:r>
            <w:r>
              <w:rPr>
                <w:webHidden/>
              </w:rPr>
              <w:tab/>
            </w:r>
            <w:r>
              <w:rPr>
                <w:webHidden/>
              </w:rPr>
              <w:fldChar w:fldCharType="begin"/>
            </w:r>
            <w:r>
              <w:rPr>
                <w:webHidden/>
              </w:rPr>
              <w:instrText xml:space="preserve"> PAGEREF _Toc150288053 \h </w:instrText>
            </w:r>
            <w:r>
              <w:rPr>
                <w:webHidden/>
              </w:rPr>
            </w:r>
            <w:r>
              <w:rPr>
                <w:webHidden/>
              </w:rPr>
              <w:fldChar w:fldCharType="separate"/>
            </w:r>
            <w:r>
              <w:rPr>
                <w:webHidden/>
              </w:rPr>
              <w:t>65</w:t>
            </w:r>
            <w:r>
              <w:rPr>
                <w:webHidden/>
              </w:rPr>
              <w:fldChar w:fldCharType="end"/>
            </w:r>
          </w:hyperlink>
        </w:p>
        <w:p w14:paraId="59798B11"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4" w:history="1">
            <w:r w:rsidRPr="00A15727">
              <w:rPr>
                <w:rStyle w:val="Hyperlink"/>
                <w:rFonts w:ascii="Times New Roman" w:hAnsi="Times New Roman"/>
                <w:lang w:val="en-US"/>
              </w:rPr>
              <w:t>8.</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vai trò</w:t>
            </w:r>
            <w:r>
              <w:rPr>
                <w:webHidden/>
              </w:rPr>
              <w:tab/>
            </w:r>
            <w:r>
              <w:rPr>
                <w:webHidden/>
              </w:rPr>
              <w:fldChar w:fldCharType="begin"/>
            </w:r>
            <w:r>
              <w:rPr>
                <w:webHidden/>
              </w:rPr>
              <w:instrText xml:space="preserve"> PAGEREF _Toc150288054 \h </w:instrText>
            </w:r>
            <w:r>
              <w:rPr>
                <w:webHidden/>
              </w:rPr>
            </w:r>
            <w:r>
              <w:rPr>
                <w:webHidden/>
              </w:rPr>
              <w:fldChar w:fldCharType="separate"/>
            </w:r>
            <w:r>
              <w:rPr>
                <w:webHidden/>
              </w:rPr>
              <w:t>66</w:t>
            </w:r>
            <w:r>
              <w:rPr>
                <w:webHidden/>
              </w:rPr>
              <w:fldChar w:fldCharType="end"/>
            </w:r>
          </w:hyperlink>
        </w:p>
        <w:p w14:paraId="26D9022A"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5" w:history="1">
            <w:r w:rsidRPr="00A15727">
              <w:rPr>
                <w:rStyle w:val="Hyperlink"/>
                <w:rFonts w:ascii="Times New Roman" w:hAnsi="Times New Roman"/>
                <w:lang w:val="en-US"/>
              </w:rPr>
              <w:t>9.</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người xếp hạng</w:t>
            </w:r>
            <w:r>
              <w:rPr>
                <w:webHidden/>
              </w:rPr>
              <w:tab/>
            </w:r>
            <w:r>
              <w:rPr>
                <w:webHidden/>
              </w:rPr>
              <w:fldChar w:fldCharType="begin"/>
            </w:r>
            <w:r>
              <w:rPr>
                <w:webHidden/>
              </w:rPr>
              <w:instrText xml:space="preserve"> PAGEREF _Toc150288055 \h </w:instrText>
            </w:r>
            <w:r>
              <w:rPr>
                <w:webHidden/>
              </w:rPr>
            </w:r>
            <w:r>
              <w:rPr>
                <w:webHidden/>
              </w:rPr>
              <w:fldChar w:fldCharType="separate"/>
            </w:r>
            <w:r>
              <w:rPr>
                <w:webHidden/>
              </w:rPr>
              <w:t>67</w:t>
            </w:r>
            <w:r>
              <w:rPr>
                <w:webHidden/>
              </w:rPr>
              <w:fldChar w:fldCharType="end"/>
            </w:r>
          </w:hyperlink>
        </w:p>
        <w:p w14:paraId="6E34C9D1"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6" w:history="1">
            <w:r w:rsidRPr="00A15727">
              <w:rPr>
                <w:rStyle w:val="Hyperlink"/>
                <w:rFonts w:ascii="Times New Roman" w:hAnsi="Times New Roman"/>
                <w:lang w:val="en-US"/>
              </w:rPr>
              <w:t>10.</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người dùng</w:t>
            </w:r>
            <w:r>
              <w:rPr>
                <w:webHidden/>
              </w:rPr>
              <w:tab/>
            </w:r>
            <w:r>
              <w:rPr>
                <w:webHidden/>
              </w:rPr>
              <w:fldChar w:fldCharType="begin"/>
            </w:r>
            <w:r>
              <w:rPr>
                <w:webHidden/>
              </w:rPr>
              <w:instrText xml:space="preserve"> PAGEREF _Toc150288056 \h </w:instrText>
            </w:r>
            <w:r>
              <w:rPr>
                <w:webHidden/>
              </w:rPr>
            </w:r>
            <w:r>
              <w:rPr>
                <w:webHidden/>
              </w:rPr>
              <w:fldChar w:fldCharType="separate"/>
            </w:r>
            <w:r>
              <w:rPr>
                <w:webHidden/>
              </w:rPr>
              <w:t>67</w:t>
            </w:r>
            <w:r>
              <w:rPr>
                <w:webHidden/>
              </w:rPr>
              <w:fldChar w:fldCharType="end"/>
            </w:r>
          </w:hyperlink>
        </w:p>
        <w:p w14:paraId="7A2F387B"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7" w:history="1">
            <w:r w:rsidRPr="00A15727">
              <w:rPr>
                <w:rStyle w:val="Hyperlink"/>
                <w:rFonts w:ascii="Times New Roman" w:hAnsi="Times New Roman"/>
                <w:lang w:val="en-US"/>
              </w:rPr>
              <w:t>11.</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lang w:val="en-US"/>
              </w:rPr>
              <w:t>Quản lý thi trắc nghiệm</w:t>
            </w:r>
            <w:r>
              <w:rPr>
                <w:webHidden/>
              </w:rPr>
              <w:tab/>
            </w:r>
            <w:r>
              <w:rPr>
                <w:webHidden/>
              </w:rPr>
              <w:fldChar w:fldCharType="begin"/>
            </w:r>
            <w:r>
              <w:rPr>
                <w:webHidden/>
              </w:rPr>
              <w:instrText xml:space="preserve"> PAGEREF _Toc150288057 \h </w:instrText>
            </w:r>
            <w:r>
              <w:rPr>
                <w:webHidden/>
              </w:rPr>
            </w:r>
            <w:r>
              <w:rPr>
                <w:webHidden/>
              </w:rPr>
              <w:fldChar w:fldCharType="separate"/>
            </w:r>
            <w:r>
              <w:rPr>
                <w:webHidden/>
              </w:rPr>
              <w:t>68</w:t>
            </w:r>
            <w:r>
              <w:rPr>
                <w:webHidden/>
              </w:rPr>
              <w:fldChar w:fldCharType="end"/>
            </w:r>
          </w:hyperlink>
        </w:p>
        <w:p w14:paraId="0096B3B5" w14:textId="77777777" w:rsidR="00A9018B" w:rsidRPr="00A9018B" w:rsidRDefault="00A9018B" w:rsidP="00A9018B">
          <w:pPr>
            <w:pStyle w:val="TOC1"/>
            <w:rPr>
              <w:rFonts w:asciiTheme="minorHAnsi" w:eastAsiaTheme="minorEastAsia" w:hAnsiTheme="minorHAnsi" w:cstheme="minorBidi"/>
              <w:b w:val="0"/>
              <w:bCs w:val="0"/>
              <w:kern w:val="2"/>
              <w:szCs w:val="22"/>
              <w:lang w:eastAsia="en-US" w:bidi="ar-SA"/>
            </w:rPr>
          </w:pPr>
          <w:hyperlink w:anchor="_Toc150288058" w:history="1">
            <w:r w:rsidRPr="00A15727">
              <w:rPr>
                <w:rStyle w:val="Hyperlink"/>
              </w:rPr>
              <w:t>KẾT LUẬN</w:t>
            </w:r>
            <w:r>
              <w:rPr>
                <w:webHidden/>
              </w:rPr>
              <w:tab/>
            </w:r>
            <w:r>
              <w:rPr>
                <w:webHidden/>
              </w:rPr>
              <w:fldChar w:fldCharType="begin"/>
            </w:r>
            <w:r>
              <w:rPr>
                <w:webHidden/>
              </w:rPr>
              <w:instrText xml:space="preserve"> PAGEREF _Toc150288058 \h </w:instrText>
            </w:r>
            <w:r>
              <w:rPr>
                <w:webHidden/>
              </w:rPr>
            </w:r>
            <w:r>
              <w:rPr>
                <w:webHidden/>
              </w:rPr>
              <w:fldChar w:fldCharType="separate"/>
            </w:r>
            <w:r>
              <w:rPr>
                <w:webHidden/>
              </w:rPr>
              <w:t>71</w:t>
            </w:r>
            <w:r>
              <w:rPr>
                <w:webHidden/>
              </w:rPr>
              <w:fldChar w:fldCharType="end"/>
            </w:r>
          </w:hyperlink>
        </w:p>
        <w:p w14:paraId="3078E552"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59" w:history="1">
            <w:r w:rsidRPr="00A15727">
              <w:rPr>
                <w:rStyle w:val="Hyperlink"/>
                <w:rFonts w:ascii="Times New Roman" w:hAnsi="Times New Roman"/>
              </w:rPr>
              <w:t>1.</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rPr>
              <w:t>Kết quả đạt được</w:t>
            </w:r>
            <w:r>
              <w:rPr>
                <w:webHidden/>
              </w:rPr>
              <w:tab/>
            </w:r>
            <w:r>
              <w:rPr>
                <w:webHidden/>
              </w:rPr>
              <w:fldChar w:fldCharType="begin"/>
            </w:r>
            <w:r>
              <w:rPr>
                <w:webHidden/>
              </w:rPr>
              <w:instrText xml:space="preserve"> PAGEREF _Toc150288059 \h </w:instrText>
            </w:r>
            <w:r>
              <w:rPr>
                <w:webHidden/>
              </w:rPr>
            </w:r>
            <w:r>
              <w:rPr>
                <w:webHidden/>
              </w:rPr>
              <w:fldChar w:fldCharType="separate"/>
            </w:r>
            <w:r>
              <w:rPr>
                <w:webHidden/>
              </w:rPr>
              <w:t>71</w:t>
            </w:r>
            <w:r>
              <w:rPr>
                <w:webHidden/>
              </w:rPr>
              <w:fldChar w:fldCharType="end"/>
            </w:r>
          </w:hyperlink>
        </w:p>
        <w:p w14:paraId="290247F8"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60" w:history="1">
            <w:r w:rsidRPr="00A15727">
              <w:rPr>
                <w:rStyle w:val="Hyperlink"/>
                <w:rFonts w:ascii="Times New Roman" w:hAnsi="Times New Roman"/>
              </w:rPr>
              <w:t>2.</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rPr>
              <w:t>Hạn chế</w:t>
            </w:r>
            <w:r>
              <w:rPr>
                <w:webHidden/>
              </w:rPr>
              <w:tab/>
            </w:r>
            <w:r>
              <w:rPr>
                <w:webHidden/>
              </w:rPr>
              <w:fldChar w:fldCharType="begin"/>
            </w:r>
            <w:r>
              <w:rPr>
                <w:webHidden/>
              </w:rPr>
              <w:instrText xml:space="preserve"> PAGEREF _Toc150288060 \h </w:instrText>
            </w:r>
            <w:r>
              <w:rPr>
                <w:webHidden/>
              </w:rPr>
            </w:r>
            <w:r>
              <w:rPr>
                <w:webHidden/>
              </w:rPr>
              <w:fldChar w:fldCharType="separate"/>
            </w:r>
            <w:r>
              <w:rPr>
                <w:webHidden/>
              </w:rPr>
              <w:t>71</w:t>
            </w:r>
            <w:r>
              <w:rPr>
                <w:webHidden/>
              </w:rPr>
              <w:fldChar w:fldCharType="end"/>
            </w:r>
          </w:hyperlink>
        </w:p>
        <w:p w14:paraId="578FB784" w14:textId="77777777" w:rsidR="00A9018B" w:rsidRPr="00A9018B" w:rsidRDefault="00A9018B" w:rsidP="00A9018B">
          <w:pPr>
            <w:pStyle w:val="TOC2"/>
            <w:rPr>
              <w:rFonts w:asciiTheme="minorHAnsi" w:eastAsiaTheme="minorEastAsia" w:hAnsiTheme="minorHAnsi" w:cstheme="minorBidi"/>
              <w:b w:val="0"/>
              <w:bCs w:val="0"/>
              <w:kern w:val="2"/>
              <w:szCs w:val="22"/>
              <w:lang w:val="en-US" w:eastAsia="en-US" w:bidi="ar-SA"/>
            </w:rPr>
          </w:pPr>
          <w:hyperlink w:anchor="_Toc150288061" w:history="1">
            <w:r w:rsidRPr="00A15727">
              <w:rPr>
                <w:rStyle w:val="Hyperlink"/>
                <w:rFonts w:ascii="Times New Roman" w:hAnsi="Times New Roman"/>
              </w:rPr>
              <w:t>3.</w:t>
            </w:r>
            <w:r w:rsidRPr="00A9018B">
              <w:rPr>
                <w:rFonts w:asciiTheme="minorHAnsi" w:eastAsiaTheme="minorEastAsia" w:hAnsiTheme="minorHAnsi" w:cstheme="minorBidi"/>
                <w:b w:val="0"/>
                <w:bCs w:val="0"/>
                <w:kern w:val="2"/>
                <w:szCs w:val="22"/>
                <w:lang w:val="en-US" w:eastAsia="en-US" w:bidi="ar-SA"/>
              </w:rPr>
              <w:tab/>
            </w:r>
            <w:r w:rsidRPr="00A15727">
              <w:rPr>
                <w:rStyle w:val="Hyperlink"/>
                <w:rFonts w:ascii="Times New Roman" w:hAnsi="Times New Roman"/>
              </w:rPr>
              <w:t>Hướng phát triển</w:t>
            </w:r>
            <w:r>
              <w:rPr>
                <w:webHidden/>
              </w:rPr>
              <w:tab/>
            </w:r>
            <w:r>
              <w:rPr>
                <w:webHidden/>
              </w:rPr>
              <w:fldChar w:fldCharType="begin"/>
            </w:r>
            <w:r>
              <w:rPr>
                <w:webHidden/>
              </w:rPr>
              <w:instrText xml:space="preserve"> PAGEREF _Toc150288061 \h </w:instrText>
            </w:r>
            <w:r>
              <w:rPr>
                <w:webHidden/>
              </w:rPr>
            </w:r>
            <w:r>
              <w:rPr>
                <w:webHidden/>
              </w:rPr>
              <w:fldChar w:fldCharType="separate"/>
            </w:r>
            <w:r>
              <w:rPr>
                <w:webHidden/>
              </w:rPr>
              <w:t>71</w:t>
            </w:r>
            <w:r>
              <w:rPr>
                <w:webHidden/>
              </w:rPr>
              <w:fldChar w:fldCharType="end"/>
            </w:r>
          </w:hyperlink>
        </w:p>
        <w:p w14:paraId="3F8030E9" w14:textId="77777777" w:rsidR="00A9018B" w:rsidRPr="00A9018B" w:rsidRDefault="00A9018B" w:rsidP="00A9018B">
          <w:pPr>
            <w:pStyle w:val="TOC1"/>
            <w:rPr>
              <w:rFonts w:asciiTheme="minorHAnsi" w:eastAsiaTheme="minorEastAsia" w:hAnsiTheme="minorHAnsi" w:cstheme="minorBidi"/>
              <w:b w:val="0"/>
              <w:bCs w:val="0"/>
              <w:kern w:val="2"/>
              <w:szCs w:val="22"/>
              <w:lang w:eastAsia="en-US" w:bidi="ar-SA"/>
            </w:rPr>
          </w:pPr>
          <w:hyperlink w:anchor="_Toc150288062" w:history="1">
            <w:r w:rsidRPr="00A15727">
              <w:rPr>
                <w:rStyle w:val="Hyperlink"/>
                <w:rFonts w:ascii="Times New Roman" w:hAnsi="Times New Roman"/>
              </w:rPr>
              <w:t>TÀI LIỆU THAM KHẢO</w:t>
            </w:r>
            <w:r>
              <w:rPr>
                <w:webHidden/>
              </w:rPr>
              <w:tab/>
            </w:r>
            <w:r>
              <w:rPr>
                <w:webHidden/>
              </w:rPr>
              <w:fldChar w:fldCharType="begin"/>
            </w:r>
            <w:r>
              <w:rPr>
                <w:webHidden/>
              </w:rPr>
              <w:instrText xml:space="preserve"> PAGEREF _Toc150288062 \h </w:instrText>
            </w:r>
            <w:r>
              <w:rPr>
                <w:webHidden/>
              </w:rPr>
            </w:r>
            <w:r>
              <w:rPr>
                <w:webHidden/>
              </w:rPr>
              <w:fldChar w:fldCharType="separate"/>
            </w:r>
            <w:r>
              <w:rPr>
                <w:webHidden/>
              </w:rPr>
              <w:t>72</w:t>
            </w:r>
            <w:r>
              <w:rPr>
                <w:webHidden/>
              </w:rPr>
              <w:fldChar w:fldCharType="end"/>
            </w:r>
          </w:hyperlink>
        </w:p>
        <w:p w14:paraId="33E136A8" w14:textId="77777777" w:rsidR="00A9018B" w:rsidRDefault="00A9018B" w:rsidP="00A9018B">
          <w:pPr>
            <w:rPr>
              <w:rFonts w:ascii="Times New Roman" w:hAnsi="Times New Roman"/>
              <w:b/>
              <w:bCs/>
              <w:noProof/>
              <w:sz w:val="26"/>
              <w:szCs w:val="26"/>
            </w:rPr>
          </w:pPr>
          <w:r w:rsidRPr="003B1D53">
            <w:rPr>
              <w:rFonts w:ascii="Times New Roman" w:hAnsi="Times New Roman"/>
              <w:b/>
              <w:bCs/>
              <w:noProof/>
              <w:sz w:val="26"/>
              <w:szCs w:val="26"/>
            </w:rPr>
            <w:fldChar w:fldCharType="end"/>
          </w:r>
        </w:p>
      </w:sdtContent>
    </w:sdt>
    <w:p w14:paraId="551C24D3" w14:textId="1532F1B1" w:rsidR="003E3367" w:rsidRDefault="003E3367">
      <w:pPr>
        <w:suppressAutoHyphens w:val="0"/>
        <w:spacing w:after="160" w:line="259" w:lineRule="auto"/>
        <w:rPr>
          <w:rFonts w:ascii="Times New Roman" w:hAnsi="Times New Roman"/>
          <w:sz w:val="26"/>
          <w:szCs w:val="26"/>
          <w:lang w:val="en-US"/>
        </w:rPr>
      </w:pPr>
      <w:r>
        <w:rPr>
          <w:rFonts w:ascii="Times New Roman" w:hAnsi="Times New Roman"/>
          <w:sz w:val="26"/>
          <w:szCs w:val="26"/>
          <w:lang w:val="en-US"/>
        </w:rPr>
        <w:br w:type="page"/>
      </w:r>
    </w:p>
    <w:p w14:paraId="5E6EC19B" w14:textId="77777777" w:rsidR="00932E34" w:rsidRDefault="00932E34" w:rsidP="00EA5ECE">
      <w:pPr>
        <w:suppressAutoHyphens w:val="0"/>
        <w:spacing w:after="160" w:line="259" w:lineRule="auto"/>
        <w:jc w:val="both"/>
        <w:rPr>
          <w:rFonts w:ascii="Times New Roman" w:hAnsi="Times New Roman"/>
          <w:sz w:val="26"/>
          <w:szCs w:val="26"/>
          <w:lang w:val="en-US"/>
        </w:rPr>
        <w:sectPr w:rsidR="00932E34" w:rsidSect="007737E8">
          <w:footerReference w:type="default" r:id="rId10"/>
          <w:pgSz w:w="12240" w:h="15840"/>
          <w:pgMar w:top="1440" w:right="1440" w:bottom="1440" w:left="1440" w:header="720" w:footer="720" w:gutter="0"/>
          <w:cols w:space="720"/>
          <w:docGrid w:linePitch="360"/>
        </w:sectPr>
      </w:pPr>
    </w:p>
    <w:p w14:paraId="12DC2F2D" w14:textId="45E00479" w:rsidR="00B97686" w:rsidRPr="00FB47E6" w:rsidRDefault="007F473A" w:rsidP="00887BCF">
      <w:pPr>
        <w:pStyle w:val="Heading1"/>
        <w:jc w:val="center"/>
        <w:rPr>
          <w:rFonts w:cs="Times New Roman"/>
          <w:szCs w:val="26"/>
          <w:lang w:val="en-US"/>
        </w:rPr>
      </w:pPr>
      <w:bookmarkStart w:id="1" w:name="_Toc150288005"/>
      <w:r w:rsidRPr="00FB47E6">
        <w:rPr>
          <w:rFonts w:cs="Times New Roman"/>
          <w:szCs w:val="26"/>
          <w:lang w:val="en-US"/>
        </w:rPr>
        <w:lastRenderedPageBreak/>
        <w:t>CHƯƠNG I: GIỚI THIỆU ĐỀ TÀI</w:t>
      </w:r>
      <w:bookmarkEnd w:id="1"/>
    </w:p>
    <w:p w14:paraId="3CF76F15" w14:textId="2F0D3159" w:rsidR="007F473A" w:rsidRPr="00FB47E6" w:rsidRDefault="007F473A" w:rsidP="00887BCF">
      <w:pPr>
        <w:pStyle w:val="ListParagraph"/>
        <w:numPr>
          <w:ilvl w:val="1"/>
          <w:numId w:val="1"/>
        </w:numPr>
        <w:spacing w:line="360" w:lineRule="auto"/>
        <w:jc w:val="both"/>
        <w:outlineLvl w:val="1"/>
        <w:rPr>
          <w:rFonts w:ascii="Times New Roman" w:hAnsi="Times New Roman" w:cs="Times New Roman"/>
          <w:b/>
          <w:bCs/>
          <w:sz w:val="26"/>
          <w:szCs w:val="26"/>
          <w:lang w:val="en-US"/>
        </w:rPr>
      </w:pPr>
      <w:bookmarkStart w:id="2" w:name="_Toc150288006"/>
      <w:r w:rsidRPr="00FB47E6">
        <w:rPr>
          <w:rFonts w:ascii="Times New Roman" w:hAnsi="Times New Roman" w:cs="Times New Roman"/>
          <w:b/>
          <w:bCs/>
          <w:sz w:val="26"/>
          <w:szCs w:val="26"/>
          <w:lang w:val="en-US"/>
        </w:rPr>
        <w:t>Tên đề tài</w:t>
      </w:r>
      <w:bookmarkEnd w:id="2"/>
    </w:p>
    <w:p w14:paraId="4A4F5193" w14:textId="7C9EB9DB" w:rsidR="007F473A" w:rsidRPr="00FB47E6" w:rsidRDefault="007F473A" w:rsidP="000627C5">
      <w:pPr>
        <w:pStyle w:val="ListParagraph"/>
        <w:spacing w:line="360" w:lineRule="auto"/>
        <w:ind w:left="42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Ứng dụng Quản lý thi trắc nghiệm</w:t>
      </w:r>
    </w:p>
    <w:p w14:paraId="1A6C8065" w14:textId="21A101D6" w:rsidR="007F473A" w:rsidRPr="00FB47E6" w:rsidRDefault="000627C5" w:rsidP="00887BCF">
      <w:pPr>
        <w:pStyle w:val="ListParagraph"/>
        <w:numPr>
          <w:ilvl w:val="1"/>
          <w:numId w:val="1"/>
        </w:numPr>
        <w:spacing w:line="360" w:lineRule="auto"/>
        <w:jc w:val="both"/>
        <w:outlineLvl w:val="1"/>
        <w:rPr>
          <w:rFonts w:ascii="Times New Roman" w:hAnsi="Times New Roman" w:cs="Times New Roman"/>
          <w:b/>
          <w:bCs/>
          <w:sz w:val="26"/>
          <w:szCs w:val="26"/>
          <w:lang w:val="en-US"/>
        </w:rPr>
      </w:pPr>
      <w:bookmarkStart w:id="3" w:name="_Toc150288007"/>
      <w:r w:rsidRPr="00FB47E6">
        <w:rPr>
          <w:rFonts w:ascii="Times New Roman" w:hAnsi="Times New Roman" w:cs="Times New Roman"/>
          <w:b/>
          <w:bCs/>
          <w:sz w:val="26"/>
          <w:szCs w:val="26"/>
          <w:lang w:val="en-US"/>
        </w:rPr>
        <w:t>Sự cần thiết của đề tài</w:t>
      </w:r>
      <w:bookmarkEnd w:id="3"/>
    </w:p>
    <w:p w14:paraId="2240EF02" w14:textId="24D9699E" w:rsidR="000627C5" w:rsidRPr="00FB47E6" w:rsidRDefault="000627C5" w:rsidP="000627C5">
      <w:pPr>
        <w:pStyle w:val="ListParagraph"/>
        <w:spacing w:line="360" w:lineRule="auto"/>
        <w:ind w:left="0" w:firstLine="57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Việc thực hiện quản lý và tổ chức thi trắc nghiệm trực tuyến mang lại nhiều lợi ích quan trọng, đặc biệt là trong ngữ cảnh của giáo dục và đào tạo hiện đại. Trong đó có lợi ích về hiệu suất, tiện ích và tiết kiệm chi phí, đồng thời tăng cường tính tương tác và an toàn của quá trình thi cũng như quản lý giáo dục. Đây được coi là mục đích quan trọng của việc triển khai hệ thống quản lý và tổ chức thi trắc nghiệm trực tuyến.</w:t>
      </w:r>
    </w:p>
    <w:p w14:paraId="5079B8F4" w14:textId="053E4F9F" w:rsidR="007F473A" w:rsidRPr="00FB47E6" w:rsidRDefault="000627C5" w:rsidP="00887BCF">
      <w:pPr>
        <w:pStyle w:val="ListParagraph"/>
        <w:numPr>
          <w:ilvl w:val="1"/>
          <w:numId w:val="1"/>
        </w:numPr>
        <w:spacing w:line="360" w:lineRule="auto"/>
        <w:jc w:val="both"/>
        <w:outlineLvl w:val="1"/>
        <w:rPr>
          <w:rFonts w:ascii="Times New Roman" w:hAnsi="Times New Roman" w:cs="Times New Roman"/>
          <w:b/>
          <w:bCs/>
          <w:sz w:val="26"/>
          <w:szCs w:val="26"/>
          <w:lang w:val="en-US"/>
        </w:rPr>
      </w:pPr>
      <w:bookmarkStart w:id="4" w:name="_Toc150288008"/>
      <w:r w:rsidRPr="00FB47E6">
        <w:rPr>
          <w:rFonts w:ascii="Times New Roman" w:hAnsi="Times New Roman" w:cs="Times New Roman"/>
          <w:b/>
          <w:bCs/>
          <w:sz w:val="26"/>
          <w:szCs w:val="26"/>
          <w:lang w:val="en-US"/>
        </w:rPr>
        <w:t>Mục tiêu của đề tài</w:t>
      </w:r>
      <w:bookmarkEnd w:id="4"/>
    </w:p>
    <w:p w14:paraId="26C26348" w14:textId="2EE379BF" w:rsidR="000627C5" w:rsidRPr="00FB47E6" w:rsidRDefault="000627C5" w:rsidP="000627C5">
      <w:pPr>
        <w:spacing w:line="360" w:lineRule="auto"/>
        <w:ind w:right="180" w:firstLine="540"/>
        <w:jc w:val="both"/>
        <w:rPr>
          <w:rFonts w:ascii="Times New Roman" w:hAnsi="Times New Roman"/>
          <w:color w:val="000000"/>
          <w:sz w:val="26"/>
          <w:szCs w:val="26"/>
        </w:rPr>
      </w:pPr>
      <w:r w:rsidRPr="00FB47E6">
        <w:rPr>
          <w:rFonts w:ascii="Times New Roman" w:hAnsi="Times New Roman"/>
          <w:color w:val="000000"/>
          <w:sz w:val="26"/>
          <w:szCs w:val="26"/>
        </w:rPr>
        <w:t xml:space="preserve">Hệ thống quản lý và tổ chức thi trắc nghiệm trực tuyến mang lại nhiều hiệu quả cho nhiều đối tượng khác nhau, bao gồm sinh viên, giáo viên, người quản lý và tổ chức thi; mang lại hiệu quả cao bằng cách tối ưu hóa quy trình, cung cấp phản hồi ngay lập tức, tăng cường </w:t>
      </w:r>
      <w:r w:rsidR="00317A82">
        <w:rPr>
          <w:rFonts w:ascii="Times New Roman" w:hAnsi="Times New Roman"/>
          <w:color w:val="000000"/>
          <w:sz w:val="26"/>
          <w:szCs w:val="26"/>
          <w:lang w:val="en-US"/>
        </w:rPr>
        <w:t xml:space="preserve">bảo mật, đảm bảo </w:t>
      </w:r>
      <w:r w:rsidRPr="00FB47E6">
        <w:rPr>
          <w:rFonts w:ascii="Times New Roman" w:hAnsi="Times New Roman"/>
          <w:color w:val="000000"/>
          <w:sz w:val="26"/>
          <w:szCs w:val="26"/>
        </w:rPr>
        <w:t>an toàn</w:t>
      </w:r>
      <w:r w:rsidR="00317A82">
        <w:rPr>
          <w:rFonts w:ascii="Times New Roman" w:hAnsi="Times New Roman"/>
          <w:color w:val="000000"/>
          <w:sz w:val="26"/>
          <w:szCs w:val="26"/>
          <w:lang w:val="en-US"/>
        </w:rPr>
        <w:t xml:space="preserve"> </w:t>
      </w:r>
      <w:r w:rsidRPr="00FB47E6">
        <w:rPr>
          <w:rFonts w:ascii="Times New Roman" w:hAnsi="Times New Roman"/>
          <w:color w:val="000000"/>
          <w:sz w:val="26"/>
          <w:szCs w:val="26"/>
        </w:rPr>
        <w:t>linh hoạt và khả năng tích hợp cho người dùng trong cả quá trình học tập và thi cử. Dưới đây là một số hiệu quả tổng quan của việc triển khai hệ thống này:</w:t>
      </w:r>
    </w:p>
    <w:p w14:paraId="0A6787E4" w14:textId="77777777" w:rsidR="000627C5" w:rsidRPr="00FB47E6" w:rsidRDefault="000627C5" w:rsidP="000627C5">
      <w:pPr>
        <w:pStyle w:val="ListParagraph"/>
        <w:numPr>
          <w:ilvl w:val="0"/>
          <w:numId w:val="2"/>
        </w:numPr>
        <w:spacing w:line="360" w:lineRule="auto"/>
        <w:ind w:left="900" w:right="180" w:hanging="540"/>
        <w:jc w:val="both"/>
        <w:rPr>
          <w:rFonts w:ascii="Times New Roman" w:hAnsi="Times New Roman" w:cs="Times New Roman"/>
          <w:color w:val="000000"/>
          <w:sz w:val="26"/>
          <w:szCs w:val="26"/>
        </w:rPr>
      </w:pPr>
      <w:r w:rsidRPr="00FB47E6">
        <w:rPr>
          <w:rFonts w:ascii="Times New Roman" w:hAnsi="Times New Roman" w:cs="Times New Roman"/>
          <w:color w:val="000000"/>
          <w:sz w:val="26"/>
          <w:szCs w:val="26"/>
        </w:rPr>
        <w:t>Tăng cường an toàn và bảo mật:</w:t>
      </w:r>
    </w:p>
    <w:p w14:paraId="40D4FB49" w14:textId="77777777" w:rsidR="000627C5" w:rsidRPr="00FB47E6" w:rsidRDefault="000627C5" w:rsidP="000627C5">
      <w:pPr>
        <w:pStyle w:val="ListParagraph"/>
        <w:spacing w:line="360" w:lineRule="auto"/>
        <w:ind w:left="450" w:right="180" w:firstLine="630"/>
        <w:jc w:val="both"/>
        <w:rPr>
          <w:rFonts w:ascii="Times New Roman" w:hAnsi="Times New Roman" w:cs="Times New Roman"/>
          <w:color w:val="000000"/>
          <w:sz w:val="26"/>
          <w:szCs w:val="26"/>
        </w:rPr>
      </w:pPr>
      <w:r w:rsidRPr="00FB47E6">
        <w:rPr>
          <w:rFonts w:ascii="Times New Roman" w:hAnsi="Times New Roman" w:cs="Times New Roman"/>
          <w:color w:val="000000"/>
          <w:sz w:val="26"/>
          <w:szCs w:val="26"/>
        </w:rPr>
        <w:t>Việc tích hợp các biện pháp bảo mật như chụp hình webcam giúp tăng cường an toàn cho cả sinh viên và hệ thống.</w:t>
      </w:r>
    </w:p>
    <w:p w14:paraId="45B907F8" w14:textId="77777777" w:rsidR="000627C5" w:rsidRPr="00FB47E6" w:rsidRDefault="000627C5" w:rsidP="000627C5">
      <w:pPr>
        <w:pStyle w:val="ListParagraph"/>
        <w:numPr>
          <w:ilvl w:val="0"/>
          <w:numId w:val="2"/>
        </w:numPr>
        <w:spacing w:line="360" w:lineRule="auto"/>
        <w:ind w:left="900" w:right="180" w:hanging="540"/>
        <w:jc w:val="both"/>
        <w:rPr>
          <w:rFonts w:ascii="Times New Roman" w:hAnsi="Times New Roman" w:cs="Times New Roman"/>
          <w:color w:val="000000"/>
          <w:sz w:val="26"/>
          <w:szCs w:val="26"/>
        </w:rPr>
      </w:pPr>
      <w:r w:rsidRPr="00FB47E6">
        <w:rPr>
          <w:rFonts w:ascii="Times New Roman" w:hAnsi="Times New Roman" w:cs="Times New Roman"/>
          <w:color w:val="000000"/>
          <w:sz w:val="26"/>
          <w:szCs w:val="26"/>
        </w:rPr>
        <w:t>Tạo cơ hội cho học tập trực tuyến:</w:t>
      </w:r>
    </w:p>
    <w:p w14:paraId="667396E0" w14:textId="77777777" w:rsidR="000627C5" w:rsidRPr="00FB47E6" w:rsidRDefault="000627C5" w:rsidP="000627C5">
      <w:pPr>
        <w:pStyle w:val="ListParagraph"/>
        <w:spacing w:line="360" w:lineRule="auto"/>
        <w:ind w:left="450" w:right="180" w:firstLine="630"/>
        <w:jc w:val="both"/>
        <w:rPr>
          <w:rFonts w:ascii="Times New Roman" w:hAnsi="Times New Roman" w:cs="Times New Roman"/>
          <w:color w:val="000000"/>
          <w:sz w:val="26"/>
          <w:szCs w:val="26"/>
        </w:rPr>
      </w:pPr>
      <w:r w:rsidRPr="00FB47E6">
        <w:rPr>
          <w:rFonts w:ascii="Times New Roman" w:hAnsi="Times New Roman" w:cs="Times New Roman"/>
          <w:color w:val="000000"/>
          <w:sz w:val="26"/>
          <w:szCs w:val="26"/>
        </w:rPr>
        <w:t>Hệ thống có thể kết hợp với các nền tảng học trực tuyến để tạo cơ hội cho học tập trực tuyến và tương tác học thuật.</w:t>
      </w:r>
    </w:p>
    <w:p w14:paraId="7B6FEAC9" w14:textId="77777777" w:rsidR="000627C5" w:rsidRPr="00FB47E6" w:rsidRDefault="000627C5" w:rsidP="000627C5">
      <w:pPr>
        <w:pStyle w:val="ListParagraph"/>
        <w:numPr>
          <w:ilvl w:val="0"/>
          <w:numId w:val="2"/>
        </w:numPr>
        <w:spacing w:line="360" w:lineRule="auto"/>
        <w:ind w:left="900" w:right="180" w:hanging="540"/>
        <w:jc w:val="both"/>
        <w:rPr>
          <w:rFonts w:ascii="Times New Roman" w:hAnsi="Times New Roman" w:cs="Times New Roman"/>
          <w:color w:val="000000"/>
          <w:sz w:val="26"/>
          <w:szCs w:val="26"/>
        </w:rPr>
      </w:pPr>
      <w:r w:rsidRPr="00FB47E6">
        <w:rPr>
          <w:rFonts w:ascii="Times New Roman" w:hAnsi="Times New Roman" w:cs="Times New Roman"/>
          <w:color w:val="000000"/>
          <w:sz w:val="26"/>
          <w:szCs w:val="26"/>
        </w:rPr>
        <w:t>Phản hồi và điều chỉnh linh hoạt:</w:t>
      </w:r>
    </w:p>
    <w:p w14:paraId="0F8F11F1" w14:textId="77777777" w:rsidR="000627C5" w:rsidRPr="00FB47E6" w:rsidRDefault="000627C5" w:rsidP="000627C5">
      <w:pPr>
        <w:pStyle w:val="ListParagraph"/>
        <w:spacing w:line="360" w:lineRule="auto"/>
        <w:ind w:left="450" w:right="180" w:firstLine="630"/>
        <w:jc w:val="both"/>
        <w:rPr>
          <w:rFonts w:ascii="Times New Roman" w:hAnsi="Times New Roman" w:cs="Times New Roman"/>
          <w:color w:val="000000"/>
          <w:sz w:val="26"/>
          <w:szCs w:val="26"/>
        </w:rPr>
      </w:pPr>
      <w:r w:rsidRPr="00FB47E6">
        <w:rPr>
          <w:rFonts w:ascii="Times New Roman" w:hAnsi="Times New Roman" w:cs="Times New Roman"/>
          <w:color w:val="000000"/>
          <w:sz w:val="26"/>
          <w:szCs w:val="26"/>
        </w:rPr>
        <w:t>Dữ liệu và kết quả thi có thể được sử dụng để đưa ra phản hồi và điều chỉnh chương trình học tập một cách linh hoạt.</w:t>
      </w:r>
    </w:p>
    <w:p w14:paraId="7222ADA6" w14:textId="3B85AC00" w:rsidR="000627C5" w:rsidRPr="00FB47E6" w:rsidRDefault="000627C5" w:rsidP="00887BCF">
      <w:pPr>
        <w:pStyle w:val="ListParagraph"/>
        <w:numPr>
          <w:ilvl w:val="1"/>
          <w:numId w:val="1"/>
        </w:numPr>
        <w:spacing w:line="360" w:lineRule="auto"/>
        <w:jc w:val="both"/>
        <w:outlineLvl w:val="1"/>
        <w:rPr>
          <w:rFonts w:ascii="Times New Roman" w:hAnsi="Times New Roman" w:cs="Times New Roman"/>
          <w:b/>
          <w:bCs/>
          <w:sz w:val="26"/>
          <w:szCs w:val="26"/>
          <w:lang w:val="en-US"/>
        </w:rPr>
      </w:pPr>
      <w:bookmarkStart w:id="5" w:name="_Toc150288009"/>
      <w:r w:rsidRPr="00FB47E6">
        <w:rPr>
          <w:rFonts w:ascii="Times New Roman" w:hAnsi="Times New Roman" w:cs="Times New Roman"/>
          <w:b/>
          <w:bCs/>
          <w:sz w:val="26"/>
          <w:szCs w:val="26"/>
          <w:lang w:val="en-US"/>
        </w:rPr>
        <w:t>Kết quả phải đạt</w:t>
      </w:r>
      <w:bookmarkEnd w:id="5"/>
    </w:p>
    <w:p w14:paraId="414D9509" w14:textId="77777777" w:rsidR="000627C5" w:rsidRPr="00FB47E6" w:rsidRDefault="000627C5" w:rsidP="000627C5">
      <w:pPr>
        <w:spacing w:line="360" w:lineRule="auto"/>
        <w:ind w:left="180"/>
        <w:jc w:val="both"/>
        <w:rPr>
          <w:rFonts w:ascii="Times New Roman" w:hAnsi="Times New Roman"/>
          <w:sz w:val="26"/>
          <w:szCs w:val="26"/>
          <w:lang w:val="en-US"/>
        </w:rPr>
      </w:pPr>
      <w:r w:rsidRPr="00FB47E6">
        <w:rPr>
          <w:rFonts w:ascii="Times New Roman" w:hAnsi="Times New Roman"/>
          <w:b/>
          <w:bCs/>
          <w:sz w:val="26"/>
          <w:szCs w:val="26"/>
          <w:lang w:val="en-US"/>
        </w:rPr>
        <w:t>−</w:t>
      </w:r>
      <w:r w:rsidRPr="00FB47E6">
        <w:rPr>
          <w:rFonts w:ascii="Times New Roman" w:hAnsi="Times New Roman"/>
          <w:b/>
          <w:bCs/>
          <w:sz w:val="26"/>
          <w:szCs w:val="26"/>
          <w:lang w:val="en-US"/>
        </w:rPr>
        <w:tab/>
      </w:r>
      <w:r w:rsidRPr="00FB47E6">
        <w:rPr>
          <w:rFonts w:ascii="Times New Roman" w:hAnsi="Times New Roman"/>
          <w:sz w:val="26"/>
          <w:szCs w:val="26"/>
          <w:lang w:val="en-US"/>
        </w:rPr>
        <w:t>Phân tích và thiết kế cơ sở dữ liệu.</w:t>
      </w:r>
    </w:p>
    <w:p w14:paraId="585B6185" w14:textId="77777777" w:rsidR="000627C5" w:rsidRPr="00FB47E6" w:rsidRDefault="000627C5" w:rsidP="000627C5">
      <w:pPr>
        <w:spacing w:line="360" w:lineRule="auto"/>
        <w:ind w:left="180"/>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Thiết kế giao diện người dùng.</w:t>
      </w:r>
    </w:p>
    <w:p w14:paraId="01BEF1DB" w14:textId="7C7811FC" w:rsidR="000627C5" w:rsidRPr="00FB47E6" w:rsidRDefault="000627C5" w:rsidP="00317A82">
      <w:pPr>
        <w:spacing w:line="360" w:lineRule="auto"/>
        <w:ind w:left="180"/>
        <w:jc w:val="both"/>
        <w:rPr>
          <w:rFonts w:ascii="Times New Roman" w:hAnsi="Times New Roman"/>
          <w:sz w:val="26"/>
          <w:szCs w:val="26"/>
          <w:lang w:val="en-US"/>
        </w:rPr>
      </w:pPr>
      <w:r w:rsidRPr="00FB47E6">
        <w:rPr>
          <w:rFonts w:ascii="Times New Roman" w:hAnsi="Times New Roman"/>
          <w:sz w:val="26"/>
          <w:szCs w:val="26"/>
          <w:lang w:val="en-US"/>
        </w:rPr>
        <w:lastRenderedPageBreak/>
        <w:t>−</w:t>
      </w:r>
      <w:r w:rsidRPr="00FB47E6">
        <w:rPr>
          <w:rFonts w:ascii="Times New Roman" w:hAnsi="Times New Roman"/>
          <w:sz w:val="26"/>
          <w:szCs w:val="26"/>
          <w:lang w:val="en-US"/>
        </w:rPr>
        <w:tab/>
        <w:t xml:space="preserve">Xây dựng các modules dành cho </w:t>
      </w:r>
      <w:r w:rsidR="00317A82">
        <w:rPr>
          <w:rFonts w:ascii="Times New Roman" w:hAnsi="Times New Roman"/>
          <w:sz w:val="26"/>
          <w:szCs w:val="26"/>
          <w:lang w:val="en-US"/>
        </w:rPr>
        <w:t xml:space="preserve">từng đối </w:t>
      </w:r>
      <w:r w:rsidR="00672F45">
        <w:rPr>
          <w:rFonts w:ascii="Times New Roman" w:hAnsi="Times New Roman"/>
          <w:sz w:val="26"/>
          <w:szCs w:val="26"/>
          <w:lang w:val="en-US"/>
        </w:rPr>
        <w:t xml:space="preserve">tượng </w:t>
      </w:r>
      <w:r w:rsidR="00317A82">
        <w:rPr>
          <w:rFonts w:ascii="Times New Roman" w:hAnsi="Times New Roman"/>
          <w:sz w:val="26"/>
          <w:szCs w:val="26"/>
          <w:lang w:val="en-US"/>
        </w:rPr>
        <w:t>người dùng.</w:t>
      </w:r>
    </w:p>
    <w:p w14:paraId="18D275B3" w14:textId="04A26C7E" w:rsidR="000627C5" w:rsidRPr="00FB47E6" w:rsidRDefault="000627C5" w:rsidP="00887BCF">
      <w:pPr>
        <w:pStyle w:val="ListParagraph"/>
        <w:numPr>
          <w:ilvl w:val="1"/>
          <w:numId w:val="1"/>
        </w:numPr>
        <w:spacing w:line="360" w:lineRule="auto"/>
        <w:jc w:val="both"/>
        <w:outlineLvl w:val="1"/>
        <w:rPr>
          <w:rFonts w:ascii="Times New Roman" w:hAnsi="Times New Roman" w:cs="Times New Roman"/>
          <w:b/>
          <w:bCs/>
          <w:sz w:val="26"/>
          <w:szCs w:val="26"/>
          <w:lang w:val="en-US"/>
        </w:rPr>
      </w:pPr>
      <w:bookmarkStart w:id="6" w:name="_Toc150288010"/>
      <w:r w:rsidRPr="00FB47E6">
        <w:rPr>
          <w:rFonts w:ascii="Times New Roman" w:hAnsi="Times New Roman" w:cs="Times New Roman"/>
          <w:b/>
          <w:bCs/>
          <w:sz w:val="26"/>
          <w:szCs w:val="26"/>
          <w:lang w:val="en-US"/>
        </w:rPr>
        <w:t>Ý nghĩa thực tiễn</w:t>
      </w:r>
      <w:bookmarkEnd w:id="6"/>
    </w:p>
    <w:p w14:paraId="3FF457FB" w14:textId="6DEDA8AB" w:rsidR="000627C5" w:rsidRPr="00FB47E6" w:rsidRDefault="000627C5">
      <w:pPr>
        <w:pStyle w:val="ListParagraph"/>
        <w:numPr>
          <w:ilvl w:val="0"/>
          <w:numId w:val="3"/>
        </w:numPr>
        <w:spacing w:line="360" w:lineRule="auto"/>
        <w:ind w:left="450"/>
        <w:jc w:val="both"/>
        <w:rPr>
          <w:rFonts w:ascii="Times New Roman" w:hAnsi="Times New Roman" w:cs="Times New Roman"/>
          <w:i/>
          <w:iCs/>
          <w:sz w:val="26"/>
          <w:szCs w:val="26"/>
          <w:lang w:val="en-US"/>
        </w:rPr>
      </w:pPr>
      <w:r w:rsidRPr="00FB47E6">
        <w:rPr>
          <w:rFonts w:ascii="Times New Roman" w:hAnsi="Times New Roman" w:cs="Times New Roman"/>
          <w:i/>
          <w:iCs/>
          <w:sz w:val="26"/>
          <w:szCs w:val="26"/>
          <w:lang w:val="en-US"/>
        </w:rPr>
        <w:t>Đối với người quản lý và giảng viên</w:t>
      </w:r>
    </w:p>
    <w:p w14:paraId="1BDFFE2B" w14:textId="77777777"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Tối ưu hóa hiệu suất hệ thống:</w:t>
      </w:r>
    </w:p>
    <w:p w14:paraId="7B26841F" w14:textId="77777777"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Dữ liệu thống kê có thể được sử dụng để tối ưu hóa hiệu suất hệ thống, từ việc cải thiện chất lượng đề thi đến việc tối ưu hóa quá trình chấm điểm tự động.</w:t>
      </w:r>
    </w:p>
    <w:p w14:paraId="0FA78490" w14:textId="093E5FCF"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 xml:space="preserve">Phát triển chiến lược </w:t>
      </w:r>
      <w:r w:rsidR="001D2F21">
        <w:rPr>
          <w:rFonts w:ascii="Times New Roman" w:hAnsi="Times New Roman"/>
          <w:sz w:val="26"/>
          <w:szCs w:val="26"/>
          <w:lang w:val="en-US"/>
        </w:rPr>
        <w:t>quản lý giáo dục</w:t>
      </w:r>
      <w:r w:rsidRPr="00FB47E6">
        <w:rPr>
          <w:rFonts w:ascii="Times New Roman" w:hAnsi="Times New Roman"/>
          <w:sz w:val="26"/>
          <w:szCs w:val="26"/>
          <w:lang w:val="en-US"/>
        </w:rPr>
        <w:t>:</w:t>
      </w:r>
    </w:p>
    <w:p w14:paraId="28953FFC" w14:textId="1C670750"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 xml:space="preserve">Dữ liệu thu thập từ các kết quả thi có thể hỗ trợ quyết định chiến lược </w:t>
      </w:r>
      <w:r w:rsidR="001D2F21">
        <w:rPr>
          <w:rFonts w:ascii="Times New Roman" w:hAnsi="Times New Roman"/>
          <w:sz w:val="26"/>
          <w:szCs w:val="26"/>
          <w:lang w:val="en-US"/>
        </w:rPr>
        <w:t>quản lý</w:t>
      </w:r>
      <w:r w:rsidRPr="00FB47E6">
        <w:rPr>
          <w:rFonts w:ascii="Times New Roman" w:hAnsi="Times New Roman"/>
          <w:sz w:val="26"/>
          <w:szCs w:val="26"/>
          <w:lang w:val="en-US"/>
        </w:rPr>
        <w:t xml:space="preserve"> và phát triển chính sách giáo dục.</w:t>
      </w:r>
    </w:p>
    <w:p w14:paraId="00C47ED1" w14:textId="319406F0"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Quản lý phòng thi và đề thi:</w:t>
      </w:r>
    </w:p>
    <w:p w14:paraId="0D41CA5B" w14:textId="48A5DD55"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Hệ thống giúp tổ chức thi dễ dàng quản lý thông tin về lịch thi</w:t>
      </w:r>
      <w:r w:rsidR="001D2F21">
        <w:rPr>
          <w:rFonts w:ascii="Times New Roman" w:hAnsi="Times New Roman"/>
          <w:sz w:val="26"/>
          <w:szCs w:val="26"/>
          <w:lang w:val="en-US"/>
        </w:rPr>
        <w:t>,</w:t>
      </w:r>
      <w:r w:rsidR="001D2F21" w:rsidRPr="001D2F21">
        <w:rPr>
          <w:rFonts w:ascii="Times New Roman" w:hAnsi="Times New Roman"/>
          <w:sz w:val="26"/>
          <w:szCs w:val="26"/>
          <w:lang w:val="en-US"/>
        </w:rPr>
        <w:t xml:space="preserve"> </w:t>
      </w:r>
      <w:r w:rsidR="001D2F21" w:rsidRPr="00FB47E6">
        <w:rPr>
          <w:rFonts w:ascii="Times New Roman" w:hAnsi="Times New Roman"/>
          <w:sz w:val="26"/>
          <w:szCs w:val="26"/>
          <w:lang w:val="en-US"/>
        </w:rPr>
        <w:t>phòng thi</w:t>
      </w:r>
      <w:r w:rsidRPr="00FB47E6">
        <w:rPr>
          <w:rFonts w:ascii="Times New Roman" w:hAnsi="Times New Roman"/>
          <w:sz w:val="26"/>
          <w:szCs w:val="26"/>
          <w:lang w:val="en-US"/>
        </w:rPr>
        <w:t xml:space="preserve"> và đề thi.</w:t>
      </w:r>
    </w:p>
    <w:p w14:paraId="2FFCC1E7" w14:textId="69D2A896"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Chấm điểm tự động và kết quả nhanh chóng:</w:t>
      </w:r>
    </w:p>
    <w:p w14:paraId="76AE85D6" w14:textId="3638EE01"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Chấm điểm tự động giúp tăng tốc quy trình chấm điểm và cung cấp kết quả nhanh chóng.</w:t>
      </w:r>
    </w:p>
    <w:p w14:paraId="205155D6" w14:textId="067C69A6" w:rsidR="000627C5" w:rsidRPr="00FB47E6" w:rsidRDefault="000627C5">
      <w:pPr>
        <w:pStyle w:val="ListParagraph"/>
        <w:numPr>
          <w:ilvl w:val="0"/>
          <w:numId w:val="3"/>
        </w:numPr>
        <w:spacing w:line="360" w:lineRule="auto"/>
        <w:ind w:left="450"/>
        <w:jc w:val="both"/>
        <w:rPr>
          <w:rFonts w:ascii="Times New Roman" w:hAnsi="Times New Roman" w:cs="Times New Roman"/>
          <w:i/>
          <w:iCs/>
          <w:sz w:val="26"/>
          <w:szCs w:val="26"/>
          <w:lang w:val="en-US"/>
        </w:rPr>
      </w:pPr>
      <w:r w:rsidRPr="00FB47E6">
        <w:rPr>
          <w:rFonts w:ascii="Times New Roman" w:hAnsi="Times New Roman" w:cs="Times New Roman"/>
          <w:i/>
          <w:iCs/>
          <w:sz w:val="26"/>
          <w:szCs w:val="26"/>
          <w:lang w:val="en-US"/>
        </w:rPr>
        <w:t>Đối với người dự thi</w:t>
      </w:r>
    </w:p>
    <w:p w14:paraId="6B56A637" w14:textId="77777777"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Tiếp cận nội dung học tập:</w:t>
      </w:r>
    </w:p>
    <w:p w14:paraId="76338403" w14:textId="77777777"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Hệ thống có thể cung cấp sinh viên một cách tiếp cận linh hoạt đối với nội dung học tập, câu hỏi mẫu và tài liệu tham khảo.</w:t>
      </w:r>
    </w:p>
    <w:p w14:paraId="315C66FE" w14:textId="77777777"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w:t>
      </w:r>
      <w:r w:rsidRPr="00FB47E6">
        <w:rPr>
          <w:rFonts w:ascii="Times New Roman" w:hAnsi="Times New Roman"/>
          <w:sz w:val="26"/>
          <w:szCs w:val="26"/>
          <w:lang w:val="en-US"/>
        </w:rPr>
        <w:tab/>
        <w:t>Tăng cường trải nghiệm học tập:</w:t>
      </w:r>
    </w:p>
    <w:p w14:paraId="40E7FA83" w14:textId="66ECEAAD" w:rsidR="000627C5" w:rsidRPr="00FB47E6" w:rsidRDefault="000627C5" w:rsidP="000627C5">
      <w:pPr>
        <w:spacing w:line="360" w:lineRule="auto"/>
        <w:jc w:val="both"/>
        <w:rPr>
          <w:rFonts w:ascii="Times New Roman" w:hAnsi="Times New Roman"/>
          <w:sz w:val="26"/>
          <w:szCs w:val="26"/>
          <w:lang w:val="en-US"/>
        </w:rPr>
      </w:pPr>
      <w:r w:rsidRPr="00FB47E6">
        <w:rPr>
          <w:rFonts w:ascii="Times New Roman" w:hAnsi="Times New Roman"/>
          <w:sz w:val="26"/>
          <w:szCs w:val="26"/>
          <w:lang w:val="en-US"/>
        </w:rPr>
        <w:t>Phương tiện tương tác như video, âm thanh, và đồ họa có thể được tích hợp để tăng cường trải nghiệm học tập</w:t>
      </w:r>
      <w:r w:rsidR="001D2F21">
        <w:rPr>
          <w:rFonts w:ascii="Times New Roman" w:hAnsi="Times New Roman"/>
          <w:sz w:val="26"/>
          <w:szCs w:val="26"/>
          <w:lang w:val="en-US"/>
        </w:rPr>
        <w:t xml:space="preserve"> của sinh viên</w:t>
      </w:r>
    </w:p>
    <w:p w14:paraId="05831871" w14:textId="77777777" w:rsidR="000627C5" w:rsidRPr="00FB47E6" w:rsidRDefault="000627C5" w:rsidP="000627C5">
      <w:pPr>
        <w:spacing w:line="360" w:lineRule="auto"/>
        <w:jc w:val="both"/>
        <w:rPr>
          <w:rFonts w:ascii="Times New Roman" w:hAnsi="Times New Roman"/>
          <w:b/>
          <w:bCs/>
          <w:sz w:val="26"/>
          <w:szCs w:val="26"/>
          <w:lang w:val="en-US"/>
        </w:rPr>
      </w:pPr>
    </w:p>
    <w:p w14:paraId="44EDCD12" w14:textId="681CF84F" w:rsidR="000627C5" w:rsidRPr="00FB47E6" w:rsidRDefault="000627C5" w:rsidP="00887BCF">
      <w:pPr>
        <w:pStyle w:val="ListParagraph"/>
        <w:spacing w:line="360" w:lineRule="auto"/>
        <w:ind w:left="420"/>
        <w:jc w:val="center"/>
        <w:outlineLvl w:val="0"/>
        <w:rPr>
          <w:rFonts w:ascii="Times New Roman" w:hAnsi="Times New Roman" w:cs="Times New Roman"/>
          <w:b/>
          <w:bCs/>
          <w:sz w:val="26"/>
          <w:szCs w:val="26"/>
          <w:lang w:val="en-US"/>
        </w:rPr>
      </w:pPr>
      <w:bookmarkStart w:id="7" w:name="_Toc150288011"/>
      <w:r w:rsidRPr="00FB47E6">
        <w:rPr>
          <w:rFonts w:ascii="Times New Roman" w:hAnsi="Times New Roman" w:cs="Times New Roman"/>
          <w:b/>
          <w:bCs/>
          <w:sz w:val="26"/>
          <w:szCs w:val="26"/>
          <w:lang w:val="en-US"/>
        </w:rPr>
        <w:t>CHƯƠNG II: PHÂN TÍCH ĐỀ TÀI</w:t>
      </w:r>
      <w:bookmarkEnd w:id="7"/>
    </w:p>
    <w:p w14:paraId="4AD5FC5A" w14:textId="26DBCA0B" w:rsidR="000627C5" w:rsidRPr="00FB47E6" w:rsidRDefault="000627C5">
      <w:pPr>
        <w:pStyle w:val="ListParagraph"/>
        <w:numPr>
          <w:ilvl w:val="0"/>
          <w:numId w:val="4"/>
        </w:numPr>
        <w:spacing w:line="360" w:lineRule="auto"/>
        <w:jc w:val="both"/>
        <w:outlineLvl w:val="1"/>
        <w:rPr>
          <w:rFonts w:ascii="Times New Roman" w:hAnsi="Times New Roman" w:cs="Times New Roman"/>
          <w:b/>
          <w:bCs/>
          <w:sz w:val="26"/>
          <w:szCs w:val="26"/>
          <w:lang w:val="en-US"/>
        </w:rPr>
      </w:pPr>
      <w:bookmarkStart w:id="8" w:name="_Toc150288012"/>
      <w:r w:rsidRPr="00FB47E6">
        <w:rPr>
          <w:rFonts w:ascii="Times New Roman" w:hAnsi="Times New Roman" w:cs="Times New Roman"/>
          <w:b/>
          <w:bCs/>
          <w:sz w:val="26"/>
          <w:szCs w:val="26"/>
          <w:lang w:val="en-US"/>
        </w:rPr>
        <w:t>Hiện trạng thực tế</w:t>
      </w:r>
      <w:bookmarkEnd w:id="8"/>
    </w:p>
    <w:p w14:paraId="5C910164" w14:textId="77777777" w:rsidR="000627C5" w:rsidRPr="00FB47E6" w:rsidRDefault="000627C5">
      <w:pPr>
        <w:pStyle w:val="ListParagraph"/>
        <w:numPr>
          <w:ilvl w:val="0"/>
          <w:numId w:val="5"/>
        </w:numPr>
        <w:spacing w:line="360" w:lineRule="auto"/>
        <w:ind w:left="63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Trường có nhiều khoa, mỗi khoa có mã khoa để phân biệt các khoa với nhau và tên khoa.</w:t>
      </w:r>
    </w:p>
    <w:p w14:paraId="41EF32B8" w14:textId="37B3A4B7" w:rsidR="000627C5" w:rsidRPr="00FB47E6" w:rsidRDefault="000627C5">
      <w:pPr>
        <w:pStyle w:val="ListParagraph"/>
        <w:numPr>
          <w:ilvl w:val="0"/>
          <w:numId w:val="5"/>
        </w:numPr>
        <w:spacing w:line="360" w:lineRule="auto"/>
        <w:ind w:left="63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xml:space="preserve">Mỗi khoa quản lý nhiều lớp, mỗi lớp chỉ thuộc một khoa. Mỗi lớp có mã lớp để phân biệt các lớp với nhau và tên lớp, năm nhập học. </w:t>
      </w:r>
    </w:p>
    <w:p w14:paraId="10798B12" w14:textId="77777777" w:rsidR="000627C5" w:rsidRPr="00FB47E6" w:rsidRDefault="000627C5">
      <w:pPr>
        <w:pStyle w:val="ListParagraph"/>
        <w:numPr>
          <w:ilvl w:val="0"/>
          <w:numId w:val="6"/>
        </w:numPr>
        <w:spacing w:line="360" w:lineRule="auto"/>
        <w:jc w:val="both"/>
        <w:rPr>
          <w:rFonts w:ascii="Times New Roman" w:hAnsi="Times New Roman" w:cs="Times New Roman"/>
          <w:i/>
          <w:iCs/>
          <w:sz w:val="26"/>
          <w:szCs w:val="26"/>
          <w:lang w:val="en-US"/>
        </w:rPr>
      </w:pPr>
      <w:r w:rsidRPr="00FB47E6">
        <w:rPr>
          <w:rFonts w:ascii="Times New Roman" w:hAnsi="Times New Roman" w:cs="Times New Roman"/>
          <w:i/>
          <w:iCs/>
          <w:sz w:val="26"/>
          <w:szCs w:val="26"/>
          <w:lang w:val="en-US"/>
        </w:rPr>
        <w:t>Thông tin về sinh viên:</w:t>
      </w:r>
    </w:p>
    <w:p w14:paraId="21D8FD4B" w14:textId="0ACD2334" w:rsidR="000627C5" w:rsidRPr="00FB47E6" w:rsidRDefault="000627C5">
      <w:pPr>
        <w:pStyle w:val="ListParagraph"/>
        <w:numPr>
          <w:ilvl w:val="0"/>
          <w:numId w:val="7"/>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Mỗi sinh viên sẽ có mã sinh viên để phân biệt các sinh viên, họ, tên, ngày sinh, giới tính, địa chỉ, email, mật khẩu để đăng nhập vào phần mềm thi trắc nghiệm. Giá trị mặc định của mật khẩu là giống với mã sinh viên và được viết thường tất cả các chữ cái. Ví dụ đối với mã sinh viên là N18DCCN001 thì mật khẩu mặc định của sinh viên sẽ là n18dccn001.</w:t>
      </w:r>
    </w:p>
    <w:p w14:paraId="1C79F23A" w14:textId="7439BD60" w:rsidR="000627C5" w:rsidRPr="00FB47E6" w:rsidRDefault="000627C5">
      <w:pPr>
        <w:pStyle w:val="ListParagraph"/>
        <w:numPr>
          <w:ilvl w:val="0"/>
          <w:numId w:val="7"/>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Mỗi sinh viên chỉ thuộc một lớp.</w:t>
      </w:r>
    </w:p>
    <w:p w14:paraId="0D4E5598" w14:textId="6CC3F586" w:rsidR="000627C5" w:rsidRPr="00FB47E6" w:rsidRDefault="000627C5">
      <w:pPr>
        <w:pStyle w:val="ListParagraph"/>
        <w:numPr>
          <w:ilvl w:val="0"/>
          <w:numId w:val="7"/>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Mỗi sinh viên có thể đăng ký các lớp tín chỉ của khoa mà sinh đang theo học và một lớp tín chỉ có thể có nhiều sinh viên đăng ký.  Ứng với mỗi đăng ký lớp tín chỉ, sinh viên được thi tối đa 2 lần là giữa kỳ và cuối kỳ.</w:t>
      </w:r>
    </w:p>
    <w:p w14:paraId="11365661" w14:textId="77777777" w:rsidR="000627C5" w:rsidRPr="00FB47E6" w:rsidRDefault="000627C5">
      <w:pPr>
        <w:pStyle w:val="ListParagraph"/>
        <w:numPr>
          <w:ilvl w:val="0"/>
          <w:numId w:val="8"/>
        </w:numPr>
        <w:spacing w:line="360" w:lineRule="auto"/>
        <w:jc w:val="both"/>
        <w:rPr>
          <w:rFonts w:ascii="Times New Roman" w:hAnsi="Times New Roman" w:cs="Times New Roman"/>
          <w:i/>
          <w:iCs/>
          <w:sz w:val="26"/>
          <w:szCs w:val="26"/>
          <w:lang w:val="en-US"/>
        </w:rPr>
      </w:pPr>
      <w:r w:rsidRPr="00FB47E6">
        <w:rPr>
          <w:rFonts w:ascii="Times New Roman" w:hAnsi="Times New Roman" w:cs="Times New Roman"/>
          <w:i/>
          <w:iCs/>
          <w:sz w:val="26"/>
          <w:szCs w:val="26"/>
          <w:lang w:val="en-US"/>
        </w:rPr>
        <w:t>Thông tin về giảng viên:</w:t>
      </w:r>
    </w:p>
    <w:p w14:paraId="6C9C7684" w14:textId="4B3BA2B7" w:rsidR="000627C5" w:rsidRPr="00FB47E6" w:rsidRDefault="000627C5">
      <w:pPr>
        <w:pStyle w:val="ListParagraph"/>
        <w:numPr>
          <w:ilvl w:val="1"/>
          <w:numId w:val="9"/>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Mỗi giảng viên sẽ có các thuộc tính như sinh viên.</w:t>
      </w:r>
    </w:p>
    <w:p w14:paraId="497B9765" w14:textId="3EE4FE2F" w:rsidR="000627C5" w:rsidRPr="00FB47E6" w:rsidRDefault="000627C5">
      <w:pPr>
        <w:pStyle w:val="ListParagraph"/>
        <w:numPr>
          <w:ilvl w:val="1"/>
          <w:numId w:val="9"/>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xml:space="preserve">Giảng viên là người chịu trách nhiệm soạn thảo câu hỏi của các môn học để đưa vào bộ đề nguồn. </w:t>
      </w:r>
    </w:p>
    <w:p w14:paraId="256BD7D5" w14:textId="0E98E53D" w:rsidR="000627C5" w:rsidRPr="00FB47E6" w:rsidRDefault="000627C5">
      <w:pPr>
        <w:pStyle w:val="ListParagraph"/>
        <w:numPr>
          <w:ilvl w:val="1"/>
          <w:numId w:val="9"/>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câu hỏi chỉ có thể được tạo ra bởi một giảng viên. Một giảng viên có thể soạn ra nhiều câu hỏi.</w:t>
      </w:r>
    </w:p>
    <w:p w14:paraId="3543CD90" w14:textId="6A46D114" w:rsidR="000627C5" w:rsidRPr="00FB47E6" w:rsidRDefault="000627C5">
      <w:pPr>
        <w:pStyle w:val="ListParagraph"/>
        <w:numPr>
          <w:ilvl w:val="1"/>
          <w:numId w:val="9"/>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xml:space="preserve">Một đề thi chỉ có thể được tạo ra bởi một giảng viên. Một giảng viên có thể soạn ra nhiều đề thi. Khi soạn đề thi cho phép giảng viên </w:t>
      </w:r>
      <w:r w:rsidR="00A46B7E">
        <w:rPr>
          <w:rFonts w:ascii="Times New Roman" w:hAnsi="Times New Roman" w:cs="Times New Roman"/>
          <w:sz w:val="26"/>
          <w:szCs w:val="26"/>
          <w:lang w:val="en-US"/>
        </w:rPr>
        <w:t>sử dụng</w:t>
      </w:r>
      <w:r w:rsidRPr="00FB47E6">
        <w:rPr>
          <w:rFonts w:ascii="Times New Roman" w:hAnsi="Times New Roman" w:cs="Times New Roman"/>
          <w:sz w:val="26"/>
          <w:szCs w:val="26"/>
          <w:lang w:val="en-US"/>
        </w:rPr>
        <w:t xml:space="preserve"> các tiêu chí chọn câu hỏi như tên chương, mức độ và số lượng câu hỏi.</w:t>
      </w:r>
    </w:p>
    <w:p w14:paraId="0531D639" w14:textId="374259AE" w:rsidR="000627C5" w:rsidRPr="00FB47E6" w:rsidRDefault="000627C5">
      <w:pPr>
        <w:pStyle w:val="ListParagraph"/>
        <w:numPr>
          <w:ilvl w:val="1"/>
          <w:numId w:val="9"/>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giảng viên có thể dạy nhiều lớp tín chỉ, một lớp tín chỉ chỉ được giảng dạy bởi một giảng viên.</w:t>
      </w:r>
    </w:p>
    <w:p w14:paraId="63F3F211" w14:textId="73654E4D" w:rsidR="000627C5" w:rsidRPr="00FB47E6" w:rsidRDefault="000627C5">
      <w:pPr>
        <w:pStyle w:val="ListParagraph"/>
        <w:numPr>
          <w:ilvl w:val="1"/>
          <w:numId w:val="9"/>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giảng viên có thể tạo ra nhiều ca thi, một ca thi chỉ được tạo ra bởi một giảng viên.</w:t>
      </w:r>
    </w:p>
    <w:p w14:paraId="209A5A35" w14:textId="77777777" w:rsidR="000627C5" w:rsidRPr="00FB47E6" w:rsidRDefault="000627C5">
      <w:pPr>
        <w:pStyle w:val="ListParagraph"/>
        <w:numPr>
          <w:ilvl w:val="0"/>
          <w:numId w:val="8"/>
        </w:numPr>
        <w:spacing w:line="360" w:lineRule="auto"/>
        <w:jc w:val="both"/>
        <w:rPr>
          <w:rFonts w:ascii="Times New Roman" w:hAnsi="Times New Roman" w:cs="Times New Roman"/>
          <w:i/>
          <w:iCs/>
          <w:sz w:val="26"/>
          <w:szCs w:val="26"/>
          <w:lang w:val="en-US"/>
        </w:rPr>
      </w:pPr>
      <w:r w:rsidRPr="00FB47E6">
        <w:rPr>
          <w:rFonts w:ascii="Times New Roman" w:hAnsi="Times New Roman" w:cs="Times New Roman"/>
          <w:i/>
          <w:iCs/>
          <w:sz w:val="26"/>
          <w:szCs w:val="26"/>
          <w:lang w:val="en-US"/>
        </w:rPr>
        <w:t>Thông tin về đề thi:</w:t>
      </w:r>
    </w:p>
    <w:p w14:paraId="5C836989" w14:textId="7AEA61A9" w:rsidR="000627C5" w:rsidRPr="00FB47E6" w:rsidRDefault="000627C5">
      <w:pPr>
        <w:pStyle w:val="ListParagraph"/>
        <w:numPr>
          <w:ilvl w:val="0"/>
          <w:numId w:val="10"/>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xml:space="preserve">Một đề thi sẽ bao gồm nhiều câu hỏi, một câu hỏi có thể thuộc nhiều đề thi khác nhau. Một câu hỏi có thể thuộc các loại sau đây: một lựa chọn, nhiều lựa chọn, điền khuyết và mức độ </w:t>
      </w:r>
      <w:r w:rsidR="00E20572">
        <w:rPr>
          <w:rFonts w:ascii="Times New Roman" w:hAnsi="Times New Roman" w:cs="Times New Roman"/>
          <w:sz w:val="26"/>
          <w:szCs w:val="26"/>
          <w:lang w:val="en-US"/>
        </w:rPr>
        <w:t>phân loại</w:t>
      </w:r>
      <w:r w:rsidRPr="00FB47E6">
        <w:rPr>
          <w:rFonts w:ascii="Times New Roman" w:hAnsi="Times New Roman" w:cs="Times New Roman"/>
          <w:sz w:val="26"/>
          <w:szCs w:val="26"/>
          <w:lang w:val="en-US"/>
        </w:rPr>
        <w:t xml:space="preserve"> của câu hỏi.</w:t>
      </w:r>
    </w:p>
    <w:p w14:paraId="38749525" w14:textId="3ECF2A33" w:rsidR="000627C5" w:rsidRPr="00FB47E6" w:rsidRDefault="000627C5">
      <w:pPr>
        <w:pStyle w:val="ListParagraph"/>
        <w:numPr>
          <w:ilvl w:val="0"/>
          <w:numId w:val="10"/>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đề thi chỉ được sử dụng duy nhất cho một ca thi và không thể tái sử dụng lại.</w:t>
      </w:r>
    </w:p>
    <w:p w14:paraId="6B8A8741" w14:textId="5635AB8E" w:rsidR="000627C5" w:rsidRPr="00FB47E6" w:rsidRDefault="000627C5">
      <w:pPr>
        <w:pStyle w:val="ListParagraph"/>
        <w:numPr>
          <w:ilvl w:val="0"/>
          <w:numId w:val="10"/>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Một đề thi phải thuộc về một môn học cụ thể và một môn học có thể có nhiều đề thi.</w:t>
      </w:r>
    </w:p>
    <w:p w14:paraId="3C73A826" w14:textId="77777777" w:rsidR="000627C5" w:rsidRPr="00FB47E6" w:rsidRDefault="000627C5">
      <w:pPr>
        <w:pStyle w:val="ListParagraph"/>
        <w:numPr>
          <w:ilvl w:val="0"/>
          <w:numId w:val="8"/>
        </w:numPr>
        <w:spacing w:line="360" w:lineRule="auto"/>
        <w:jc w:val="both"/>
        <w:rPr>
          <w:rFonts w:ascii="Times New Roman" w:hAnsi="Times New Roman" w:cs="Times New Roman"/>
          <w:i/>
          <w:iCs/>
          <w:sz w:val="26"/>
          <w:szCs w:val="26"/>
          <w:lang w:val="en-US"/>
        </w:rPr>
      </w:pPr>
      <w:r w:rsidRPr="00FB47E6">
        <w:rPr>
          <w:rFonts w:ascii="Times New Roman" w:hAnsi="Times New Roman" w:cs="Times New Roman"/>
          <w:i/>
          <w:iCs/>
          <w:sz w:val="26"/>
          <w:szCs w:val="26"/>
          <w:lang w:val="en-US"/>
        </w:rPr>
        <w:t>Thông tin về ca thi:</w:t>
      </w:r>
      <w:r w:rsidRPr="00FB47E6">
        <w:rPr>
          <w:rFonts w:ascii="Times New Roman" w:hAnsi="Times New Roman" w:cs="Times New Roman"/>
          <w:i/>
          <w:iCs/>
          <w:sz w:val="26"/>
          <w:szCs w:val="26"/>
          <w:lang w:val="en-US"/>
        </w:rPr>
        <w:tab/>
      </w:r>
    </w:p>
    <w:p w14:paraId="3C06840F" w14:textId="0ED41638" w:rsidR="000627C5" w:rsidRPr="00FB47E6" w:rsidRDefault="000627C5">
      <w:pPr>
        <w:pStyle w:val="ListParagraph"/>
        <w:numPr>
          <w:ilvl w:val="1"/>
          <w:numId w:val="11"/>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ca thi có thể sử dụng nhiều đề thi khác nhau.</w:t>
      </w:r>
    </w:p>
    <w:p w14:paraId="61050D83" w14:textId="770767CF" w:rsidR="000627C5" w:rsidRPr="00FB47E6" w:rsidRDefault="000627C5">
      <w:pPr>
        <w:pStyle w:val="ListParagraph"/>
        <w:numPr>
          <w:ilvl w:val="1"/>
          <w:numId w:val="11"/>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ca thi sẽ bao gồm nhiều đăng ký lớp tín chỉ và tương ứng một đăng ký lớp tín chỉ sẽ có thể thi tối đa 2 lần(tương ứng với giữa kỳ và cuối kỳ).</w:t>
      </w:r>
    </w:p>
    <w:p w14:paraId="19E4412B" w14:textId="4CB9F073" w:rsidR="000627C5" w:rsidRPr="00FB47E6" w:rsidRDefault="000627C5">
      <w:pPr>
        <w:pStyle w:val="ListParagraph"/>
        <w:numPr>
          <w:ilvl w:val="1"/>
          <w:numId w:val="11"/>
        </w:numPr>
        <w:spacing w:line="360" w:lineRule="auto"/>
        <w:ind w:left="720" w:hanging="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lần thi của sinh viên sẽ có nhiều chi tiết thi, chi tiết thi này sẽ bao gồm các câu hỏi của đề thi và câu trả lời của sinh viên.</w:t>
      </w:r>
    </w:p>
    <w:p w14:paraId="238B3EA8" w14:textId="77777777" w:rsidR="000627C5" w:rsidRPr="00FB47E6" w:rsidRDefault="000627C5" w:rsidP="00A733BC">
      <w:pPr>
        <w:spacing w:line="360" w:lineRule="auto"/>
        <w:ind w:left="450" w:firstLine="630"/>
        <w:jc w:val="both"/>
        <w:rPr>
          <w:rFonts w:ascii="Times New Roman" w:hAnsi="Times New Roman"/>
          <w:sz w:val="26"/>
          <w:szCs w:val="26"/>
          <w:lang w:val="en-US"/>
        </w:rPr>
      </w:pPr>
      <w:r w:rsidRPr="00FB47E6">
        <w:rPr>
          <w:rFonts w:ascii="Times New Roman" w:hAnsi="Times New Roman"/>
          <w:sz w:val="26"/>
          <w:szCs w:val="26"/>
          <w:lang w:val="en-US"/>
        </w:rPr>
        <w:t>Trong một trường đại học, đề tài này nhắm đến ba đối tượng sử dụng chính: sinh viên, giảng viên, quản trị viên. Quản trị viên có thể là các giảng viên, hoặc các thầy cô có quyền cao hơn trong một hệ thống trường đại học. Đối với mỗi nhóm người dùng chính này, hệ thốn sẽ đảm bảo các chức năng cơ bản phục vụ việc quản lý kết quả thi và cho thi một cách tự động trên máy.</w:t>
      </w:r>
    </w:p>
    <w:p w14:paraId="2FEF7438" w14:textId="77777777" w:rsidR="000627C5" w:rsidRPr="00FB47E6" w:rsidRDefault="000627C5" w:rsidP="00A733BC">
      <w:pPr>
        <w:spacing w:line="360" w:lineRule="auto"/>
        <w:ind w:left="450" w:firstLine="630"/>
        <w:jc w:val="both"/>
        <w:rPr>
          <w:rFonts w:ascii="Times New Roman" w:hAnsi="Times New Roman"/>
          <w:sz w:val="26"/>
          <w:szCs w:val="26"/>
          <w:lang w:val="en-US"/>
        </w:rPr>
      </w:pPr>
      <w:r w:rsidRPr="00FB47E6">
        <w:rPr>
          <w:rFonts w:ascii="Times New Roman" w:hAnsi="Times New Roman"/>
          <w:sz w:val="26"/>
          <w:szCs w:val="26"/>
          <w:lang w:val="en-US"/>
        </w:rPr>
        <w:t>Sau khi đăng nhập thành công vào hệ thống (dùng MASV), sinh viên chọn ra ca thi để thi, chương trình sẽ tải ra các câu hỏi của đề thi đó và thời gian thi. Nếu như sinh viên đã thi rồi thì không cho thi nữa. Các câu hỏi trong đề thi phải là ngẫu nhiên và không trùng nhau.</w:t>
      </w:r>
    </w:p>
    <w:p w14:paraId="104A633C" w14:textId="5F2D9AE6" w:rsidR="000627C5" w:rsidRPr="00FB47E6" w:rsidRDefault="000627C5" w:rsidP="00A733BC">
      <w:pPr>
        <w:spacing w:line="360" w:lineRule="auto"/>
        <w:ind w:left="450" w:firstLine="630"/>
        <w:jc w:val="both"/>
        <w:rPr>
          <w:rFonts w:ascii="Times New Roman" w:hAnsi="Times New Roman"/>
          <w:sz w:val="26"/>
          <w:szCs w:val="26"/>
          <w:lang w:val="en-US"/>
        </w:rPr>
      </w:pPr>
      <w:r w:rsidRPr="00FB47E6">
        <w:rPr>
          <w:rFonts w:ascii="Times New Roman" w:hAnsi="Times New Roman"/>
          <w:sz w:val="26"/>
          <w:szCs w:val="26"/>
          <w:lang w:val="en-US"/>
        </w:rPr>
        <w:t xml:space="preserve">Sinh viên có thể chọn bất kỳ câu hỏi nào để trả lời </w:t>
      </w:r>
      <w:r w:rsidR="009D0347">
        <w:rPr>
          <w:rFonts w:ascii="Times New Roman" w:hAnsi="Times New Roman"/>
          <w:sz w:val="26"/>
          <w:szCs w:val="26"/>
          <w:lang w:val="en-US"/>
        </w:rPr>
        <w:t>mà không cần phải trả lời theo thứ tự câu hỏi.</w:t>
      </w:r>
    </w:p>
    <w:p w14:paraId="10CDB4F0" w14:textId="349C02BA" w:rsidR="000627C5" w:rsidRPr="00FB47E6" w:rsidRDefault="000627C5" w:rsidP="00A733BC">
      <w:pPr>
        <w:spacing w:line="360" w:lineRule="auto"/>
        <w:ind w:left="450" w:firstLine="630"/>
        <w:jc w:val="both"/>
        <w:rPr>
          <w:rFonts w:ascii="Times New Roman" w:hAnsi="Times New Roman"/>
          <w:sz w:val="26"/>
          <w:szCs w:val="26"/>
          <w:lang w:val="en-US"/>
        </w:rPr>
      </w:pPr>
      <w:r w:rsidRPr="00FB47E6">
        <w:rPr>
          <w:rFonts w:ascii="Times New Roman" w:hAnsi="Times New Roman"/>
          <w:sz w:val="26"/>
          <w:szCs w:val="26"/>
          <w:lang w:val="en-US"/>
        </w:rPr>
        <w:t xml:space="preserve">Sau  khi hết giờ làm bài (hoặc chọn kết thúc bài thi) thì  chương trình sẽ thông báo kết quả cho sinh viên ngay. Bao gồm các thông tin quan trọng như mã sinh viên, họ tên sinh viên, lớp, môn thi, </w:t>
      </w:r>
      <w:r w:rsidR="009D0347">
        <w:rPr>
          <w:rFonts w:ascii="Times New Roman" w:hAnsi="Times New Roman"/>
          <w:sz w:val="26"/>
          <w:szCs w:val="26"/>
          <w:lang w:val="en-US"/>
        </w:rPr>
        <w:t>ca thi</w:t>
      </w:r>
      <w:r w:rsidRPr="00FB47E6">
        <w:rPr>
          <w:rFonts w:ascii="Times New Roman" w:hAnsi="Times New Roman"/>
          <w:sz w:val="26"/>
          <w:szCs w:val="26"/>
          <w:lang w:val="en-US"/>
        </w:rPr>
        <w:t>, ngày thi, điểm số. Sinh viên cũng có thể xem lại kết quả của bài vừa thi.</w:t>
      </w:r>
    </w:p>
    <w:p w14:paraId="46A31B63" w14:textId="3EA3213F" w:rsidR="000627C5" w:rsidRPr="00FB47E6" w:rsidRDefault="000627C5" w:rsidP="00A733BC">
      <w:pPr>
        <w:spacing w:line="360" w:lineRule="auto"/>
        <w:ind w:left="450" w:firstLine="630"/>
        <w:jc w:val="both"/>
        <w:rPr>
          <w:rFonts w:ascii="Times New Roman" w:hAnsi="Times New Roman"/>
          <w:sz w:val="26"/>
          <w:szCs w:val="26"/>
          <w:lang w:val="en-US"/>
        </w:rPr>
      </w:pPr>
      <w:r w:rsidRPr="00FB47E6">
        <w:rPr>
          <w:rFonts w:ascii="Times New Roman" w:hAnsi="Times New Roman"/>
          <w:sz w:val="26"/>
          <w:szCs w:val="26"/>
          <w:lang w:val="en-US"/>
        </w:rPr>
        <w:t>Sinh viên có thể bảng xếp hạng theo ca thi và lớp tín chỉ.</w:t>
      </w:r>
    </w:p>
    <w:p w14:paraId="122CC9DC" w14:textId="6BC28AEB" w:rsidR="000627C5" w:rsidRPr="00FB47E6" w:rsidRDefault="00A733BC">
      <w:pPr>
        <w:pStyle w:val="ListParagraph"/>
        <w:numPr>
          <w:ilvl w:val="0"/>
          <w:numId w:val="4"/>
        </w:numPr>
        <w:spacing w:line="360" w:lineRule="auto"/>
        <w:jc w:val="both"/>
        <w:outlineLvl w:val="1"/>
        <w:rPr>
          <w:rFonts w:ascii="Times New Roman" w:hAnsi="Times New Roman" w:cs="Times New Roman"/>
          <w:b/>
          <w:bCs/>
          <w:sz w:val="26"/>
          <w:szCs w:val="26"/>
          <w:lang w:val="en-US"/>
        </w:rPr>
      </w:pPr>
      <w:bookmarkStart w:id="9" w:name="_Toc150288013"/>
      <w:r w:rsidRPr="00FB47E6">
        <w:rPr>
          <w:rFonts w:ascii="Times New Roman" w:hAnsi="Times New Roman" w:cs="Times New Roman"/>
          <w:b/>
          <w:bCs/>
          <w:sz w:val="26"/>
          <w:szCs w:val="26"/>
          <w:lang w:val="en-US"/>
        </w:rPr>
        <w:t>Sơ đồ tổng quan hệ thống</w:t>
      </w:r>
      <w:bookmarkEnd w:id="9"/>
    </w:p>
    <w:p w14:paraId="5AF6C895" w14:textId="11771180" w:rsidR="00A733BC" w:rsidRPr="00FB47E6" w:rsidRDefault="00A733BC" w:rsidP="00A733BC">
      <w:pPr>
        <w:spacing w:line="360" w:lineRule="auto"/>
        <w:ind w:left="420"/>
        <w:jc w:val="both"/>
        <w:rPr>
          <w:rFonts w:ascii="Times New Roman" w:hAnsi="Times New Roman"/>
          <w:b/>
          <w:bCs/>
          <w:sz w:val="26"/>
          <w:szCs w:val="26"/>
          <w:lang w:val="en-US"/>
        </w:rPr>
      </w:pPr>
      <w:r w:rsidRPr="00FB47E6">
        <w:rPr>
          <w:rFonts w:ascii="Times New Roman" w:hAnsi="Times New Roman"/>
          <w:noProof/>
          <w:sz w:val="26"/>
          <w:szCs w:val="26"/>
        </w:rPr>
        <w:lastRenderedPageBreak/>
        <w:drawing>
          <wp:inline distT="0" distB="0" distL="0" distR="0" wp14:anchorId="1FE728C1" wp14:editId="02133202">
            <wp:extent cx="5843270" cy="3983355"/>
            <wp:effectExtent l="0" t="0" r="5080" b="17145"/>
            <wp:docPr id="23" name="Image with transparen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with transparency 1"/>
                    <pic:cNvPicPr>
                      <a:picLocks noChangeAspect="1" noChangeArrowheads="1"/>
                    </pic:cNvPicPr>
                  </pic:nvPicPr>
                  <pic:blipFill>
                    <a:blip r:embed="rId11"/>
                    <a:stretch>
                      <a:fillRect/>
                    </a:stretch>
                  </pic:blipFill>
                  <pic:spPr>
                    <a:xfrm>
                      <a:off x="0" y="0"/>
                      <a:ext cx="5843270" cy="3983355"/>
                    </a:xfrm>
                    <a:prstGeom prst="rect">
                      <a:avLst/>
                    </a:prstGeom>
                  </pic:spPr>
                </pic:pic>
              </a:graphicData>
            </a:graphic>
          </wp:inline>
        </w:drawing>
      </w:r>
    </w:p>
    <w:p w14:paraId="7A63D521" w14:textId="6C0412AF" w:rsidR="00A733BC" w:rsidRPr="003142CA" w:rsidRDefault="003142CA" w:rsidP="0003521A">
      <w:pPr>
        <w:spacing w:line="360" w:lineRule="auto"/>
        <w:ind w:left="420"/>
        <w:jc w:val="center"/>
        <w:rPr>
          <w:rFonts w:ascii="Times New Roman" w:hAnsi="Times New Roman"/>
          <w:i/>
          <w:iCs/>
          <w:sz w:val="26"/>
          <w:szCs w:val="26"/>
          <w:lang w:val="en-US"/>
        </w:rPr>
      </w:pPr>
      <w:r>
        <w:rPr>
          <w:rFonts w:ascii="Times New Roman" w:hAnsi="Times New Roman"/>
          <w:i/>
          <w:iCs/>
          <w:sz w:val="26"/>
          <w:szCs w:val="26"/>
          <w:lang w:val="en-US"/>
        </w:rPr>
        <w:t xml:space="preserve">Hình </w:t>
      </w:r>
      <w:r w:rsidR="00331DB9">
        <w:rPr>
          <w:rFonts w:ascii="Times New Roman" w:hAnsi="Times New Roman"/>
          <w:i/>
          <w:iCs/>
          <w:sz w:val="26"/>
          <w:szCs w:val="26"/>
          <w:lang w:val="en-US"/>
        </w:rPr>
        <w:t>2.</w:t>
      </w:r>
      <w:r>
        <w:rPr>
          <w:rFonts w:ascii="Times New Roman" w:hAnsi="Times New Roman"/>
          <w:i/>
          <w:iCs/>
          <w:sz w:val="26"/>
          <w:szCs w:val="26"/>
          <w:lang w:val="en-US"/>
        </w:rPr>
        <w:t>1: Sơ đồ Tổng quan hệ thống</w:t>
      </w:r>
    </w:p>
    <w:p w14:paraId="51B3F94A" w14:textId="12A02726" w:rsidR="00A733BC" w:rsidRPr="00FB47E6" w:rsidRDefault="00A733BC">
      <w:pPr>
        <w:pStyle w:val="ListParagraph"/>
        <w:numPr>
          <w:ilvl w:val="0"/>
          <w:numId w:val="4"/>
        </w:numPr>
        <w:spacing w:line="360" w:lineRule="auto"/>
        <w:jc w:val="both"/>
        <w:outlineLvl w:val="1"/>
        <w:rPr>
          <w:rFonts w:ascii="Times New Roman" w:hAnsi="Times New Roman" w:cs="Times New Roman"/>
          <w:b/>
          <w:bCs/>
          <w:sz w:val="26"/>
          <w:szCs w:val="26"/>
          <w:lang w:val="en-US"/>
        </w:rPr>
      </w:pPr>
      <w:bookmarkStart w:id="10" w:name="_Toc150288014"/>
      <w:r w:rsidRPr="00FB47E6">
        <w:rPr>
          <w:rFonts w:ascii="Times New Roman" w:hAnsi="Times New Roman" w:cs="Times New Roman"/>
          <w:b/>
          <w:bCs/>
          <w:sz w:val="26"/>
          <w:szCs w:val="26"/>
          <w:lang w:val="en-US"/>
        </w:rPr>
        <w:t>Yêu cầu chức năng</w:t>
      </w:r>
      <w:bookmarkEnd w:id="10"/>
    </w:p>
    <w:p w14:paraId="36EF7915" w14:textId="77777777" w:rsidR="00A733BC" w:rsidRPr="00FB47E6" w:rsidRDefault="00A733BC">
      <w:pPr>
        <w:pStyle w:val="LO-normal"/>
        <w:numPr>
          <w:ilvl w:val="0"/>
          <w:numId w:val="12"/>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Quản trị viên:</w:t>
      </w:r>
    </w:p>
    <w:p w14:paraId="1C04DDD8" w14:textId="77777777" w:rsidR="00A733BC" w:rsidRPr="00FB47E6" w:rsidRDefault="00A733BC">
      <w:pPr>
        <w:pStyle w:val="LO-normal"/>
        <w:numPr>
          <w:ilvl w:val="1"/>
          <w:numId w:val="12"/>
        </w:numPr>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 xml:space="preserve"> </w:t>
      </w:r>
      <w:r w:rsidRPr="00FB47E6">
        <w:rPr>
          <w:rFonts w:ascii="Times New Roman" w:eastAsia="Times New Roman" w:hAnsi="Times New Roman" w:cs="Times New Roman"/>
          <w:color w:val="000000"/>
          <w:sz w:val="26"/>
          <w:szCs w:val="26"/>
        </w:rPr>
        <w:t>Quản lý toàn bộ hệ thống:</w:t>
      </w:r>
    </w:p>
    <w:p w14:paraId="01BF5853"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Câu hỏi.</w:t>
      </w:r>
    </w:p>
    <w:p w14:paraId="24AC2C1D"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Đề thi.</w:t>
      </w:r>
    </w:p>
    <w:p w14:paraId="7C2524B5"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Môn học.</w:t>
      </w:r>
    </w:p>
    <w:p w14:paraId="37FE323C"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Chương.</w:t>
      </w:r>
    </w:p>
    <w:p w14:paraId="2DD9F2A7"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Ca thi.</w:t>
      </w:r>
    </w:p>
    <w:p w14:paraId="1D3EB5C1"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Lớp tín chỉ.</w:t>
      </w:r>
    </w:p>
    <w:p w14:paraId="09CF72BA"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Đăng ký.</w:t>
      </w:r>
    </w:p>
    <w:p w14:paraId="7670F33A"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Người dùng.</w:t>
      </w:r>
    </w:p>
    <w:p w14:paraId="662FF7F9"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Xem bảng xếp hạng.</w:t>
      </w:r>
    </w:p>
    <w:p w14:paraId="5948E7B1" w14:textId="77777777" w:rsidR="00A733BC" w:rsidRPr="00FB47E6" w:rsidRDefault="00A733BC">
      <w:pPr>
        <w:pStyle w:val="LO-normal"/>
        <w:numPr>
          <w:ilvl w:val="0"/>
          <w:numId w:val="13"/>
        </w:numPr>
        <w:tabs>
          <w:tab w:val="clear" w:pos="420"/>
        </w:tabs>
        <w:spacing w:line="360" w:lineRule="auto"/>
        <w:ind w:left="1400"/>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Xem kết quả thi của sinh viên.</w:t>
      </w:r>
    </w:p>
    <w:p w14:paraId="5CED6224" w14:textId="77777777" w:rsidR="00A733BC" w:rsidRPr="00FB47E6" w:rsidRDefault="00A733BC">
      <w:pPr>
        <w:pStyle w:val="LO-normal"/>
        <w:numPr>
          <w:ilvl w:val="1"/>
          <w:numId w:val="12"/>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lastRenderedPageBreak/>
        <w:t xml:space="preserve"> Thống kê thông số cơ bản của hệ thống.</w:t>
      </w:r>
    </w:p>
    <w:p w14:paraId="19DAEE0D" w14:textId="77777777" w:rsidR="00A733BC" w:rsidRPr="00FB47E6" w:rsidRDefault="00A733BC">
      <w:pPr>
        <w:pStyle w:val="LO-normal"/>
        <w:numPr>
          <w:ilvl w:val="0"/>
          <w:numId w:val="14"/>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Giảng viên:</w:t>
      </w:r>
    </w:p>
    <w:p w14:paraId="7EEB1C92"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 xml:space="preserve"> Quản lý câu hỏi</w:t>
      </w:r>
      <w:r w:rsidRPr="00FB47E6">
        <w:rPr>
          <w:rFonts w:ascii="Times New Roman" w:eastAsia="Times New Roman" w:hAnsi="Times New Roman" w:cs="Times New Roman"/>
          <w:color w:val="000000"/>
          <w:sz w:val="26"/>
          <w:szCs w:val="26"/>
        </w:rPr>
        <w:t>.</w:t>
      </w:r>
    </w:p>
    <w:p w14:paraId="1CB4018E"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Quản lý đề thi.</w:t>
      </w:r>
    </w:p>
    <w:p w14:paraId="40AC6972"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Xem môn học, quản lý chương.</w:t>
      </w:r>
    </w:p>
    <w:p w14:paraId="3156117B"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 xml:space="preserve"> </w:t>
      </w:r>
      <w:r w:rsidRPr="00FB47E6">
        <w:rPr>
          <w:rFonts w:ascii="Times New Roman" w:eastAsia="Times New Roman" w:hAnsi="Times New Roman" w:cs="Times New Roman"/>
          <w:color w:val="000000"/>
          <w:sz w:val="26"/>
          <w:szCs w:val="26"/>
        </w:rPr>
        <w:t>Tạo ca thi.</w:t>
      </w:r>
    </w:p>
    <w:p w14:paraId="4DE97812"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Xem lớp tín chỉ.</w:t>
      </w:r>
    </w:p>
    <w:p w14:paraId="10B022F5"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Xem bảng xếp hạng.</w:t>
      </w:r>
    </w:p>
    <w:p w14:paraId="5039D15E" w14:textId="77777777" w:rsidR="00A733BC" w:rsidRPr="00FB47E6" w:rsidRDefault="00A733BC">
      <w:pPr>
        <w:pStyle w:val="LO-normal"/>
        <w:numPr>
          <w:ilvl w:val="1"/>
          <w:numId w:val="14"/>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Xem kết quả thi.</w:t>
      </w:r>
    </w:p>
    <w:p w14:paraId="5521DE1C" w14:textId="77777777" w:rsidR="00A733BC" w:rsidRPr="00FB47E6" w:rsidRDefault="00A733BC">
      <w:pPr>
        <w:pStyle w:val="LO-normal"/>
        <w:numPr>
          <w:ilvl w:val="0"/>
          <w:numId w:val="15"/>
        </w:numPr>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 xml:space="preserve"> Sinh viên</w:t>
      </w:r>
      <w:r w:rsidRPr="00FB47E6">
        <w:rPr>
          <w:rFonts w:ascii="Times New Roman" w:eastAsia="Times New Roman" w:hAnsi="Times New Roman" w:cs="Times New Roman"/>
          <w:color w:val="000000"/>
          <w:sz w:val="26"/>
          <w:szCs w:val="26"/>
        </w:rPr>
        <w:t>:</w:t>
      </w:r>
    </w:p>
    <w:p w14:paraId="0F52C5A5" w14:textId="77777777" w:rsidR="00A733BC" w:rsidRPr="00FB47E6" w:rsidRDefault="00A733BC">
      <w:pPr>
        <w:pStyle w:val="LO-normal"/>
        <w:numPr>
          <w:ilvl w:val="1"/>
          <w:numId w:val="15"/>
        </w:numPr>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 xml:space="preserve"> </w:t>
      </w:r>
      <w:r w:rsidRPr="00FB47E6">
        <w:rPr>
          <w:rFonts w:ascii="Times New Roman" w:eastAsia="Times New Roman" w:hAnsi="Times New Roman" w:cs="Times New Roman"/>
          <w:color w:val="000000"/>
          <w:sz w:val="26"/>
          <w:szCs w:val="26"/>
        </w:rPr>
        <w:t>Xem danh sách ca thi.</w:t>
      </w:r>
    </w:p>
    <w:p w14:paraId="75750CE0" w14:textId="77777777" w:rsidR="00A733BC" w:rsidRPr="00FB47E6" w:rsidRDefault="00A733BC">
      <w:pPr>
        <w:pStyle w:val="LO-normal"/>
        <w:numPr>
          <w:ilvl w:val="1"/>
          <w:numId w:val="15"/>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Làm bài thi.</w:t>
      </w:r>
    </w:p>
    <w:p w14:paraId="267BE796" w14:textId="77777777" w:rsidR="00A733BC" w:rsidRPr="00FB47E6" w:rsidRDefault="00A733BC">
      <w:pPr>
        <w:pStyle w:val="LO-normal"/>
        <w:numPr>
          <w:ilvl w:val="1"/>
          <w:numId w:val="15"/>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Xem bảng xếp hạng.</w:t>
      </w:r>
    </w:p>
    <w:p w14:paraId="7A7022DB" w14:textId="77777777" w:rsidR="00A733BC" w:rsidRPr="00FB47E6" w:rsidRDefault="00A733BC">
      <w:pPr>
        <w:pStyle w:val="LO-normal"/>
        <w:numPr>
          <w:ilvl w:val="1"/>
          <w:numId w:val="15"/>
        </w:numPr>
        <w:spacing w:line="360" w:lineRule="auto"/>
        <w:jc w:val="both"/>
        <w:rPr>
          <w:rFonts w:ascii="Times New Roman" w:hAnsi="Times New Roman" w:cs="Times New Roman"/>
          <w:sz w:val="26"/>
          <w:szCs w:val="26"/>
        </w:rPr>
      </w:pPr>
      <w:r w:rsidRPr="00FB47E6">
        <w:rPr>
          <w:rFonts w:ascii="Times New Roman" w:eastAsia="Times New Roman" w:hAnsi="Times New Roman" w:cs="Times New Roman"/>
          <w:color w:val="000000"/>
          <w:sz w:val="26"/>
          <w:szCs w:val="26"/>
        </w:rPr>
        <w:t xml:space="preserve"> Xem kết quả thi.</w:t>
      </w:r>
    </w:p>
    <w:p w14:paraId="3AF622B2" w14:textId="77777777" w:rsidR="00A733BC" w:rsidRPr="00FB47E6" w:rsidRDefault="00A733BC">
      <w:pPr>
        <w:pStyle w:val="LO-normal"/>
        <w:numPr>
          <w:ilvl w:val="1"/>
          <w:numId w:val="15"/>
        </w:numPr>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 xml:space="preserve"> </w:t>
      </w:r>
      <w:r w:rsidRPr="00FB47E6">
        <w:rPr>
          <w:rFonts w:ascii="Times New Roman" w:eastAsia="Times New Roman" w:hAnsi="Times New Roman" w:cs="Times New Roman"/>
          <w:color w:val="000000"/>
          <w:sz w:val="26"/>
          <w:szCs w:val="26"/>
        </w:rPr>
        <w:t>Xem lại các bài thi đã thi.</w:t>
      </w:r>
    </w:p>
    <w:p w14:paraId="785F6464" w14:textId="7F651004" w:rsidR="00A733BC" w:rsidRPr="00FB47E6" w:rsidRDefault="00A733BC">
      <w:pPr>
        <w:pStyle w:val="ListParagraph"/>
        <w:numPr>
          <w:ilvl w:val="0"/>
          <w:numId w:val="4"/>
        </w:numPr>
        <w:spacing w:line="360" w:lineRule="auto"/>
        <w:jc w:val="both"/>
        <w:outlineLvl w:val="1"/>
        <w:rPr>
          <w:rFonts w:ascii="Times New Roman" w:hAnsi="Times New Roman" w:cs="Times New Roman"/>
          <w:b/>
          <w:bCs/>
          <w:sz w:val="26"/>
          <w:szCs w:val="26"/>
          <w:lang w:val="en-US"/>
        </w:rPr>
      </w:pPr>
      <w:bookmarkStart w:id="11" w:name="_Toc150288015"/>
      <w:r w:rsidRPr="00FB47E6">
        <w:rPr>
          <w:rFonts w:ascii="Times New Roman" w:hAnsi="Times New Roman" w:cs="Times New Roman"/>
          <w:b/>
          <w:bCs/>
          <w:sz w:val="26"/>
          <w:szCs w:val="26"/>
          <w:lang w:val="en-US"/>
        </w:rPr>
        <w:t>Yêu cầu phi chức năng</w:t>
      </w:r>
      <w:bookmarkEnd w:id="11"/>
    </w:p>
    <w:p w14:paraId="14C72092" w14:textId="47812F3D"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Hiệu năng hoạt động: Đảm bảo thời gian đáp ứng các yêu cầu chức năng của người dùng một cách nhanh nhất có thể.</w:t>
      </w:r>
    </w:p>
    <w:p w14:paraId="36394E97" w14:textId="539DBF9D" w:rsidR="00A733BC" w:rsidRPr="00FB47E6" w:rsidRDefault="00A733BC" w:rsidP="009D0347">
      <w:pPr>
        <w:pStyle w:val="ListParagraph"/>
        <w:numPr>
          <w:ilvl w:val="2"/>
          <w:numId w:val="16"/>
        </w:numPr>
        <w:spacing w:line="360" w:lineRule="auto"/>
        <w:ind w:left="180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Giới hạn thông tin trả về vừa đủ để đáp ứng yêu cầu người dùng, không trả về các thông tin không cần thiết.</w:t>
      </w:r>
    </w:p>
    <w:p w14:paraId="4F88D09E" w14:textId="4BC3E7A8" w:rsidR="00A733BC" w:rsidRPr="00FB47E6" w:rsidRDefault="00A733BC" w:rsidP="009D0347">
      <w:pPr>
        <w:pStyle w:val="ListParagraph"/>
        <w:numPr>
          <w:ilvl w:val="2"/>
          <w:numId w:val="16"/>
        </w:numPr>
        <w:spacing w:line="360" w:lineRule="auto"/>
        <w:ind w:left="180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xml:space="preserve">Tối ưu hóa truy vấn cơ sở dữ liệu (chiếu, chọn trước, kết sau). </w:t>
      </w:r>
    </w:p>
    <w:p w14:paraId="4EB82E77" w14:textId="41FE0A55"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Tính sẵn có: Đảm bảo hệ thống có thể hoạt động bất cứ lúc nào người dùng có nhu cầu truy cập.</w:t>
      </w:r>
    </w:p>
    <w:p w14:paraId="0ADB68BF" w14:textId="49DF2A2E" w:rsidR="00A733BC" w:rsidRPr="00FB47E6" w:rsidRDefault="00A733BC" w:rsidP="00672F45">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Sức chứa: Đảm bảo thông tin về hệ thống được lưu trữ vào cơ sở dữ liệu một cách đầy đủ và không bị giới hạn.</w:t>
      </w:r>
    </w:p>
    <w:p w14:paraId="1E4E0EE0" w14:textId="1162159C"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Độ khả dụng: Đảm bảo các chức năng có thể được sử dụng một cách dễ dàng và thoải mái.</w:t>
      </w:r>
    </w:p>
    <w:p w14:paraId="339D76A6" w14:textId="7AE3AE8D"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Độ bảo mật: Thực hiện các biện pháp xác thực người dùng, phân quyền. Đảm bảo không thể truy cập các nguồn tài nguyên ngoài quyền hạn của người dùng.</w:t>
      </w:r>
    </w:p>
    <w:p w14:paraId="3ADD9EE3" w14:textId="0BAC4FDC"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Khả năng phục hồi: Thực hiện sao lưu cơ sở dữ liệu và source code để có thể phục hồi trong các trường hợp bất ngờ xảy ra.</w:t>
      </w:r>
    </w:p>
    <w:p w14:paraId="63254979" w14:textId="6C806F7B"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Toàn vẹn dữ liệu: Đảm bảo dữ liệu hay thông tin không bị thay đổi, mất mát trong khi lưu trữ hay truyền tải.</w:t>
      </w:r>
    </w:p>
    <w:p w14:paraId="28808D16" w14:textId="1641A33E"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Khả năng sử dụng: Đảm bảo các chức năng không thể thiếu của hệ thống phải có như quản lý ca thi</w:t>
      </w:r>
    </w:p>
    <w:p w14:paraId="181C33E9" w14:textId="6F20482E" w:rsidR="00A733BC" w:rsidRPr="00FB47E6" w:rsidRDefault="00A733BC" w:rsidP="006258FA">
      <w:pPr>
        <w:pStyle w:val="ListParagraph"/>
        <w:numPr>
          <w:ilvl w:val="0"/>
          <w:numId w:val="16"/>
        </w:numPr>
        <w:spacing w:line="360" w:lineRule="auto"/>
        <w:ind w:left="1080" w:hanging="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Khả năng tương tác: Đảm bảo người dùng có khả năng tương tác với hệ thống thông qua giao diện dễ sử dụng và hiệu quả.</w:t>
      </w:r>
    </w:p>
    <w:p w14:paraId="2A61B5D6" w14:textId="00872CEB" w:rsidR="00A733BC" w:rsidRPr="00FB47E6" w:rsidRDefault="00887BCF">
      <w:pPr>
        <w:pStyle w:val="ListParagraph"/>
        <w:numPr>
          <w:ilvl w:val="0"/>
          <w:numId w:val="4"/>
        </w:numPr>
        <w:spacing w:line="360" w:lineRule="auto"/>
        <w:jc w:val="both"/>
        <w:outlineLvl w:val="1"/>
        <w:rPr>
          <w:rFonts w:ascii="Times New Roman" w:hAnsi="Times New Roman" w:cs="Times New Roman"/>
          <w:b/>
          <w:bCs/>
          <w:sz w:val="26"/>
          <w:szCs w:val="26"/>
          <w:lang w:val="en-US"/>
        </w:rPr>
      </w:pPr>
      <w:bookmarkStart w:id="12" w:name="_Toc150288016"/>
      <w:r w:rsidRPr="00FB47E6">
        <w:rPr>
          <w:rFonts w:ascii="Times New Roman" w:hAnsi="Times New Roman" w:cs="Times New Roman"/>
          <w:b/>
          <w:bCs/>
          <w:sz w:val="26"/>
          <w:szCs w:val="26"/>
          <w:lang w:val="en-US"/>
        </w:rPr>
        <w:t>Sơ đồ mô hình công nghệ ứng dụng</w:t>
      </w:r>
      <w:bookmarkEnd w:id="12"/>
    </w:p>
    <w:p w14:paraId="13DDBD06" w14:textId="47CBF409" w:rsidR="00887BCF" w:rsidRDefault="00887BCF" w:rsidP="00887BCF">
      <w:pPr>
        <w:spacing w:line="360" w:lineRule="auto"/>
        <w:ind w:left="420"/>
        <w:jc w:val="both"/>
        <w:rPr>
          <w:rFonts w:ascii="Times New Roman" w:hAnsi="Times New Roman"/>
          <w:b/>
          <w:bCs/>
          <w:sz w:val="26"/>
          <w:szCs w:val="26"/>
          <w:lang w:val="en-US"/>
        </w:rPr>
      </w:pPr>
      <w:r w:rsidRPr="00FB47E6">
        <w:rPr>
          <w:rFonts w:ascii="Times New Roman" w:hAnsi="Times New Roman"/>
          <w:noProof/>
          <w:sz w:val="26"/>
          <w:szCs w:val="26"/>
        </w:rPr>
        <w:drawing>
          <wp:inline distT="0" distB="0" distL="0" distR="0" wp14:anchorId="765DE1E5" wp14:editId="7FB17773">
            <wp:extent cx="5715000" cy="2313305"/>
            <wp:effectExtent l="0" t="0" r="0" b="0"/>
            <wp:docPr id="1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15000" cy="2313305"/>
                    </a:xfrm>
                    <a:prstGeom prst="rect">
                      <a:avLst/>
                    </a:prstGeom>
                  </pic:spPr>
                </pic:pic>
              </a:graphicData>
            </a:graphic>
          </wp:inline>
        </w:drawing>
      </w:r>
    </w:p>
    <w:p w14:paraId="0F5DDC98" w14:textId="0925DD6D" w:rsidR="003142CA" w:rsidRPr="003142CA" w:rsidRDefault="003142CA" w:rsidP="003142CA">
      <w:pPr>
        <w:spacing w:line="360" w:lineRule="auto"/>
        <w:ind w:left="420"/>
        <w:jc w:val="center"/>
        <w:rPr>
          <w:rFonts w:ascii="Times New Roman" w:hAnsi="Times New Roman"/>
          <w:i/>
          <w:iCs/>
          <w:sz w:val="26"/>
          <w:szCs w:val="26"/>
          <w:lang w:val="en-US"/>
        </w:rPr>
      </w:pPr>
      <w:r>
        <w:rPr>
          <w:rFonts w:ascii="Times New Roman" w:hAnsi="Times New Roman"/>
          <w:i/>
          <w:iCs/>
          <w:sz w:val="26"/>
          <w:szCs w:val="26"/>
          <w:lang w:val="en-US"/>
        </w:rPr>
        <w:t xml:space="preserve">Hình </w:t>
      </w:r>
      <w:r>
        <w:rPr>
          <w:rFonts w:ascii="Times New Roman" w:hAnsi="Times New Roman"/>
          <w:i/>
          <w:iCs/>
          <w:sz w:val="26"/>
          <w:szCs w:val="26"/>
          <w:lang w:val="en-US"/>
        </w:rPr>
        <w:t>2</w:t>
      </w:r>
      <w:r w:rsidR="00331DB9">
        <w:rPr>
          <w:rFonts w:ascii="Times New Roman" w:hAnsi="Times New Roman"/>
          <w:i/>
          <w:iCs/>
          <w:sz w:val="26"/>
          <w:szCs w:val="26"/>
          <w:lang w:val="en-US"/>
        </w:rPr>
        <w:t>.2</w:t>
      </w:r>
      <w:r>
        <w:rPr>
          <w:rFonts w:ascii="Times New Roman" w:hAnsi="Times New Roman"/>
          <w:i/>
          <w:iCs/>
          <w:sz w:val="26"/>
          <w:szCs w:val="26"/>
          <w:lang w:val="en-US"/>
        </w:rPr>
        <w:t xml:space="preserve">: Sơ đồ </w:t>
      </w:r>
      <w:r>
        <w:rPr>
          <w:rFonts w:ascii="Times New Roman" w:hAnsi="Times New Roman"/>
          <w:i/>
          <w:iCs/>
          <w:sz w:val="26"/>
          <w:szCs w:val="26"/>
          <w:lang w:val="en-US"/>
        </w:rPr>
        <w:t>Mô hình công nghệ ứng dụng</w:t>
      </w:r>
    </w:p>
    <w:p w14:paraId="26B8F4FA" w14:textId="77777777" w:rsidR="00887BCF" w:rsidRPr="00FB47E6" w:rsidRDefault="00887BCF" w:rsidP="00D35B56">
      <w:pPr>
        <w:spacing w:line="360" w:lineRule="auto"/>
        <w:ind w:firstLineChars="166" w:firstLine="432"/>
        <w:jc w:val="both"/>
        <w:rPr>
          <w:rStyle w:val="IndexLink"/>
          <w:rFonts w:ascii="Times New Roman" w:hAnsi="Times New Roman"/>
          <w:sz w:val="26"/>
          <w:szCs w:val="26"/>
        </w:rPr>
      </w:pPr>
      <w:r w:rsidRPr="00FB47E6">
        <w:rPr>
          <w:rFonts w:ascii="Times New Roman" w:hAnsi="Times New Roman"/>
          <w:sz w:val="26"/>
          <w:szCs w:val="26"/>
        </w:rPr>
        <w:t>Hệ thống được xây dựng dựa trên mô hình client server theo kiến trúc REST API. Hệ thống hoạt động theo mô hình client-server, trong đó server là tập hợp các service nhỏ lắng nghe các request từ client. Với từng request khác nhau thì có thể một hoặc nhiều service xử lý.</w:t>
      </w:r>
    </w:p>
    <w:p w14:paraId="209AD87D" w14:textId="77777777" w:rsidR="00887BCF" w:rsidRPr="00FB47E6" w:rsidRDefault="00887BCF" w:rsidP="00D35B56">
      <w:pPr>
        <w:spacing w:line="360" w:lineRule="auto"/>
        <w:jc w:val="both"/>
        <w:rPr>
          <w:rFonts w:ascii="Times New Roman" w:hAnsi="Times New Roman"/>
          <w:sz w:val="26"/>
          <w:szCs w:val="26"/>
        </w:rPr>
      </w:pPr>
      <w:r w:rsidRPr="00FB47E6">
        <w:rPr>
          <w:rFonts w:ascii="Times New Roman" w:hAnsi="Times New Roman"/>
          <w:sz w:val="26"/>
          <w:szCs w:val="26"/>
        </w:rPr>
        <w:t xml:space="preserve">      Server và client không lưu trạng thái của nhau, mỗi request lên server thì client phải đóng gói thông tin đầy đủ để server hiểu được. Điều này giúp hệ thống dễ phát triển,bảo trì, mở rộng vì không cần tốn công CRUD trạng thái của client . Hệ thống phát triển theo </w:t>
      </w:r>
      <w:r w:rsidRPr="00FB47E6">
        <w:rPr>
          <w:rFonts w:ascii="Times New Roman" w:hAnsi="Times New Roman"/>
          <w:sz w:val="26"/>
          <w:szCs w:val="26"/>
        </w:rPr>
        <w:lastRenderedPageBreak/>
        <w:t>hướng này có ưu điểm nhưng cũng có khuyết điểm là gia tăng lượng thông tin cần truyền tải giữa client và server.</w:t>
      </w:r>
    </w:p>
    <w:p w14:paraId="6F6FF9B1" w14:textId="77777777" w:rsidR="00887BCF" w:rsidRPr="00FB47E6" w:rsidRDefault="00887BCF" w:rsidP="00D35B56">
      <w:pPr>
        <w:spacing w:line="360" w:lineRule="auto"/>
        <w:ind w:firstLine="360"/>
        <w:jc w:val="both"/>
        <w:rPr>
          <w:rFonts w:ascii="Times New Roman" w:hAnsi="Times New Roman"/>
          <w:sz w:val="26"/>
          <w:szCs w:val="26"/>
        </w:rPr>
      </w:pPr>
      <w:r w:rsidRPr="00FB47E6">
        <w:rPr>
          <w:rFonts w:ascii="Times New Roman" w:hAnsi="Times New Roman"/>
          <w:sz w:val="26"/>
          <w:szCs w:val="26"/>
        </w:rPr>
        <w:t xml:space="preserve">Chuẩn hóa các interface : Đây là một trong những đặc tính quan trọng của hệ thống REST. Bằng cách tạo ra các quy ước chuẩn để giao tiếp giữa các thành phần trong hệ thống, đơn giản hóa việc client có thể tương tác với server. Các quy ước này áp dụng cho toàn bộ các service giúp cho người sử dụng hệ thống dễ sử dụng hơn. </w:t>
      </w:r>
    </w:p>
    <w:p w14:paraId="35CAE3AD" w14:textId="77777777" w:rsidR="00887BCF" w:rsidRPr="00FB47E6" w:rsidRDefault="00887BCF" w:rsidP="00D35B56">
      <w:pPr>
        <w:spacing w:line="360" w:lineRule="auto"/>
        <w:ind w:firstLineChars="166" w:firstLine="432"/>
        <w:jc w:val="both"/>
        <w:rPr>
          <w:rFonts w:ascii="Times New Roman" w:hAnsi="Times New Roman"/>
          <w:sz w:val="26"/>
          <w:szCs w:val="26"/>
        </w:rPr>
      </w:pPr>
      <w:r w:rsidRPr="00FB47E6">
        <w:rPr>
          <w:rFonts w:ascii="Times New Roman" w:hAnsi="Times New Roman"/>
          <w:sz w:val="26"/>
          <w:szCs w:val="26"/>
        </w:rPr>
        <w:t>Phân lớp hệ thống : trong hệ thống REST chia tách các thành phần hệ thống theo từng lớp, mỗi lớp chỉ sử dụng lớp ở dưới nó và giao tiếp với lớp ở ngay trên nó mà thôi. Điều này giúp giảm độ phức tạp của hệ thống, giúp các thành phần tách biệt nhau từ đó dễ dàng mở rộng từng thành phần.</w:t>
      </w:r>
    </w:p>
    <w:p w14:paraId="438D3EBC" w14:textId="77777777" w:rsidR="00887BCF" w:rsidRPr="00FB47E6" w:rsidRDefault="00887BCF" w:rsidP="00D35B56">
      <w:pPr>
        <w:spacing w:line="360" w:lineRule="auto"/>
        <w:ind w:firstLineChars="166" w:firstLine="432"/>
        <w:jc w:val="both"/>
        <w:rPr>
          <w:rFonts w:ascii="Times New Roman" w:hAnsi="Times New Roman"/>
          <w:color w:val="000000"/>
          <w:sz w:val="26"/>
          <w:szCs w:val="26"/>
        </w:rPr>
      </w:pPr>
      <w:r w:rsidRPr="00FB47E6">
        <w:rPr>
          <w:rFonts w:ascii="Times New Roman" w:hAnsi="Times New Roman"/>
          <w:color w:val="000000"/>
          <w:sz w:val="26"/>
          <w:szCs w:val="26"/>
        </w:rPr>
        <w:t>Giúp cho ứng dụng trở nên rõ ràng hơn. REST URL đại diện cho resource chứ không phải là hành động. Dữ liệu được trả về với định dạng json. Code đơn giản và ngắn gọn. 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700C7178" w14:textId="068FA40A" w:rsidR="00DC5ED1" w:rsidRPr="00FB47E6" w:rsidRDefault="00DC5ED1">
      <w:pPr>
        <w:pStyle w:val="ListParagraph"/>
        <w:numPr>
          <w:ilvl w:val="0"/>
          <w:numId w:val="4"/>
        </w:numPr>
        <w:spacing w:line="360" w:lineRule="auto"/>
        <w:jc w:val="both"/>
        <w:outlineLvl w:val="1"/>
        <w:rPr>
          <w:rFonts w:ascii="Times New Roman" w:hAnsi="Times New Roman" w:cs="Times New Roman"/>
          <w:b/>
          <w:bCs/>
          <w:sz w:val="26"/>
          <w:szCs w:val="26"/>
          <w:lang w:val="en-US"/>
        </w:rPr>
      </w:pPr>
      <w:bookmarkStart w:id="13" w:name="_Toc150288017"/>
      <w:r w:rsidRPr="00FB47E6">
        <w:rPr>
          <w:rFonts w:ascii="Times New Roman" w:hAnsi="Times New Roman" w:cs="Times New Roman"/>
          <w:b/>
          <w:bCs/>
          <w:sz w:val="26"/>
          <w:szCs w:val="26"/>
          <w:lang w:val="en-US"/>
        </w:rPr>
        <w:t>Phác thảo sơ đồ mô hình công nghệ</w:t>
      </w:r>
      <w:bookmarkEnd w:id="13"/>
    </w:p>
    <w:p w14:paraId="3E44F03E" w14:textId="3850A6CA" w:rsidR="00DC5ED1" w:rsidRPr="00FB47E6" w:rsidRDefault="00DC5ED1" w:rsidP="00D35B56">
      <w:pPr>
        <w:spacing w:line="360" w:lineRule="auto"/>
        <w:ind w:left="420"/>
        <w:jc w:val="center"/>
        <w:rPr>
          <w:rFonts w:ascii="Times New Roman" w:hAnsi="Times New Roman"/>
          <w:b/>
          <w:bCs/>
          <w:sz w:val="26"/>
          <w:szCs w:val="26"/>
          <w:lang w:val="en-US"/>
        </w:rPr>
      </w:pPr>
      <w:r w:rsidRPr="00FB47E6">
        <w:rPr>
          <w:rFonts w:ascii="Times New Roman" w:hAnsi="Times New Roman"/>
          <w:b/>
          <w:bCs/>
          <w:noProof/>
          <w:sz w:val="26"/>
          <w:szCs w:val="26"/>
        </w:rPr>
        <w:lastRenderedPageBreak/>
        <w:drawing>
          <wp:inline distT="0" distB="0" distL="0" distR="0" wp14:anchorId="091B528D" wp14:editId="0FB3FF87">
            <wp:extent cx="4495800" cy="6959844"/>
            <wp:effectExtent l="0" t="0" r="0" b="0"/>
            <wp:docPr id="180749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8297" name=""/>
                    <pic:cNvPicPr/>
                  </pic:nvPicPr>
                  <pic:blipFill>
                    <a:blip r:embed="rId13"/>
                    <a:stretch>
                      <a:fillRect/>
                    </a:stretch>
                  </pic:blipFill>
                  <pic:spPr>
                    <a:xfrm>
                      <a:off x="0" y="0"/>
                      <a:ext cx="4498590" cy="6964163"/>
                    </a:xfrm>
                    <a:prstGeom prst="rect">
                      <a:avLst/>
                    </a:prstGeom>
                  </pic:spPr>
                </pic:pic>
              </a:graphicData>
            </a:graphic>
          </wp:inline>
        </w:drawing>
      </w:r>
    </w:p>
    <w:p w14:paraId="5E433972" w14:textId="4A037281" w:rsidR="003142CA" w:rsidRPr="003142CA" w:rsidRDefault="003142CA" w:rsidP="003142CA">
      <w:pPr>
        <w:spacing w:line="360" w:lineRule="auto"/>
        <w:ind w:left="420"/>
        <w:jc w:val="center"/>
        <w:rPr>
          <w:rFonts w:ascii="Times New Roman" w:hAnsi="Times New Roman"/>
          <w:i/>
          <w:iCs/>
          <w:sz w:val="26"/>
          <w:szCs w:val="26"/>
          <w:lang w:val="en-US"/>
        </w:rPr>
      </w:pPr>
      <w:r>
        <w:rPr>
          <w:rFonts w:ascii="Times New Roman" w:hAnsi="Times New Roman"/>
          <w:i/>
          <w:iCs/>
          <w:sz w:val="26"/>
          <w:szCs w:val="26"/>
          <w:lang w:val="en-US"/>
        </w:rPr>
        <w:t xml:space="preserve">Hình </w:t>
      </w:r>
      <w:r w:rsidR="00331DB9">
        <w:rPr>
          <w:rFonts w:ascii="Times New Roman" w:hAnsi="Times New Roman"/>
          <w:i/>
          <w:iCs/>
          <w:sz w:val="26"/>
          <w:szCs w:val="26"/>
          <w:lang w:val="en-US"/>
        </w:rPr>
        <w:t>2.</w:t>
      </w:r>
      <w:r>
        <w:rPr>
          <w:rFonts w:ascii="Times New Roman" w:hAnsi="Times New Roman"/>
          <w:i/>
          <w:iCs/>
          <w:sz w:val="26"/>
          <w:szCs w:val="26"/>
          <w:lang w:val="en-US"/>
        </w:rPr>
        <w:t>3</w:t>
      </w:r>
      <w:r>
        <w:rPr>
          <w:rFonts w:ascii="Times New Roman" w:hAnsi="Times New Roman"/>
          <w:i/>
          <w:iCs/>
          <w:sz w:val="26"/>
          <w:szCs w:val="26"/>
          <w:lang w:val="en-US"/>
        </w:rPr>
        <w:t xml:space="preserve">: </w:t>
      </w:r>
      <w:r>
        <w:rPr>
          <w:rFonts w:ascii="Times New Roman" w:hAnsi="Times New Roman"/>
          <w:i/>
          <w:iCs/>
          <w:sz w:val="26"/>
          <w:szCs w:val="26"/>
          <w:lang w:val="en-US"/>
        </w:rPr>
        <w:t>Phác thảo Sơ đồ mô hình công nghệ</w:t>
      </w:r>
    </w:p>
    <w:p w14:paraId="4BEB1505" w14:textId="5F71B84F" w:rsidR="00DC5ED1" w:rsidRPr="00FB47E6" w:rsidRDefault="00DC5ED1">
      <w:pPr>
        <w:pStyle w:val="ListParagraph"/>
        <w:numPr>
          <w:ilvl w:val="1"/>
          <w:numId w:val="4"/>
        </w:numPr>
        <w:suppressAutoHyphens w:val="0"/>
        <w:spacing w:after="160" w:line="360" w:lineRule="auto"/>
        <w:outlineLvl w:val="2"/>
        <w:rPr>
          <w:rFonts w:ascii="Times New Roman" w:hAnsi="Times New Roman" w:cs="Times New Roman"/>
          <w:i/>
          <w:iCs/>
          <w:sz w:val="26"/>
          <w:szCs w:val="26"/>
          <w:lang w:val="en-US"/>
        </w:rPr>
      </w:pPr>
      <w:bookmarkStart w:id="14" w:name="_Toc150288018"/>
      <w:r w:rsidRPr="00FB47E6">
        <w:rPr>
          <w:rFonts w:ascii="Times New Roman" w:hAnsi="Times New Roman" w:cs="Times New Roman"/>
          <w:i/>
          <w:iCs/>
          <w:sz w:val="26"/>
          <w:szCs w:val="26"/>
          <w:lang w:val="en-US"/>
        </w:rPr>
        <w:t>ReactJS</w:t>
      </w:r>
      <w:bookmarkEnd w:id="14"/>
    </w:p>
    <w:p w14:paraId="4470FEAA" w14:textId="77777777" w:rsidR="00DC5ED1" w:rsidRPr="00FB47E6" w:rsidRDefault="00DC5ED1" w:rsidP="00D35B56">
      <w:pPr>
        <w:suppressAutoHyphens w:val="0"/>
        <w:spacing w:after="160" w:line="360" w:lineRule="auto"/>
        <w:ind w:left="420"/>
        <w:jc w:val="both"/>
        <w:rPr>
          <w:rFonts w:ascii="Times New Roman" w:hAnsi="Times New Roman"/>
          <w:sz w:val="26"/>
          <w:szCs w:val="26"/>
          <w:lang w:val="en-US"/>
        </w:rPr>
      </w:pPr>
      <w:r w:rsidRPr="00FB47E6">
        <w:rPr>
          <w:rFonts w:ascii="Times New Roman" w:hAnsi="Times New Roman"/>
          <w:sz w:val="26"/>
          <w:szCs w:val="26"/>
          <w:lang w:val="en-US"/>
        </w:rPr>
        <w:t>Các thư viện ReactJS tiêu biểu sử dụng trong đồ án</w:t>
      </w:r>
    </w:p>
    <w:p w14:paraId="3DE69075" w14:textId="50AE66BE"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@reduxjs/toolkit: Quản lý trạng thái cho React component và thực hiện các asynchronous task.</w:t>
      </w:r>
    </w:p>
    <w:p w14:paraId="5140A408" w14:textId="4DA86210"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axios: Xây dựng các API.</w:t>
      </w:r>
    </w:p>
    <w:p w14:paraId="37E1A458" w14:textId="4FC6CDE3"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styled-components: Tạo ra các customized component tái sử dụng.</w:t>
      </w:r>
    </w:p>
    <w:p w14:paraId="666A8AD9" w14:textId="18D561A6"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@material-table: Dùng cho việc tạo ra các table nhanh chóng.</w:t>
      </w:r>
    </w:p>
    <w:p w14:paraId="205DA098" w14:textId="4D0FCB29"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alertifyjs: Thông báo.</w:t>
      </w:r>
    </w:p>
    <w:p w14:paraId="42E6A110" w14:textId="71F1C406"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@material-ui: Các component phổ biến được phát triển bởi Google.</w:t>
      </w:r>
    </w:p>
    <w:p w14:paraId="24BDC558" w14:textId="30151073"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chart.js: Biểu đồ.</w:t>
      </w:r>
    </w:p>
    <w:p w14:paraId="1F489557" w14:textId="3324E10C"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react-router-dom: Điều hướng trang web.</w:t>
      </w:r>
    </w:p>
    <w:p w14:paraId="3E95F250" w14:textId="28DA57F6"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material-ui/icons: Thư viện icons.</w:t>
      </w:r>
    </w:p>
    <w:p w14:paraId="214191DF" w14:textId="5B6D4099" w:rsidR="00DC5ED1" w:rsidRPr="00FB47E6" w:rsidRDefault="00DC5ED1">
      <w:pPr>
        <w:pStyle w:val="ListParagraph"/>
        <w:numPr>
          <w:ilvl w:val="0"/>
          <w:numId w:val="18"/>
        </w:numPr>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Flowbite-react: Thư viện UI.</w:t>
      </w:r>
    </w:p>
    <w:p w14:paraId="1D4170A1" w14:textId="440D49E2" w:rsidR="00DC5ED1" w:rsidRPr="00FB47E6" w:rsidRDefault="00DC5ED1">
      <w:pPr>
        <w:pStyle w:val="ListParagraph"/>
        <w:numPr>
          <w:ilvl w:val="1"/>
          <w:numId w:val="4"/>
        </w:numPr>
        <w:suppressAutoHyphens w:val="0"/>
        <w:spacing w:after="160" w:line="360" w:lineRule="auto"/>
        <w:outlineLvl w:val="2"/>
        <w:rPr>
          <w:rFonts w:ascii="Times New Roman" w:hAnsi="Times New Roman" w:cs="Times New Roman"/>
          <w:i/>
          <w:iCs/>
          <w:sz w:val="26"/>
          <w:szCs w:val="26"/>
          <w:lang w:val="en-US"/>
        </w:rPr>
      </w:pPr>
      <w:r w:rsidRPr="00FB47E6">
        <w:rPr>
          <w:rFonts w:ascii="Times New Roman" w:hAnsi="Times New Roman" w:cs="Times New Roman"/>
          <w:b/>
          <w:bCs/>
          <w:sz w:val="26"/>
          <w:szCs w:val="26"/>
          <w:lang w:val="en-US"/>
        </w:rPr>
        <w:t xml:space="preserve"> </w:t>
      </w:r>
      <w:bookmarkStart w:id="15" w:name="_Toc150288019"/>
      <w:r w:rsidRPr="00FB47E6">
        <w:rPr>
          <w:rFonts w:ascii="Times New Roman" w:hAnsi="Times New Roman" w:cs="Times New Roman"/>
          <w:i/>
          <w:iCs/>
          <w:sz w:val="26"/>
          <w:szCs w:val="26"/>
          <w:lang w:val="en-US"/>
        </w:rPr>
        <w:t>Spring Boot</w:t>
      </w:r>
      <w:bookmarkEnd w:id="15"/>
    </w:p>
    <w:p w14:paraId="12AFE4BA" w14:textId="77777777" w:rsidR="00D35B56" w:rsidRPr="00FB47E6" w:rsidRDefault="00D35B56" w:rsidP="00D35B56">
      <w:pPr>
        <w:pStyle w:val="ListParagraph"/>
        <w:spacing w:line="360" w:lineRule="auto"/>
        <w:ind w:firstLine="45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Spring Boot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14:paraId="00E67E0E" w14:textId="77777777" w:rsidR="00D35B56" w:rsidRPr="00FB47E6" w:rsidRDefault="00D35B56" w:rsidP="00D35B56">
      <w:pPr>
        <w:pStyle w:val="ListParagraph"/>
        <w:spacing w:line="360" w:lineRule="auto"/>
        <w:ind w:left="126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Auto config: tự động cấu hình.</w:t>
      </w:r>
    </w:p>
    <w:p w14:paraId="257E8155" w14:textId="77777777" w:rsidR="00D35B56" w:rsidRPr="00FB47E6" w:rsidRDefault="00D35B56" w:rsidP="00D35B56">
      <w:pPr>
        <w:pStyle w:val="ListParagraph"/>
        <w:spacing w:line="360" w:lineRule="auto"/>
        <w:ind w:left="126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Dựa trên các Annotation để tạo lập các bean thay vì XML.</w:t>
      </w:r>
    </w:p>
    <w:p w14:paraId="01344DBC" w14:textId="77777777" w:rsidR="00D35B56" w:rsidRPr="00FB47E6" w:rsidRDefault="00D35B56" w:rsidP="00D35B56">
      <w:pPr>
        <w:pStyle w:val="ListParagraph"/>
        <w:spacing w:line="360" w:lineRule="auto"/>
        <w:ind w:left="126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Server Tomcat có thể được nhúng ngay trong file JAR build ra và có thể chạy ở bất kì đâu mà java chạy được.</w:t>
      </w:r>
    </w:p>
    <w:p w14:paraId="4E96D896" w14:textId="77777777" w:rsidR="00D35B56" w:rsidRPr="00FB47E6" w:rsidRDefault="00D35B56" w:rsidP="00D35B56">
      <w:pPr>
        <w:pStyle w:val="ListParagraph"/>
        <w:spacing w:line="360" w:lineRule="auto"/>
        <w:ind w:left="1260"/>
        <w:jc w:val="both"/>
        <w:rPr>
          <w:rFonts w:ascii="Times New Roman" w:hAnsi="Times New Roman" w:cs="Times New Roman"/>
          <w:sz w:val="26"/>
          <w:szCs w:val="26"/>
          <w:lang w:val="en-US"/>
        </w:rPr>
      </w:pPr>
    </w:p>
    <w:p w14:paraId="0BFFC5EE" w14:textId="77777777" w:rsidR="00D35B56" w:rsidRPr="00FB47E6" w:rsidRDefault="00D35B56" w:rsidP="00D35B56">
      <w:pPr>
        <w:pStyle w:val="ListParagraph"/>
        <w:spacing w:line="360" w:lineRule="auto"/>
        <w:jc w:val="both"/>
        <w:rPr>
          <w:rFonts w:ascii="Times New Roman" w:hAnsi="Times New Roman" w:cs="Times New Roman"/>
          <w:b/>
          <w:bCs/>
          <w:i/>
          <w:iCs/>
          <w:sz w:val="26"/>
          <w:szCs w:val="26"/>
          <w:lang w:val="en-US"/>
        </w:rPr>
      </w:pPr>
      <w:r w:rsidRPr="00FB47E6">
        <w:rPr>
          <w:rFonts w:ascii="Times New Roman" w:hAnsi="Times New Roman" w:cs="Times New Roman"/>
          <w:b/>
          <w:bCs/>
          <w:i/>
          <w:iCs/>
          <w:sz w:val="26"/>
          <w:szCs w:val="26"/>
          <w:lang w:val="en-US"/>
        </w:rPr>
        <w:t>Ưu điểm nổi bật của Spring Boot:</w:t>
      </w:r>
    </w:p>
    <w:p w14:paraId="6E58F11B"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1.</w:t>
      </w:r>
      <w:r w:rsidRPr="00FB47E6">
        <w:rPr>
          <w:rFonts w:ascii="Times New Roman" w:hAnsi="Times New Roman" w:cs="Times New Roman"/>
          <w:sz w:val="26"/>
          <w:szCs w:val="26"/>
          <w:lang w:val="en-US"/>
        </w:rPr>
        <w:tab/>
        <w:t>Phát triển web một cách đơn giản và nhanh chóng.</w:t>
      </w:r>
    </w:p>
    <w:p w14:paraId="65269B1B"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2.</w:t>
      </w:r>
      <w:r w:rsidRPr="00FB47E6">
        <w:rPr>
          <w:rFonts w:ascii="Times New Roman" w:hAnsi="Times New Roman" w:cs="Times New Roman"/>
          <w:sz w:val="26"/>
          <w:szCs w:val="26"/>
          <w:lang w:val="en-US"/>
        </w:rPr>
        <w:tab/>
        <w:t>Config an toàn.</w:t>
      </w:r>
    </w:p>
    <w:p w14:paraId="15195638"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3.</w:t>
      </w:r>
      <w:r w:rsidRPr="00FB47E6">
        <w:rPr>
          <w:rFonts w:ascii="Times New Roman" w:hAnsi="Times New Roman" w:cs="Times New Roman"/>
          <w:sz w:val="26"/>
          <w:szCs w:val="26"/>
          <w:lang w:val="en-US"/>
        </w:rPr>
        <w:tab/>
        <w:t>Có thể hỗ trợ YAML.</w:t>
      </w:r>
    </w:p>
    <w:p w14:paraId="080D5C0B"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4.</w:t>
      </w:r>
      <w:r w:rsidRPr="00FB47E6">
        <w:rPr>
          <w:rFonts w:ascii="Times New Roman" w:hAnsi="Times New Roman" w:cs="Times New Roman"/>
          <w:sz w:val="26"/>
          <w:szCs w:val="26"/>
          <w:lang w:val="en-US"/>
        </w:rPr>
        <w:tab/>
        <w:t>Có tính quản trị cao.</w:t>
      </w:r>
    </w:p>
    <w:p w14:paraId="0390C03B"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5.</w:t>
      </w:r>
      <w:r w:rsidRPr="00FB47E6">
        <w:rPr>
          <w:rFonts w:ascii="Times New Roman" w:hAnsi="Times New Roman" w:cs="Times New Roman"/>
          <w:sz w:val="26"/>
          <w:szCs w:val="26"/>
          <w:lang w:val="en-US"/>
        </w:rPr>
        <w:tab/>
        <w:t>Dễ dàng ứng dụng Spring và các sự kiện.</w:t>
      </w:r>
    </w:p>
    <w:p w14:paraId="632B4DAE"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6.</w:t>
      </w:r>
      <w:r w:rsidRPr="00FB47E6">
        <w:rPr>
          <w:rFonts w:ascii="Times New Roman" w:hAnsi="Times New Roman" w:cs="Times New Roman"/>
          <w:sz w:val="26"/>
          <w:szCs w:val="26"/>
          <w:lang w:val="en-US"/>
        </w:rPr>
        <w:tab/>
        <w:t>Có thể cấu hình ở bên ngoài và tạo ra những tệp thuộc tính.</w:t>
      </w:r>
    </w:p>
    <w:p w14:paraId="0F4FF989"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7.</w:t>
      </w:r>
      <w:r w:rsidRPr="00FB47E6">
        <w:rPr>
          <w:rFonts w:ascii="Times New Roman" w:hAnsi="Times New Roman" w:cs="Times New Roman"/>
          <w:sz w:val="26"/>
          <w:szCs w:val="26"/>
          <w:lang w:val="en-US"/>
        </w:rPr>
        <w:tab/>
        <w:t>Tính bảo mật cao.</w:t>
      </w:r>
    </w:p>
    <w:p w14:paraId="0A24B0C6"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8.</w:t>
      </w:r>
      <w:r w:rsidRPr="00FB47E6">
        <w:rPr>
          <w:rFonts w:ascii="Times New Roman" w:hAnsi="Times New Roman" w:cs="Times New Roman"/>
          <w:sz w:val="26"/>
          <w:szCs w:val="26"/>
          <w:lang w:val="en-US"/>
        </w:rPr>
        <w:tab/>
        <w:t>Ghi log.</w:t>
      </w:r>
    </w:p>
    <w:p w14:paraId="3C9E51A7"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9.</w:t>
      </w:r>
      <w:r w:rsidRPr="00FB47E6">
        <w:rPr>
          <w:rFonts w:ascii="Times New Roman" w:hAnsi="Times New Roman" w:cs="Times New Roman"/>
          <w:sz w:val="26"/>
          <w:szCs w:val="26"/>
          <w:lang w:val="en-US"/>
        </w:rPr>
        <w:tab/>
        <w:t>Externalized Configuration: Spring Boot cho phép người dùng có thể sử dụng cấu hình (config) từ bên ngoài. Chính vì vậy mà mỗi ứng dụng được tạo ra có thể chạy được trên nhiều môi trường khác nhau.</w:t>
      </w:r>
    </w:p>
    <w:p w14:paraId="20AF5693"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10.</w:t>
      </w:r>
      <w:r w:rsidRPr="00FB47E6">
        <w:rPr>
          <w:rFonts w:ascii="Times New Roman" w:hAnsi="Times New Roman" w:cs="Times New Roman"/>
          <w:sz w:val="26"/>
          <w:szCs w:val="26"/>
          <w:lang w:val="en-US"/>
        </w:rPr>
        <w:tab/>
        <w:t>Profiles: Dùng để phân chia các loại cấu hình cho các môi trường khác nhau.</w:t>
      </w:r>
    </w:p>
    <w:p w14:paraId="01991641" w14:textId="77777777" w:rsidR="00D35B56"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11.</w:t>
      </w:r>
      <w:r w:rsidRPr="00FB47E6">
        <w:rPr>
          <w:rFonts w:ascii="Times New Roman" w:hAnsi="Times New Roman" w:cs="Times New Roman"/>
          <w:sz w:val="26"/>
          <w:szCs w:val="26"/>
          <w:lang w:val="en-US"/>
        </w:rPr>
        <w:tab/>
        <w:t>Loggin: Sử dụng phục vụ cho toàn bộ chức năng log trong phạm vi nội bộ. Những logging này sẽ được quản lý một cách mặc định.</w:t>
      </w:r>
    </w:p>
    <w:p w14:paraId="460F5D5E" w14:textId="68F76EB6" w:rsidR="00DC5ED1" w:rsidRPr="00FB47E6" w:rsidRDefault="00D35B56" w:rsidP="00D35B56">
      <w:pPr>
        <w:pStyle w:val="ListParagraph"/>
        <w:spacing w:line="360" w:lineRule="auto"/>
        <w:ind w:left="1170" w:hanging="9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12.</w:t>
      </w:r>
      <w:r w:rsidRPr="00FB47E6">
        <w:rPr>
          <w:rFonts w:ascii="Times New Roman" w:hAnsi="Times New Roman" w:cs="Times New Roman"/>
          <w:sz w:val="26"/>
          <w:szCs w:val="26"/>
          <w:lang w:val="en-US"/>
        </w:rPr>
        <w:tab/>
        <w:t>Ngoài ra còn rất nhiều các tính năng tương tự khác của Spring Boot như: Developing web Applications, Working with SQL Technologies, Security, Messaging, Caching, Calling rest Services with RestTemplate/WebClient, Sending Email, Validation,….</w:t>
      </w:r>
    </w:p>
    <w:p w14:paraId="094C1006" w14:textId="77777777" w:rsidR="00DC5ED1" w:rsidRPr="00FB47E6" w:rsidRDefault="00DC5ED1" w:rsidP="00DC5ED1">
      <w:pPr>
        <w:pStyle w:val="ListParagraph"/>
        <w:suppressAutoHyphens w:val="0"/>
        <w:spacing w:after="160" w:line="259" w:lineRule="auto"/>
        <w:ind w:left="840"/>
        <w:rPr>
          <w:rFonts w:ascii="Times New Roman" w:hAnsi="Times New Roman" w:cs="Times New Roman"/>
          <w:b/>
          <w:bCs/>
          <w:sz w:val="26"/>
          <w:szCs w:val="26"/>
          <w:lang w:val="en-US"/>
        </w:rPr>
      </w:pPr>
    </w:p>
    <w:p w14:paraId="212D7E20" w14:textId="58A2002A" w:rsidR="00DC5ED1" w:rsidRPr="00FB47E6" w:rsidRDefault="00DC5ED1">
      <w:pPr>
        <w:pStyle w:val="ListParagraph"/>
        <w:numPr>
          <w:ilvl w:val="1"/>
          <w:numId w:val="4"/>
        </w:numPr>
        <w:suppressAutoHyphens w:val="0"/>
        <w:spacing w:after="160" w:line="259" w:lineRule="auto"/>
        <w:outlineLvl w:val="2"/>
        <w:rPr>
          <w:rFonts w:ascii="Times New Roman" w:hAnsi="Times New Roman" w:cs="Times New Roman"/>
          <w:i/>
          <w:iCs/>
          <w:sz w:val="26"/>
          <w:szCs w:val="26"/>
          <w:lang w:val="en-US"/>
        </w:rPr>
      </w:pPr>
      <w:bookmarkStart w:id="16" w:name="_Toc150288020"/>
      <w:r w:rsidRPr="00FB47E6">
        <w:rPr>
          <w:rFonts w:ascii="Times New Roman" w:hAnsi="Times New Roman" w:cs="Times New Roman"/>
          <w:i/>
          <w:iCs/>
          <w:sz w:val="26"/>
          <w:szCs w:val="26"/>
          <w:lang w:val="en-US"/>
        </w:rPr>
        <w:t>MySQL</w:t>
      </w:r>
      <w:bookmarkEnd w:id="16"/>
    </w:p>
    <w:p w14:paraId="47B138CC" w14:textId="77777777" w:rsidR="00D35B56" w:rsidRPr="00672F45" w:rsidRDefault="00D35B56" w:rsidP="00672F45">
      <w:pPr>
        <w:pStyle w:val="ListParagraph"/>
        <w:numPr>
          <w:ilvl w:val="0"/>
          <w:numId w:val="31"/>
        </w:numPr>
        <w:suppressAutoHyphens w:val="0"/>
        <w:spacing w:after="160" w:line="360" w:lineRule="auto"/>
        <w:jc w:val="both"/>
        <w:rPr>
          <w:rFonts w:ascii="Times New Roman" w:hAnsi="Times New Roman" w:cs="Times New Roman"/>
          <w:i/>
          <w:iCs/>
          <w:sz w:val="26"/>
          <w:szCs w:val="26"/>
          <w:lang w:val="en-US"/>
        </w:rPr>
      </w:pPr>
      <w:r w:rsidRPr="00672F45">
        <w:rPr>
          <w:rFonts w:ascii="Times New Roman" w:hAnsi="Times New Roman" w:cs="Times New Roman"/>
          <w:i/>
          <w:iCs/>
          <w:sz w:val="26"/>
          <w:szCs w:val="26"/>
          <w:lang w:val="en-US"/>
        </w:rPr>
        <w:t>Các tính năng cốt lõi của MySQL:</w:t>
      </w:r>
    </w:p>
    <w:p w14:paraId="74DCD57B" w14:textId="77777777" w:rsidR="00D35B56" w:rsidRPr="00FB47E6" w:rsidRDefault="00D35B56">
      <w:pPr>
        <w:pStyle w:val="ListParagraph"/>
        <w:numPr>
          <w:ilvl w:val="0"/>
          <w:numId w:val="19"/>
        </w:numPr>
        <w:suppressAutoHyphens w:val="0"/>
        <w:spacing w:after="160" w:line="360" w:lineRule="auto"/>
        <w:ind w:left="72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MySQL cho phép dữ liệu được lưu trữ và truy cập trên nhiều công cụ lưu trữ, bao gồm InnoDB, CSV và NDB. MySQL cũng có khả năng sao chép dữ liệu và phân vùng bảng để có hiệu suất và độ bền tốt hơn. Người dùng MySQL không bắt buộc phải học các lệnh mới; họ có thể truy cập dữ liệu của mình bằng các lệnh SQL tiêu chuẩn.</w:t>
      </w:r>
    </w:p>
    <w:p w14:paraId="56F6B4B0" w14:textId="77777777" w:rsidR="00D35B56" w:rsidRPr="00FB47E6" w:rsidRDefault="00D35B56">
      <w:pPr>
        <w:pStyle w:val="ListParagraph"/>
        <w:numPr>
          <w:ilvl w:val="0"/>
          <w:numId w:val="19"/>
        </w:numPr>
        <w:suppressAutoHyphens w:val="0"/>
        <w:spacing w:after="160" w:line="360" w:lineRule="auto"/>
        <w:ind w:left="72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MySQL được viết bằng C và C++ và có thể truy cập và có sẵn trên hơn 20 nền tảng, bao gồm Mac, Windows, Linux và Unix. RDBMS hỗ trợ cơ sở dữ liệu lớn với hàng triệu bản ghi và hỗ trợ nhiều loại dữ liệu bao gồm các số nguyên có chữ ký hoặc không dấu có độ dài 1, 2, 3, 4 và 8 byte(s); FLOAT; DOUBLE; CHAR; VARCHAR; BINARY; VARBINARY; TEXT; BLOB; DATE; TIME; DATETIME; TIMESTAMP; YEAR; SET; ENUM; và các kiểu OpenGIS. Các loại chuỗi có độ dài cố định và biến đổi cũng được hỗ trợ.</w:t>
      </w:r>
    </w:p>
    <w:p w14:paraId="00C3E8CD" w14:textId="517E9815" w:rsidR="00DC5ED1" w:rsidRPr="00FB47E6" w:rsidRDefault="00D35B56">
      <w:pPr>
        <w:pStyle w:val="ListParagraph"/>
        <w:numPr>
          <w:ilvl w:val="0"/>
          <w:numId w:val="19"/>
        </w:numPr>
        <w:suppressAutoHyphens w:val="0"/>
        <w:spacing w:after="160" w:line="360" w:lineRule="auto"/>
        <w:ind w:left="72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 trình máy khách và tiện ích, chương trình dòng lệnh và công cụ quản trị như MySQL Workbench.</w:t>
      </w:r>
    </w:p>
    <w:p w14:paraId="3AB90781" w14:textId="77777777" w:rsidR="00D35B56" w:rsidRPr="00FB47E6" w:rsidRDefault="00D35B56" w:rsidP="00D35B56">
      <w:pPr>
        <w:pStyle w:val="ListParagraph"/>
        <w:suppressAutoHyphens w:val="0"/>
        <w:spacing w:after="160" w:line="360" w:lineRule="auto"/>
        <w:jc w:val="both"/>
        <w:rPr>
          <w:rFonts w:ascii="Times New Roman" w:hAnsi="Times New Roman" w:cs="Times New Roman"/>
          <w:sz w:val="26"/>
          <w:szCs w:val="26"/>
          <w:lang w:val="en-US"/>
        </w:rPr>
      </w:pPr>
    </w:p>
    <w:p w14:paraId="7C754211" w14:textId="61E1A36D" w:rsidR="00DC5ED1" w:rsidRPr="00FB47E6" w:rsidRDefault="00DC5ED1">
      <w:pPr>
        <w:pStyle w:val="ListParagraph"/>
        <w:numPr>
          <w:ilvl w:val="1"/>
          <w:numId w:val="4"/>
        </w:numPr>
        <w:suppressAutoHyphens w:val="0"/>
        <w:spacing w:after="160" w:line="259" w:lineRule="auto"/>
        <w:outlineLvl w:val="2"/>
        <w:rPr>
          <w:rFonts w:ascii="Times New Roman" w:hAnsi="Times New Roman" w:cs="Times New Roman"/>
          <w:i/>
          <w:iCs/>
          <w:sz w:val="26"/>
          <w:szCs w:val="26"/>
          <w:lang w:val="en-US"/>
        </w:rPr>
      </w:pPr>
      <w:bookmarkStart w:id="17" w:name="_Toc150288021"/>
      <w:r w:rsidRPr="00FB47E6">
        <w:rPr>
          <w:rFonts w:ascii="Times New Roman" w:hAnsi="Times New Roman" w:cs="Times New Roman"/>
          <w:i/>
          <w:iCs/>
          <w:sz w:val="26"/>
          <w:szCs w:val="26"/>
          <w:lang w:val="en-US"/>
        </w:rPr>
        <w:t>Jenkins</w:t>
      </w:r>
      <w:bookmarkEnd w:id="17"/>
    </w:p>
    <w:p w14:paraId="49D012C2" w14:textId="77777777" w:rsidR="00D35B56" w:rsidRPr="00FB47E6" w:rsidRDefault="00D35B56">
      <w:pPr>
        <w:pStyle w:val="ListParagraph"/>
        <w:numPr>
          <w:ilvl w:val="0"/>
          <w:numId w:val="20"/>
        </w:numPr>
        <w:suppressAutoHyphens w:val="0"/>
        <w:spacing w:after="160" w:line="360" w:lineRule="auto"/>
        <w:ind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Jenkins là một dự án mã nguồn mở được viết chủ yếu bởi ngôn ngữ Java dùng để tự động hóa tất cả mọi tác vụ liên quan đến xây dựng, kiểm thử, luôn tục tích hợp hoặc triển khai sản phẩm đến người dùng cuối. Nó được sử dụng để thực hiện các workflow CI/CD (gọi là các pipelines).</w:t>
      </w:r>
    </w:p>
    <w:p w14:paraId="4E6C6DC6" w14:textId="77777777" w:rsidR="00D35B56" w:rsidRPr="00FB47E6" w:rsidRDefault="00D35B56">
      <w:pPr>
        <w:pStyle w:val="ListParagraph"/>
        <w:numPr>
          <w:ilvl w:val="0"/>
          <w:numId w:val="20"/>
        </w:numPr>
        <w:suppressAutoHyphens w:val="0"/>
        <w:spacing w:after="160" w:line="360" w:lineRule="auto"/>
        <w:ind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Các pipelines tự động hóa quá trình test, công bố những báo cáo những thay đổi độc lập trong code base lớn. Ngoài ra, nó còn hỗ trợ việc tích hợp các nhánh riêng biệt của code thành một nhánh chính. Pipelines còn liên tục phát hiện các lỗi, build, tự động test, chuẩn bị code base cho việc deploy. Cuối cùng, các code được deploy đến container và máy ảo, cũng như bare metal và các server cloud.</w:t>
      </w:r>
    </w:p>
    <w:p w14:paraId="30BC21D8" w14:textId="77777777" w:rsidR="00D35B56" w:rsidRPr="00FB47E6" w:rsidRDefault="00D35B56">
      <w:pPr>
        <w:pStyle w:val="ListParagraph"/>
        <w:numPr>
          <w:ilvl w:val="0"/>
          <w:numId w:val="20"/>
        </w:numPr>
        <w:suppressAutoHyphens w:val="0"/>
        <w:spacing w:after="160" w:line="360" w:lineRule="auto"/>
        <w:ind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Jenkins được cài đặt dễ dàng trên các thiết bị có sẵn Java và Tomcat. Hỗ trợ xây dựng các phần mềm build tool phổ biến hiện nay như Maven, Gradle, Ant,...Cung cấp hơn 1700 tiện ích tích hợp với hầu hết các công cụ và open source khác như Docker, Cloud service, Ansible,…</w:t>
      </w:r>
    </w:p>
    <w:p w14:paraId="3C6B17F0" w14:textId="2F7F43A5" w:rsidR="00D35B56" w:rsidRPr="00672F45" w:rsidRDefault="00D35B56" w:rsidP="00672F45">
      <w:pPr>
        <w:pStyle w:val="ListParagraph"/>
        <w:numPr>
          <w:ilvl w:val="0"/>
          <w:numId w:val="32"/>
        </w:numPr>
        <w:suppressAutoHyphens w:val="0"/>
        <w:spacing w:after="160" w:line="360" w:lineRule="auto"/>
        <w:jc w:val="both"/>
        <w:rPr>
          <w:rFonts w:ascii="Times New Roman" w:hAnsi="Times New Roman" w:cs="Times New Roman"/>
          <w:i/>
          <w:iCs/>
          <w:sz w:val="26"/>
          <w:szCs w:val="26"/>
          <w:lang w:val="en-US"/>
        </w:rPr>
      </w:pPr>
      <w:r w:rsidRPr="00672F45">
        <w:rPr>
          <w:rFonts w:ascii="Times New Roman" w:hAnsi="Times New Roman" w:cs="Times New Roman"/>
          <w:i/>
          <w:iCs/>
          <w:sz w:val="26"/>
          <w:szCs w:val="26"/>
          <w:lang w:val="en-US"/>
        </w:rPr>
        <w:t>Ứng dụng Jenkins trong đề tài</w:t>
      </w:r>
    </w:p>
    <w:p w14:paraId="73821C10" w14:textId="77777777" w:rsidR="00D35B56" w:rsidRPr="00FB47E6" w:rsidRDefault="00D35B56" w:rsidP="00D35B56">
      <w:pPr>
        <w:pStyle w:val="ListParagraph"/>
        <w:suppressAutoHyphens w:val="0"/>
        <w:spacing w:after="160" w:line="360" w:lineRule="auto"/>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Một pipeline đơn giản được triển khai với thứ tự như sau:</w:t>
      </w:r>
    </w:p>
    <w:p w14:paraId="617B95C2" w14:textId="5E86A32A" w:rsidR="00D35B56" w:rsidRPr="00FB47E6" w:rsidRDefault="00D35B56">
      <w:pPr>
        <w:pStyle w:val="ListParagraph"/>
        <w:numPr>
          <w:ilvl w:val="1"/>
          <w:numId w:val="21"/>
        </w:numPr>
        <w:suppressAutoHyphens w:val="0"/>
        <w:spacing w:after="160" w:line="360" w:lineRule="auto"/>
        <w:ind w:firstLine="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Build: Tải source code từ github và build project dùng maven</w:t>
      </w:r>
    </w:p>
    <w:p w14:paraId="5D2D2EBB" w14:textId="7DE38DF6" w:rsidR="00D35B56" w:rsidRPr="00FB47E6" w:rsidRDefault="00D35B56">
      <w:pPr>
        <w:pStyle w:val="ListParagraph"/>
        <w:numPr>
          <w:ilvl w:val="1"/>
          <w:numId w:val="21"/>
        </w:numPr>
        <w:suppressAutoHyphens w:val="0"/>
        <w:spacing w:after="160" w:line="360" w:lineRule="auto"/>
        <w:ind w:firstLine="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 xml:space="preserve">Send Build Artifact To AWS S3: Tải file .war vừa build được từ bước trước lên AWS S3. </w:t>
      </w:r>
    </w:p>
    <w:p w14:paraId="0B4886EB" w14:textId="26F7DB26" w:rsidR="00DC5ED1" w:rsidRPr="00FB47E6" w:rsidRDefault="00D35B56">
      <w:pPr>
        <w:pStyle w:val="ListParagraph"/>
        <w:numPr>
          <w:ilvl w:val="1"/>
          <w:numId w:val="21"/>
        </w:numPr>
        <w:suppressAutoHyphens w:val="0"/>
        <w:spacing w:after="160" w:line="360" w:lineRule="auto"/>
        <w:ind w:firstLine="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Deploy Application Production Stage: Dùng tiện ích SSH Publisher của Jenkins để chạy đoạn mã cập nhật file .war mới nhất cho ứng dụng.</w:t>
      </w:r>
    </w:p>
    <w:p w14:paraId="293E9B1A" w14:textId="77777777" w:rsidR="00D35B56" w:rsidRPr="00FB47E6" w:rsidRDefault="00D35B56" w:rsidP="00D35B56">
      <w:pPr>
        <w:suppressAutoHyphens w:val="0"/>
        <w:spacing w:after="160" w:line="360" w:lineRule="auto"/>
        <w:ind w:left="1140"/>
        <w:jc w:val="both"/>
        <w:rPr>
          <w:rFonts w:ascii="Times New Roman" w:hAnsi="Times New Roman"/>
          <w:sz w:val="26"/>
          <w:szCs w:val="26"/>
          <w:lang w:val="en-US"/>
        </w:rPr>
      </w:pPr>
    </w:p>
    <w:p w14:paraId="5939C571" w14:textId="604B2547" w:rsidR="00DC5ED1" w:rsidRPr="00FB47E6" w:rsidRDefault="00DC5ED1">
      <w:pPr>
        <w:pStyle w:val="ListParagraph"/>
        <w:numPr>
          <w:ilvl w:val="1"/>
          <w:numId w:val="4"/>
        </w:numPr>
        <w:suppressAutoHyphens w:val="0"/>
        <w:spacing w:after="160" w:line="259" w:lineRule="auto"/>
        <w:outlineLvl w:val="2"/>
        <w:rPr>
          <w:rFonts w:ascii="Times New Roman" w:hAnsi="Times New Roman" w:cs="Times New Roman"/>
          <w:i/>
          <w:iCs/>
          <w:sz w:val="26"/>
          <w:szCs w:val="26"/>
          <w:lang w:val="en-US"/>
        </w:rPr>
      </w:pPr>
      <w:bookmarkStart w:id="18" w:name="_Toc150288022"/>
      <w:r w:rsidRPr="00FB47E6">
        <w:rPr>
          <w:rFonts w:ascii="Times New Roman" w:hAnsi="Times New Roman" w:cs="Times New Roman"/>
          <w:i/>
          <w:iCs/>
          <w:sz w:val="26"/>
          <w:szCs w:val="26"/>
          <w:lang w:val="en-US"/>
        </w:rPr>
        <w:t>AWS</w:t>
      </w:r>
      <w:bookmarkEnd w:id="18"/>
    </w:p>
    <w:p w14:paraId="4C7E9238" w14:textId="77777777" w:rsidR="00D35B56" w:rsidRPr="00FB47E6" w:rsidRDefault="00D35B56" w:rsidP="00D35B56">
      <w:pPr>
        <w:suppressAutoHyphens w:val="0"/>
        <w:spacing w:after="160" w:line="360" w:lineRule="auto"/>
        <w:ind w:left="420" w:firstLine="660"/>
        <w:jc w:val="both"/>
        <w:rPr>
          <w:rFonts w:ascii="Times New Roman" w:hAnsi="Times New Roman"/>
          <w:sz w:val="26"/>
          <w:szCs w:val="26"/>
          <w:lang w:val="en-US"/>
        </w:rPr>
      </w:pPr>
      <w:r w:rsidRPr="00FB47E6">
        <w:rPr>
          <w:rFonts w:ascii="Times New Roman" w:hAnsi="Times New Roman"/>
          <w:sz w:val="26"/>
          <w:szCs w:val="26"/>
          <w:lang w:val="en-US"/>
        </w:rPr>
        <w:t>Amazon web services hoạt động dựa trên nền tảng cloud computing (điện toán đám mây) vậy điện toán đám mây là gì ? Điện toán đám mây thường được gọi là "đám mây", là việc phân phối các tài nguyên máy tính theo yêu cầu - tất cả mọi thứ từ các ứng dụng đến các trung tâm dữ liệu-qua internet trên cơ sở trả cho sử dụng.</w:t>
      </w:r>
    </w:p>
    <w:p w14:paraId="0A57ABA9" w14:textId="4C0CD41E" w:rsidR="00D35B56" w:rsidRPr="00FB47E6" w:rsidRDefault="00D35B56">
      <w:pPr>
        <w:pStyle w:val="ListParagraph"/>
        <w:numPr>
          <w:ilvl w:val="0"/>
          <w:numId w:val="22"/>
        </w:numPr>
        <w:suppressAutoHyphens w:val="0"/>
        <w:spacing w:after="160" w:line="360" w:lineRule="auto"/>
        <w:ind w:left="81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Tài nguyên đàn hồi - Quy mô lên hoặc xuống nhanh và dễ dàng để đáp ứng nhu cầu.</w:t>
      </w:r>
    </w:p>
    <w:p w14:paraId="60612B90" w14:textId="382A8470" w:rsidR="00D35B56" w:rsidRPr="00FB47E6" w:rsidRDefault="00D35B56">
      <w:pPr>
        <w:pStyle w:val="ListParagraph"/>
        <w:numPr>
          <w:ilvl w:val="0"/>
          <w:numId w:val="22"/>
        </w:numPr>
        <w:suppressAutoHyphens w:val="0"/>
        <w:spacing w:after="160" w:line="360" w:lineRule="auto"/>
        <w:ind w:left="81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Dịch vụ đo đếm, do đó bạn chỉ phải trả cho những gì bạn sử dụng.</w:t>
      </w:r>
    </w:p>
    <w:p w14:paraId="0AD123DC" w14:textId="51619126" w:rsidR="00D35B56" w:rsidRPr="00FB47E6" w:rsidRDefault="00D35B56">
      <w:pPr>
        <w:pStyle w:val="ListParagraph"/>
        <w:numPr>
          <w:ilvl w:val="0"/>
          <w:numId w:val="22"/>
        </w:numPr>
        <w:suppressAutoHyphens w:val="0"/>
        <w:spacing w:after="160" w:line="360" w:lineRule="auto"/>
        <w:ind w:left="810" w:firstLine="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Tự phục vụ - Tất cả tài nguyên CNTT cần có quyền truy cập tự phục vụ.</w:t>
      </w:r>
    </w:p>
    <w:p w14:paraId="14595BA8" w14:textId="6F7F6F7B" w:rsidR="00D35B56" w:rsidRPr="00672F45" w:rsidRDefault="00D35B56" w:rsidP="00672F45">
      <w:pPr>
        <w:pStyle w:val="ListParagraph"/>
        <w:numPr>
          <w:ilvl w:val="0"/>
          <w:numId w:val="33"/>
        </w:numPr>
        <w:suppressAutoHyphens w:val="0"/>
        <w:spacing w:after="160" w:line="360" w:lineRule="auto"/>
        <w:jc w:val="both"/>
        <w:rPr>
          <w:rFonts w:ascii="Times New Roman" w:hAnsi="Times New Roman"/>
          <w:i/>
          <w:iCs/>
          <w:sz w:val="26"/>
          <w:szCs w:val="26"/>
          <w:lang w:val="en-US"/>
        </w:rPr>
      </w:pPr>
      <w:r w:rsidRPr="00672F45">
        <w:rPr>
          <w:rFonts w:ascii="Times New Roman" w:hAnsi="Times New Roman"/>
          <w:i/>
          <w:iCs/>
          <w:sz w:val="26"/>
          <w:szCs w:val="26"/>
          <w:lang w:val="en-US"/>
        </w:rPr>
        <w:t>Ứng dụng AWS trong đề tài</w:t>
      </w:r>
    </w:p>
    <w:p w14:paraId="431E005E" w14:textId="77777777" w:rsidR="00D35B56" w:rsidRPr="00FB47E6" w:rsidRDefault="00D35B56" w:rsidP="00D35B56">
      <w:pPr>
        <w:suppressAutoHyphens w:val="0"/>
        <w:spacing w:after="160" w:line="360" w:lineRule="auto"/>
        <w:ind w:left="420"/>
        <w:jc w:val="both"/>
        <w:rPr>
          <w:rFonts w:ascii="Times New Roman" w:hAnsi="Times New Roman"/>
          <w:sz w:val="26"/>
          <w:szCs w:val="26"/>
          <w:lang w:val="en-US"/>
        </w:rPr>
      </w:pPr>
      <w:r w:rsidRPr="00FB47E6">
        <w:rPr>
          <w:rFonts w:ascii="Times New Roman" w:hAnsi="Times New Roman"/>
          <w:sz w:val="26"/>
          <w:szCs w:val="26"/>
          <w:lang w:val="en-US"/>
        </w:rPr>
        <w:t>Trong đề tài này, sử dụng 2 dịch vụ của AWS:</w:t>
      </w:r>
    </w:p>
    <w:p w14:paraId="7100E2CC" w14:textId="6349FB76" w:rsidR="00D35B56" w:rsidRPr="00FB47E6" w:rsidRDefault="00D35B56">
      <w:pPr>
        <w:pStyle w:val="ListParagraph"/>
        <w:numPr>
          <w:ilvl w:val="0"/>
          <w:numId w:val="23"/>
        </w:numPr>
        <w:suppressAutoHyphens w:val="0"/>
        <w:spacing w:after="160" w:line="360" w:lineRule="auto"/>
        <w:ind w:firstLine="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RDS: Relational Database Service là một dịch vụ web cho phép dễ dàng cấu hình một cơ sở dữ liệu quan hệ trên cloud. Đề tài sử dụng DB engine MySQL cho cơ sở dữ liệu của ứng dụng. Có thể dễ dàng truy cập từ EC2 instance.</w:t>
      </w:r>
    </w:p>
    <w:p w14:paraId="6BB78AD1" w14:textId="0BC90AEA" w:rsidR="00DC5ED1" w:rsidRPr="00FB47E6" w:rsidRDefault="00D35B56">
      <w:pPr>
        <w:pStyle w:val="ListParagraph"/>
        <w:numPr>
          <w:ilvl w:val="0"/>
          <w:numId w:val="23"/>
        </w:numPr>
        <w:suppressAutoHyphens w:val="0"/>
        <w:spacing w:after="160" w:line="360" w:lineRule="auto"/>
        <w:ind w:firstLine="30"/>
        <w:jc w:val="both"/>
        <w:rPr>
          <w:rFonts w:ascii="Times New Roman" w:hAnsi="Times New Roman" w:cs="Times New Roman"/>
          <w:sz w:val="26"/>
          <w:szCs w:val="26"/>
          <w:lang w:val="en-US"/>
        </w:rPr>
      </w:pPr>
      <w:r w:rsidRPr="00FB47E6">
        <w:rPr>
          <w:rFonts w:ascii="Times New Roman" w:hAnsi="Times New Roman" w:cs="Times New Roman"/>
          <w:sz w:val="26"/>
          <w:szCs w:val="26"/>
          <w:lang w:val="en-US"/>
        </w:rPr>
        <w:t>EC2: Elastic Compute Cloud là một dịch vụ web cung cấp năng lực điện toán bảo mật và có kích cỡ linh hoạt trên đám mây. Dịch vụ này được dùng để host web server cho ứng dụng, công bố API ra Internet.</w:t>
      </w:r>
    </w:p>
    <w:p w14:paraId="4C5D276D" w14:textId="3CBC2F22" w:rsidR="00DC5ED1" w:rsidRPr="00FB47E6" w:rsidRDefault="00DC5ED1" w:rsidP="00DC5ED1">
      <w:pPr>
        <w:suppressAutoHyphens w:val="0"/>
        <w:spacing w:after="160" w:line="259" w:lineRule="auto"/>
        <w:rPr>
          <w:rFonts w:ascii="Times New Roman" w:hAnsi="Times New Roman"/>
          <w:b/>
          <w:bCs/>
          <w:sz w:val="26"/>
          <w:szCs w:val="26"/>
          <w:lang w:val="en-US"/>
        </w:rPr>
      </w:pPr>
    </w:p>
    <w:p w14:paraId="5022462F" w14:textId="3DBB0CE9" w:rsidR="00887BCF" w:rsidRPr="00FB47E6" w:rsidRDefault="00887BCF">
      <w:pPr>
        <w:pStyle w:val="ListParagraph"/>
        <w:numPr>
          <w:ilvl w:val="1"/>
          <w:numId w:val="4"/>
        </w:numPr>
        <w:suppressAutoHyphens w:val="0"/>
        <w:spacing w:after="160" w:line="259" w:lineRule="auto"/>
        <w:rPr>
          <w:rFonts w:ascii="Times New Roman" w:hAnsi="Times New Roman" w:cs="Times New Roman"/>
          <w:b/>
          <w:bCs/>
          <w:sz w:val="26"/>
          <w:szCs w:val="26"/>
          <w:lang w:val="en-US"/>
        </w:rPr>
      </w:pPr>
      <w:r w:rsidRPr="00FB47E6">
        <w:rPr>
          <w:rFonts w:ascii="Times New Roman" w:hAnsi="Times New Roman" w:cs="Times New Roman"/>
          <w:b/>
          <w:bCs/>
          <w:sz w:val="26"/>
          <w:szCs w:val="26"/>
          <w:lang w:val="en-US"/>
        </w:rPr>
        <w:br w:type="page"/>
      </w:r>
    </w:p>
    <w:p w14:paraId="236D334F" w14:textId="53B48A16" w:rsidR="00887BCF" w:rsidRPr="00FB47E6" w:rsidRDefault="00887BCF" w:rsidP="00887BCF">
      <w:pPr>
        <w:pStyle w:val="ListParagraph"/>
        <w:spacing w:line="360" w:lineRule="auto"/>
        <w:ind w:left="780"/>
        <w:jc w:val="center"/>
        <w:outlineLvl w:val="0"/>
        <w:rPr>
          <w:rFonts w:ascii="Times New Roman" w:hAnsi="Times New Roman" w:cs="Times New Roman"/>
          <w:b/>
          <w:bCs/>
          <w:sz w:val="26"/>
          <w:szCs w:val="26"/>
          <w:lang w:val="en-US"/>
        </w:rPr>
      </w:pPr>
      <w:bookmarkStart w:id="19" w:name="_Toc150288023"/>
      <w:r w:rsidRPr="00FB47E6">
        <w:rPr>
          <w:rFonts w:ascii="Times New Roman" w:hAnsi="Times New Roman" w:cs="Times New Roman"/>
          <w:b/>
          <w:bCs/>
          <w:sz w:val="26"/>
          <w:szCs w:val="26"/>
          <w:lang w:val="en-US"/>
        </w:rPr>
        <w:lastRenderedPageBreak/>
        <w:t>CHƯƠNG III: THIẾT KẾ PHẦN MỀM</w:t>
      </w:r>
      <w:bookmarkEnd w:id="19"/>
    </w:p>
    <w:p w14:paraId="7835449F" w14:textId="2A4D2AD5" w:rsidR="00887BCF" w:rsidRPr="00FB47E6" w:rsidRDefault="00887BCF">
      <w:pPr>
        <w:pStyle w:val="Heading2"/>
        <w:numPr>
          <w:ilvl w:val="0"/>
          <w:numId w:val="17"/>
        </w:numPr>
        <w:rPr>
          <w:rFonts w:ascii="Times New Roman" w:hAnsi="Times New Roman" w:cs="Times New Roman"/>
          <w:sz w:val="26"/>
          <w:szCs w:val="26"/>
        </w:rPr>
      </w:pPr>
      <w:bookmarkStart w:id="20" w:name="_Toc150288024"/>
      <w:r w:rsidRPr="00FB47E6">
        <w:rPr>
          <w:rFonts w:ascii="Times New Roman" w:hAnsi="Times New Roman" w:cs="Times New Roman"/>
          <w:color w:val="000000"/>
          <w:sz w:val="26"/>
          <w:szCs w:val="26"/>
        </w:rPr>
        <w:t>Mô hình Use Case</w:t>
      </w:r>
      <w:bookmarkEnd w:id="20"/>
    </w:p>
    <w:p w14:paraId="2E9680FF" w14:textId="01462386" w:rsidR="00887BCF" w:rsidRPr="00FB47E6" w:rsidRDefault="00887BCF">
      <w:pPr>
        <w:pStyle w:val="Heading3"/>
        <w:numPr>
          <w:ilvl w:val="1"/>
          <w:numId w:val="17"/>
        </w:numPr>
        <w:rPr>
          <w:rFonts w:ascii="Times New Roman" w:eastAsia="Arial" w:hAnsi="Times New Roman" w:cs="Times New Roman"/>
          <w:b w:val="0"/>
          <w:bCs/>
          <w:i/>
          <w:iCs/>
          <w:color w:val="000000"/>
          <w:sz w:val="26"/>
          <w:szCs w:val="26"/>
        </w:rPr>
      </w:pPr>
      <w:bookmarkStart w:id="21" w:name="__RefHeading___Toc7528_3322342299"/>
      <w:bookmarkStart w:id="22" w:name="_Toc150288025"/>
      <w:bookmarkEnd w:id="21"/>
      <w:r w:rsidRPr="00FB47E6">
        <w:rPr>
          <w:rFonts w:ascii="Times New Roman" w:hAnsi="Times New Roman" w:cs="Times New Roman"/>
          <w:b w:val="0"/>
          <w:bCs/>
          <w:i/>
          <w:iCs/>
          <w:color w:val="000000"/>
          <w:sz w:val="26"/>
          <w:szCs w:val="26"/>
        </w:rPr>
        <w:t xml:space="preserve">Use </w:t>
      </w:r>
      <w:r w:rsidRPr="00FB47E6">
        <w:rPr>
          <w:rFonts w:ascii="Times New Roman" w:eastAsia="Arial" w:hAnsi="Times New Roman" w:cs="Times New Roman"/>
          <w:b w:val="0"/>
          <w:bCs/>
          <w:i/>
          <w:iCs/>
          <w:color w:val="000000"/>
          <w:sz w:val="26"/>
          <w:szCs w:val="26"/>
        </w:rPr>
        <w:t>Case</w:t>
      </w:r>
      <w:r w:rsidRPr="00FB47E6">
        <w:rPr>
          <w:rFonts w:ascii="Times New Roman" w:hAnsi="Times New Roman" w:cs="Times New Roman"/>
          <w:b w:val="0"/>
          <w:bCs/>
          <w:i/>
          <w:iCs/>
          <w:color w:val="000000"/>
          <w:sz w:val="26"/>
          <w:szCs w:val="26"/>
        </w:rPr>
        <w:t xml:space="preserve"> </w:t>
      </w:r>
      <w:r w:rsidRPr="00FB47E6">
        <w:rPr>
          <w:rFonts w:ascii="Times New Roman" w:eastAsia="Arial" w:hAnsi="Times New Roman" w:cs="Times New Roman"/>
          <w:b w:val="0"/>
          <w:bCs/>
          <w:i/>
          <w:iCs/>
          <w:color w:val="000000"/>
          <w:sz w:val="26"/>
          <w:szCs w:val="26"/>
        </w:rPr>
        <w:t>chung dành cho tất cả người dùng</w:t>
      </w:r>
      <w:bookmarkEnd w:id="22"/>
    </w:p>
    <w:p w14:paraId="5EDF8C94" w14:textId="77777777" w:rsidR="00887BCF" w:rsidRPr="00FB47E6" w:rsidRDefault="00887BCF" w:rsidP="00887BCF">
      <w:pPr>
        <w:spacing w:line="360" w:lineRule="auto"/>
        <w:rPr>
          <w:rFonts w:ascii="Times New Roman" w:hAnsi="Times New Roman"/>
          <w:sz w:val="26"/>
          <w:szCs w:val="26"/>
        </w:rPr>
      </w:pPr>
      <w:r w:rsidRPr="00FB47E6">
        <w:rPr>
          <w:rFonts w:ascii="Times New Roman" w:hAnsi="Times New Roman"/>
          <w:noProof/>
          <w:sz w:val="26"/>
          <w:szCs w:val="26"/>
        </w:rPr>
        <w:drawing>
          <wp:inline distT="0" distB="0" distL="114300" distR="114300" wp14:anchorId="55F3804C" wp14:editId="798DCD8E">
            <wp:extent cx="5268595" cy="2762250"/>
            <wp:effectExtent l="0" t="0" r="8255"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1"/>
                    <pic:cNvPicPr>
                      <a:picLocks noChangeAspect="1"/>
                    </pic:cNvPicPr>
                  </pic:nvPicPr>
                  <pic:blipFill>
                    <a:blip r:embed="rId14"/>
                    <a:stretch>
                      <a:fillRect/>
                    </a:stretch>
                  </pic:blipFill>
                  <pic:spPr>
                    <a:xfrm>
                      <a:off x="0" y="0"/>
                      <a:ext cx="5268595" cy="2762250"/>
                    </a:xfrm>
                    <a:prstGeom prst="rect">
                      <a:avLst/>
                    </a:prstGeom>
                  </pic:spPr>
                </pic:pic>
              </a:graphicData>
            </a:graphic>
          </wp:inline>
        </w:drawing>
      </w:r>
    </w:p>
    <w:p w14:paraId="4120F0B8" w14:textId="73806A46" w:rsidR="00887BCF" w:rsidRPr="003142CA" w:rsidRDefault="00887BCF" w:rsidP="00887BCF">
      <w:pPr>
        <w:pStyle w:val="Caption"/>
        <w:spacing w:line="360" w:lineRule="auto"/>
        <w:jc w:val="center"/>
        <w:rPr>
          <w:rFonts w:ascii="Times New Roman" w:hAnsi="Times New Roman" w:cs="Times New Roman"/>
          <w:sz w:val="26"/>
          <w:szCs w:val="26"/>
        </w:rPr>
      </w:pPr>
      <w:bookmarkStart w:id="23" w:name="__RefHeading___Toc10505_229903863"/>
      <w:bookmarkEnd w:id="23"/>
      <w:r w:rsidRPr="003142CA">
        <w:rPr>
          <w:rFonts w:ascii="Times New Roman" w:hAnsi="Times New Roman" w:cs="Times New Roman"/>
          <w:sz w:val="26"/>
          <w:szCs w:val="26"/>
        </w:rPr>
        <w:t xml:space="preserve">Hình </w:t>
      </w:r>
      <w:r w:rsidR="00331DB9">
        <w:rPr>
          <w:rFonts w:ascii="Times New Roman" w:eastAsia="Arial" w:hAnsi="Times New Roman" w:cs="Times New Roman"/>
          <w:color w:val="auto"/>
          <w:sz w:val="26"/>
          <w:szCs w:val="26"/>
          <w:lang w:bidi="hi-IN"/>
        </w:rPr>
        <w:t>3.1</w:t>
      </w:r>
      <w:r w:rsidR="005D6FBC">
        <w:rPr>
          <w:rFonts w:ascii="Times New Roman" w:eastAsia="Arial" w:hAnsi="Times New Roman" w:cs="Times New Roman"/>
          <w:color w:val="auto"/>
          <w:sz w:val="26"/>
          <w:szCs w:val="26"/>
          <w:lang w:bidi="hi-IN"/>
        </w:rPr>
        <w:t>.1</w:t>
      </w:r>
      <w:r w:rsidR="00331DB9">
        <w:rPr>
          <w:rFonts w:ascii="Times New Roman" w:eastAsia="Arial" w:hAnsi="Times New Roman" w:cs="Times New Roman"/>
          <w:color w:val="auto"/>
          <w:sz w:val="26"/>
          <w:szCs w:val="26"/>
          <w:lang w:bidi="hi-IN"/>
        </w:rPr>
        <w:t xml:space="preserve"> </w:t>
      </w:r>
      <w:r w:rsidRPr="003142CA">
        <w:rPr>
          <w:rFonts w:ascii="Times New Roman" w:hAnsi="Times New Roman" w:cs="Times New Roman"/>
          <w:sz w:val="26"/>
          <w:szCs w:val="26"/>
        </w:rPr>
        <w:t>Use case chức năng chung cho tất cả người dùng</w:t>
      </w:r>
    </w:p>
    <w:p w14:paraId="5BEF309C" w14:textId="62818FEB" w:rsidR="005322F7" w:rsidRPr="00FB47E6" w:rsidRDefault="005322F7">
      <w:pPr>
        <w:pStyle w:val="Heading4"/>
        <w:numPr>
          <w:ilvl w:val="2"/>
          <w:numId w:val="17"/>
        </w:numPr>
        <w:rPr>
          <w:rFonts w:ascii="Times New Roman" w:hAnsi="Times New Roman" w:cs="Times New Roman"/>
          <w:bCs/>
          <w:color w:val="000000"/>
          <w:sz w:val="26"/>
          <w:szCs w:val="26"/>
          <w:lang w:val="en-US"/>
        </w:rPr>
      </w:pPr>
      <w:bookmarkStart w:id="24" w:name="__RefHeading___Toc25178_4020491809"/>
      <w:bookmarkEnd w:id="24"/>
      <w:r w:rsidRPr="00FB47E6">
        <w:rPr>
          <w:rFonts w:ascii="Times New Roman" w:hAnsi="Times New Roman" w:cs="Times New Roman"/>
          <w:bCs/>
          <w:color w:val="000000"/>
          <w:sz w:val="26"/>
          <w:szCs w:val="26"/>
          <w:lang w:val="en-US"/>
        </w:rPr>
        <w:t xml:space="preserve"> </w:t>
      </w:r>
      <w:r w:rsidRPr="00FB47E6">
        <w:rPr>
          <w:rFonts w:ascii="Times New Roman" w:hAnsi="Times New Roman" w:cs="Times New Roman"/>
          <w:bCs/>
          <w:color w:val="000000"/>
          <w:sz w:val="26"/>
          <w:szCs w:val="26"/>
        </w:rPr>
        <w:t>Use Case đăng nhập</w:t>
      </w:r>
    </w:p>
    <w:p w14:paraId="71F91D85" w14:textId="77777777" w:rsidR="005322F7" w:rsidRPr="00FB47E6" w:rsidRDefault="005322F7" w:rsidP="005322F7">
      <w:pPr>
        <w:pStyle w:val="LO-normal"/>
        <w:rPr>
          <w:rFonts w:ascii="Times New Roman" w:hAnsi="Times New Roman" w:cs="Times New Roman"/>
          <w:sz w:val="26"/>
          <w:szCs w:val="26"/>
        </w:rPr>
      </w:pPr>
    </w:p>
    <w:tbl>
      <w:tblPr>
        <w:tblW w:w="9061" w:type="dxa"/>
        <w:tblLayout w:type="fixed"/>
        <w:tblCellMar>
          <w:top w:w="55" w:type="dxa"/>
          <w:bottom w:w="55" w:type="dxa"/>
        </w:tblCellMar>
        <w:tblLook w:val="04A0" w:firstRow="1" w:lastRow="0" w:firstColumn="1" w:lastColumn="0" w:noHBand="0" w:noVBand="1"/>
      </w:tblPr>
      <w:tblGrid>
        <w:gridCol w:w="2358"/>
        <w:gridCol w:w="6703"/>
      </w:tblGrid>
      <w:tr w:rsidR="005322F7" w:rsidRPr="001C3C8A" w14:paraId="464228ED" w14:textId="77777777" w:rsidTr="00512040">
        <w:tc>
          <w:tcPr>
            <w:tcW w:w="2358" w:type="dxa"/>
            <w:tcBorders>
              <w:top w:val="single" w:sz="4" w:space="0" w:color="000000"/>
              <w:left w:val="single" w:sz="4" w:space="0" w:color="000000"/>
              <w:bottom w:val="single" w:sz="4" w:space="0" w:color="000000"/>
            </w:tcBorders>
            <w:shd w:val="clear" w:color="auto" w:fill="FFFFFF"/>
          </w:tcPr>
          <w:p w14:paraId="7CEE6B9B" w14:textId="77777777" w:rsidR="005322F7" w:rsidRPr="001C3C8A" w:rsidRDefault="005322F7" w:rsidP="00512040">
            <w:pPr>
              <w:widowControl w:val="0"/>
              <w:spacing w:after="200" w:line="240" w:lineRule="auto"/>
              <w:jc w:val="center"/>
              <w:rPr>
                <w:rFonts w:ascii="Times New Roman" w:hAnsi="Times New Roman"/>
                <w:sz w:val="24"/>
              </w:rPr>
            </w:pPr>
            <w:r w:rsidRPr="001C3C8A">
              <w:rPr>
                <w:rFonts w:ascii="Times New Roman" w:eastAsia="Calibri" w:hAnsi="Times New Roman"/>
                <w:b/>
                <w:bCs/>
                <w:sz w:val="24"/>
                <w:lang w:eastAsia="en-US"/>
              </w:rPr>
              <w:t>Use Case</w:t>
            </w:r>
          </w:p>
        </w:tc>
        <w:tc>
          <w:tcPr>
            <w:tcW w:w="6703" w:type="dxa"/>
            <w:tcBorders>
              <w:top w:val="single" w:sz="4" w:space="0" w:color="000000"/>
              <w:left w:val="single" w:sz="4" w:space="0" w:color="000000"/>
              <w:bottom w:val="single" w:sz="4" w:space="0" w:color="000000"/>
              <w:right w:val="single" w:sz="4" w:space="0" w:color="000000"/>
            </w:tcBorders>
            <w:shd w:val="clear" w:color="auto" w:fill="FFFFFF"/>
          </w:tcPr>
          <w:p w14:paraId="61A306A1" w14:textId="77777777" w:rsidR="005322F7" w:rsidRPr="001C3C8A" w:rsidRDefault="005322F7" w:rsidP="00512040">
            <w:pPr>
              <w:widowControl w:val="0"/>
              <w:spacing w:after="29" w:line="240" w:lineRule="auto"/>
              <w:jc w:val="center"/>
              <w:rPr>
                <w:rFonts w:ascii="Times New Roman" w:hAnsi="Times New Roman"/>
                <w:sz w:val="24"/>
              </w:rPr>
            </w:pPr>
            <w:r w:rsidRPr="001C3C8A">
              <w:rPr>
                <w:rFonts w:ascii="Times New Roman" w:eastAsia="Calibri" w:hAnsi="Times New Roman"/>
                <w:b/>
                <w:bCs/>
                <w:sz w:val="24"/>
                <w:lang w:eastAsia="en-US"/>
              </w:rPr>
              <w:t>Nội dung</w:t>
            </w:r>
          </w:p>
        </w:tc>
      </w:tr>
      <w:tr w:rsidR="005322F7" w:rsidRPr="001C3C8A" w14:paraId="2C9826F0" w14:textId="77777777" w:rsidTr="00512040">
        <w:trPr>
          <w:trHeight w:val="25"/>
        </w:trPr>
        <w:tc>
          <w:tcPr>
            <w:tcW w:w="2358" w:type="dxa"/>
            <w:tcBorders>
              <w:left w:val="single" w:sz="4" w:space="0" w:color="000000"/>
              <w:bottom w:val="single" w:sz="4" w:space="0" w:color="000000"/>
            </w:tcBorders>
            <w:shd w:val="clear" w:color="auto" w:fill="EDEDED" w:themeFill="accent3" w:themeFillTint="33"/>
          </w:tcPr>
          <w:p w14:paraId="7328EF2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Mô tả</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046B89F5"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Use Case đăng nhập.</w:t>
            </w:r>
          </w:p>
        </w:tc>
      </w:tr>
      <w:tr w:rsidR="005322F7" w:rsidRPr="001C3C8A" w14:paraId="08A389E4" w14:textId="77777777" w:rsidTr="00512040">
        <w:trPr>
          <w:trHeight w:val="323"/>
        </w:trPr>
        <w:tc>
          <w:tcPr>
            <w:tcW w:w="2358" w:type="dxa"/>
            <w:tcBorders>
              <w:left w:val="single" w:sz="4" w:space="0" w:color="000000"/>
              <w:bottom w:val="single" w:sz="4" w:space="0" w:color="000000"/>
            </w:tcBorders>
          </w:tcPr>
          <w:p w14:paraId="641AA21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Actor</w:t>
            </w:r>
          </w:p>
        </w:tc>
        <w:tc>
          <w:tcPr>
            <w:tcW w:w="6703" w:type="dxa"/>
            <w:tcBorders>
              <w:left w:val="single" w:sz="4" w:space="0" w:color="000000"/>
              <w:bottom w:val="single" w:sz="4" w:space="0" w:color="000000"/>
              <w:right w:val="single" w:sz="4" w:space="0" w:color="000000"/>
            </w:tcBorders>
          </w:tcPr>
          <w:p w14:paraId="6CC97BE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giảng viên, sinh viên gọi chung là người dùng.</w:t>
            </w:r>
          </w:p>
        </w:tc>
      </w:tr>
      <w:tr w:rsidR="005322F7" w:rsidRPr="001C3C8A" w14:paraId="6979DD6E" w14:textId="77777777" w:rsidTr="00512040">
        <w:tc>
          <w:tcPr>
            <w:tcW w:w="2358" w:type="dxa"/>
            <w:tcBorders>
              <w:left w:val="single" w:sz="4" w:space="0" w:color="000000"/>
              <w:bottom w:val="single" w:sz="4" w:space="0" w:color="000000"/>
            </w:tcBorders>
            <w:shd w:val="clear" w:color="auto" w:fill="EDEDED" w:themeFill="accent3" w:themeFillTint="33"/>
          </w:tcPr>
          <w:p w14:paraId="04EDA73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kích hoạt</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2C34324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Người dùng chọn chức năng đăng nhập.</w:t>
            </w:r>
          </w:p>
        </w:tc>
      </w:tr>
      <w:tr w:rsidR="005322F7" w:rsidRPr="001C3C8A" w14:paraId="7313035A" w14:textId="77777777" w:rsidTr="00512040">
        <w:tc>
          <w:tcPr>
            <w:tcW w:w="2358" w:type="dxa"/>
            <w:tcBorders>
              <w:left w:val="single" w:sz="4" w:space="0" w:color="000000"/>
              <w:bottom w:val="single" w:sz="4" w:space="0" w:color="000000"/>
            </w:tcBorders>
          </w:tcPr>
          <w:p w14:paraId="0330A6AC"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trước</w:t>
            </w:r>
          </w:p>
        </w:tc>
        <w:tc>
          <w:tcPr>
            <w:tcW w:w="6703" w:type="dxa"/>
            <w:tcBorders>
              <w:left w:val="single" w:sz="4" w:space="0" w:color="000000"/>
              <w:bottom w:val="single" w:sz="4" w:space="0" w:color="000000"/>
              <w:right w:val="single" w:sz="4" w:space="0" w:color="000000"/>
            </w:tcBorders>
          </w:tcPr>
          <w:p w14:paraId="7C76C290"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Để đăng nhập vào hệ thống tài khoản người dùng phải được tạo từ trước, mật khẩu phải chính xác, đã được phân quyền trước và dựa trên phân quyền để xác định tài nguyên có thể truy cập của người dùng.</w:t>
            </w:r>
          </w:p>
        </w:tc>
      </w:tr>
      <w:tr w:rsidR="005322F7" w:rsidRPr="001C3C8A" w14:paraId="60FF3C29" w14:textId="77777777" w:rsidTr="00512040">
        <w:tc>
          <w:tcPr>
            <w:tcW w:w="2358" w:type="dxa"/>
            <w:tcBorders>
              <w:left w:val="single" w:sz="4" w:space="0" w:color="000000"/>
              <w:bottom w:val="single" w:sz="4" w:space="0" w:color="000000"/>
            </w:tcBorders>
            <w:shd w:val="clear" w:color="auto" w:fill="EDEDED" w:themeFill="accent3" w:themeFillTint="33"/>
          </w:tcPr>
          <w:p w14:paraId="3B7479F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sau</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7E781D0B"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Sau khi đăng nhập thành công, người dùng sẽ có thể  sử dụng các chức năng theo phân quyền của người dùng.</w:t>
            </w:r>
          </w:p>
        </w:tc>
      </w:tr>
      <w:tr w:rsidR="005322F7" w:rsidRPr="001C3C8A" w14:paraId="0C87A54A" w14:textId="77777777" w:rsidTr="00512040">
        <w:tc>
          <w:tcPr>
            <w:tcW w:w="2358" w:type="dxa"/>
            <w:tcBorders>
              <w:left w:val="single" w:sz="4" w:space="0" w:color="000000"/>
              <w:bottom w:val="single" w:sz="4" w:space="0" w:color="000000"/>
            </w:tcBorders>
            <w:shd w:val="clear" w:color="auto" w:fill="FFFFFF"/>
          </w:tcPr>
          <w:p w14:paraId="3AB3D2D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Luồng sự kiện chính</w:t>
            </w:r>
          </w:p>
        </w:tc>
        <w:tc>
          <w:tcPr>
            <w:tcW w:w="6703" w:type="dxa"/>
            <w:tcBorders>
              <w:left w:val="single" w:sz="4" w:space="0" w:color="000000"/>
              <w:bottom w:val="single" w:sz="4" w:space="0" w:color="000000"/>
              <w:right w:val="single" w:sz="4" w:space="0" w:color="000000"/>
            </w:tcBorders>
            <w:shd w:val="clear" w:color="auto" w:fill="FFFFFF"/>
          </w:tcPr>
          <w:p w14:paraId="1FABD201"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1. Người dùng chọn chức năng đăng xuất, trang sẽ chuyển hướng người dùng về chức năng đăng nhập.</w:t>
            </w:r>
          </w:p>
          <w:p w14:paraId="1DA432AD"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lastRenderedPageBreak/>
              <w:t>2. Hệ thống yêu cầu người dùng nhập mã người dùng và mật khẩu.</w:t>
            </w:r>
          </w:p>
          <w:p w14:paraId="3F38E72C"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3. Kiểm tra thông tin người dùng như người dùng tồn tại và mật khẩu có chính xác.</w:t>
            </w:r>
          </w:p>
          <w:p w14:paraId="0509520A"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4. Nếu các thông tin là chính xác, người dùng sẽ được đăng nhập vào hệ thống và chuyển hướng đến trang chủ của ứng dụng.</w:t>
            </w:r>
          </w:p>
          <w:p w14:paraId="519CEEF2"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5. Kết thúc Use Case.</w:t>
            </w:r>
          </w:p>
        </w:tc>
      </w:tr>
      <w:tr w:rsidR="005322F7" w:rsidRPr="001C3C8A" w14:paraId="1D59EA3D" w14:textId="77777777" w:rsidTr="00512040">
        <w:tc>
          <w:tcPr>
            <w:tcW w:w="2358" w:type="dxa"/>
            <w:tcBorders>
              <w:left w:val="single" w:sz="4" w:space="0" w:color="000000"/>
              <w:bottom w:val="single" w:sz="4" w:space="0" w:color="000000"/>
            </w:tcBorders>
            <w:shd w:val="clear" w:color="auto" w:fill="EDEDED" w:themeFill="accent3" w:themeFillTint="33"/>
          </w:tcPr>
          <w:p w14:paraId="4ADCC68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Luồng sự kiện phụ</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12B8D6D4"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Dữ liệu đầu vào không thỏa các điều kiện sau hệ thống sẽ báo lỗi.</w:t>
            </w:r>
          </w:p>
          <w:p w14:paraId="581635D1"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1. Thông tin đăng nhập rỗng.</w:t>
            </w:r>
          </w:p>
          <w:p w14:paraId="671B729B"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2. Người dùng không tồn tại.</w:t>
            </w:r>
          </w:p>
          <w:p w14:paraId="2308A2CA"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3. Mật khẩu không chính xác.</w:t>
            </w:r>
          </w:p>
        </w:tc>
      </w:tr>
    </w:tbl>
    <w:p w14:paraId="279E742A" w14:textId="71E46178" w:rsidR="005322F7" w:rsidRPr="00FB47E6" w:rsidRDefault="005322F7">
      <w:pPr>
        <w:pStyle w:val="Heading4"/>
        <w:numPr>
          <w:ilvl w:val="2"/>
          <w:numId w:val="17"/>
        </w:numPr>
        <w:rPr>
          <w:rFonts w:ascii="Times New Roman" w:hAnsi="Times New Roman" w:cs="Times New Roman"/>
          <w:bCs/>
          <w:color w:val="000000"/>
          <w:sz w:val="26"/>
          <w:szCs w:val="26"/>
          <w:lang w:val="en-US"/>
        </w:rPr>
      </w:pPr>
      <w:r w:rsidRPr="00FB47E6">
        <w:rPr>
          <w:rFonts w:ascii="Times New Roman" w:eastAsia="Times New Roman" w:hAnsi="Times New Roman" w:cs="Times New Roman"/>
          <w:bCs/>
          <w:color w:val="000000"/>
          <w:sz w:val="26"/>
          <w:szCs w:val="26"/>
        </w:rPr>
        <w:t xml:space="preserve">Use </w:t>
      </w:r>
      <w:r w:rsidRPr="00FB47E6">
        <w:rPr>
          <w:rFonts w:ascii="Times New Roman" w:hAnsi="Times New Roman" w:cs="Times New Roman"/>
          <w:bCs/>
          <w:color w:val="000000"/>
          <w:sz w:val="26"/>
          <w:szCs w:val="26"/>
        </w:rPr>
        <w:t>C</w:t>
      </w:r>
      <w:r w:rsidRPr="00FB47E6">
        <w:rPr>
          <w:rFonts w:ascii="Times New Roman" w:eastAsia="Times New Roman" w:hAnsi="Times New Roman" w:cs="Times New Roman"/>
          <w:bCs/>
          <w:color w:val="000000"/>
          <w:sz w:val="26"/>
          <w:szCs w:val="26"/>
        </w:rPr>
        <w:t>ase đăng xuất</w:t>
      </w:r>
    </w:p>
    <w:tbl>
      <w:tblPr>
        <w:tblW w:w="9061" w:type="dxa"/>
        <w:tblLayout w:type="fixed"/>
        <w:tblCellMar>
          <w:top w:w="55" w:type="dxa"/>
          <w:bottom w:w="55" w:type="dxa"/>
        </w:tblCellMar>
        <w:tblLook w:val="04A0" w:firstRow="1" w:lastRow="0" w:firstColumn="1" w:lastColumn="0" w:noHBand="0" w:noVBand="1"/>
      </w:tblPr>
      <w:tblGrid>
        <w:gridCol w:w="2358"/>
        <w:gridCol w:w="6703"/>
      </w:tblGrid>
      <w:tr w:rsidR="005322F7" w:rsidRPr="001C3C8A" w14:paraId="6A9CAC5E" w14:textId="77777777" w:rsidTr="00512040">
        <w:tc>
          <w:tcPr>
            <w:tcW w:w="2358" w:type="dxa"/>
            <w:tcBorders>
              <w:top w:val="single" w:sz="4" w:space="0" w:color="000000"/>
              <w:left w:val="single" w:sz="4" w:space="0" w:color="000000"/>
              <w:bottom w:val="single" w:sz="4" w:space="0" w:color="000000"/>
            </w:tcBorders>
            <w:shd w:val="clear" w:color="auto" w:fill="FFFFFF"/>
          </w:tcPr>
          <w:p w14:paraId="04DB3A1D" w14:textId="77777777" w:rsidR="005322F7" w:rsidRPr="001C3C8A" w:rsidRDefault="005322F7" w:rsidP="00512040">
            <w:pPr>
              <w:widowControl w:val="0"/>
              <w:spacing w:after="200" w:line="240" w:lineRule="auto"/>
              <w:jc w:val="center"/>
              <w:rPr>
                <w:rFonts w:ascii="Times New Roman" w:hAnsi="Times New Roman"/>
                <w:sz w:val="24"/>
              </w:rPr>
            </w:pPr>
            <w:r w:rsidRPr="001C3C8A">
              <w:rPr>
                <w:rFonts w:ascii="Times New Roman" w:eastAsia="Calibri" w:hAnsi="Times New Roman"/>
                <w:b/>
                <w:bCs/>
                <w:sz w:val="24"/>
                <w:lang w:eastAsia="en-US"/>
              </w:rPr>
              <w:t>Use Case</w:t>
            </w:r>
          </w:p>
        </w:tc>
        <w:tc>
          <w:tcPr>
            <w:tcW w:w="6703" w:type="dxa"/>
            <w:tcBorders>
              <w:top w:val="single" w:sz="4" w:space="0" w:color="000000"/>
              <w:left w:val="single" w:sz="4" w:space="0" w:color="000000"/>
              <w:bottom w:val="single" w:sz="4" w:space="0" w:color="000000"/>
              <w:right w:val="single" w:sz="4" w:space="0" w:color="000000"/>
            </w:tcBorders>
            <w:shd w:val="clear" w:color="auto" w:fill="FFFFFF"/>
          </w:tcPr>
          <w:p w14:paraId="69512F9E" w14:textId="77777777" w:rsidR="005322F7" w:rsidRPr="001C3C8A" w:rsidRDefault="005322F7" w:rsidP="00512040">
            <w:pPr>
              <w:widowControl w:val="0"/>
              <w:spacing w:after="29" w:line="240" w:lineRule="auto"/>
              <w:jc w:val="center"/>
              <w:rPr>
                <w:rFonts w:ascii="Times New Roman" w:hAnsi="Times New Roman"/>
                <w:sz w:val="24"/>
              </w:rPr>
            </w:pPr>
            <w:r w:rsidRPr="001C3C8A">
              <w:rPr>
                <w:rFonts w:ascii="Times New Roman" w:eastAsia="Calibri" w:hAnsi="Times New Roman"/>
                <w:b/>
                <w:bCs/>
                <w:sz w:val="24"/>
                <w:lang w:eastAsia="en-US"/>
              </w:rPr>
              <w:t>Nội dung</w:t>
            </w:r>
          </w:p>
        </w:tc>
      </w:tr>
      <w:tr w:rsidR="005322F7" w:rsidRPr="001C3C8A" w14:paraId="5E26B7DC" w14:textId="77777777" w:rsidTr="00512040">
        <w:tc>
          <w:tcPr>
            <w:tcW w:w="2358" w:type="dxa"/>
            <w:tcBorders>
              <w:left w:val="single" w:sz="4" w:space="0" w:color="000000"/>
              <w:bottom w:val="single" w:sz="4" w:space="0" w:color="000000"/>
            </w:tcBorders>
            <w:shd w:val="clear" w:color="auto" w:fill="EDEDED" w:themeFill="accent3" w:themeFillTint="33"/>
          </w:tcPr>
          <w:p w14:paraId="178D888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Mô tả</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2BBBC94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Use case đăng xuất.</w:t>
            </w:r>
          </w:p>
        </w:tc>
      </w:tr>
      <w:tr w:rsidR="005322F7" w:rsidRPr="001C3C8A" w14:paraId="69BE4D94" w14:textId="77777777" w:rsidTr="00512040">
        <w:tc>
          <w:tcPr>
            <w:tcW w:w="2358" w:type="dxa"/>
            <w:tcBorders>
              <w:left w:val="single" w:sz="4" w:space="0" w:color="000000"/>
              <w:bottom w:val="single" w:sz="4" w:space="0" w:color="000000"/>
            </w:tcBorders>
          </w:tcPr>
          <w:p w14:paraId="0E685CC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Actor</w:t>
            </w:r>
          </w:p>
        </w:tc>
        <w:tc>
          <w:tcPr>
            <w:tcW w:w="6703" w:type="dxa"/>
            <w:tcBorders>
              <w:left w:val="single" w:sz="4" w:space="0" w:color="000000"/>
              <w:bottom w:val="single" w:sz="4" w:space="0" w:color="000000"/>
              <w:right w:val="single" w:sz="4" w:space="0" w:color="000000"/>
            </w:tcBorders>
          </w:tcPr>
          <w:p w14:paraId="54BCCAD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giảng viên, sinh viên gọi chung là người dùng.</w:t>
            </w:r>
          </w:p>
        </w:tc>
      </w:tr>
      <w:tr w:rsidR="005322F7" w:rsidRPr="001C3C8A" w14:paraId="01502784" w14:textId="77777777" w:rsidTr="00512040">
        <w:tc>
          <w:tcPr>
            <w:tcW w:w="2358" w:type="dxa"/>
            <w:tcBorders>
              <w:left w:val="single" w:sz="4" w:space="0" w:color="000000"/>
              <w:bottom w:val="single" w:sz="4" w:space="0" w:color="000000"/>
            </w:tcBorders>
            <w:shd w:val="clear" w:color="auto" w:fill="EDEDED" w:themeFill="accent3" w:themeFillTint="33"/>
          </w:tcPr>
          <w:p w14:paraId="44B31EC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kích hoạt</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26B177D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Người dùng chọn chức năng xuất.</w:t>
            </w:r>
          </w:p>
        </w:tc>
      </w:tr>
      <w:tr w:rsidR="005322F7" w:rsidRPr="001C3C8A" w14:paraId="28DAB756" w14:textId="77777777" w:rsidTr="00512040">
        <w:tc>
          <w:tcPr>
            <w:tcW w:w="2358" w:type="dxa"/>
            <w:tcBorders>
              <w:left w:val="single" w:sz="4" w:space="0" w:color="000000"/>
              <w:bottom w:val="single" w:sz="4" w:space="0" w:color="000000"/>
            </w:tcBorders>
          </w:tcPr>
          <w:p w14:paraId="7B089857"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trước</w:t>
            </w:r>
          </w:p>
        </w:tc>
        <w:tc>
          <w:tcPr>
            <w:tcW w:w="6703" w:type="dxa"/>
            <w:tcBorders>
              <w:left w:val="single" w:sz="4" w:space="0" w:color="000000"/>
              <w:bottom w:val="single" w:sz="4" w:space="0" w:color="000000"/>
              <w:right w:val="single" w:sz="4" w:space="0" w:color="000000"/>
            </w:tcBorders>
          </w:tcPr>
          <w:p w14:paraId="13C933F3"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Khi người dùng đang ở trong hệ thống, người dùng có thể chọn chức năng đăng xuất để thoát ra khỏi hệ thống.</w:t>
            </w:r>
          </w:p>
        </w:tc>
      </w:tr>
      <w:tr w:rsidR="005322F7" w:rsidRPr="001C3C8A" w14:paraId="7C29EDA7" w14:textId="77777777" w:rsidTr="00512040">
        <w:tc>
          <w:tcPr>
            <w:tcW w:w="2358" w:type="dxa"/>
            <w:tcBorders>
              <w:left w:val="single" w:sz="4" w:space="0" w:color="000000"/>
              <w:bottom w:val="single" w:sz="4" w:space="0" w:color="000000"/>
            </w:tcBorders>
            <w:shd w:val="clear" w:color="auto" w:fill="EDEDED" w:themeFill="accent3" w:themeFillTint="33"/>
          </w:tcPr>
          <w:p w14:paraId="69B831B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sau</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5A57FA4B"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Sau khi đăng xuất thành công người dùng sẽ được chuyển hướng về trang đăng nhập.</w:t>
            </w:r>
          </w:p>
        </w:tc>
      </w:tr>
      <w:tr w:rsidR="005322F7" w:rsidRPr="001C3C8A" w14:paraId="579F5C21" w14:textId="77777777" w:rsidTr="00512040">
        <w:trPr>
          <w:trHeight w:val="25"/>
        </w:trPr>
        <w:tc>
          <w:tcPr>
            <w:tcW w:w="2358" w:type="dxa"/>
            <w:tcBorders>
              <w:left w:val="single" w:sz="4" w:space="0" w:color="000000"/>
              <w:bottom w:val="single" w:sz="4" w:space="0" w:color="000000"/>
            </w:tcBorders>
            <w:shd w:val="clear" w:color="auto" w:fill="FFFFFF"/>
          </w:tcPr>
          <w:p w14:paraId="6F8F1AC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Luồng sự kiện chính</w:t>
            </w:r>
          </w:p>
        </w:tc>
        <w:tc>
          <w:tcPr>
            <w:tcW w:w="6703" w:type="dxa"/>
            <w:tcBorders>
              <w:left w:val="single" w:sz="4" w:space="0" w:color="000000"/>
              <w:bottom w:val="single" w:sz="4" w:space="0" w:color="000000"/>
              <w:right w:val="single" w:sz="4" w:space="0" w:color="000000"/>
            </w:tcBorders>
            <w:shd w:val="clear" w:color="auto" w:fill="FFFFFF"/>
          </w:tcPr>
          <w:p w14:paraId="6003088D"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1. Người dùng chọn chức năng đăng xuất.</w:t>
            </w:r>
          </w:p>
          <w:p w14:paraId="6F6BF557"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2. Hệ thống sẽ xóa thông tin đăng nhập của người dùng.</w:t>
            </w:r>
          </w:p>
          <w:p w14:paraId="1BB00EEE"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3. Chuyển hướng về trang đăng nhập.</w:t>
            </w:r>
          </w:p>
          <w:p w14:paraId="4C3991E8"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4. Kết thúc Use Case.</w:t>
            </w:r>
          </w:p>
        </w:tc>
      </w:tr>
    </w:tbl>
    <w:p w14:paraId="16B5CE8C" w14:textId="617C2EE7" w:rsidR="00A06149" w:rsidRPr="00A06149" w:rsidRDefault="00A06149" w:rsidP="00A06149">
      <w:pPr>
        <w:jc w:val="center"/>
        <w:rPr>
          <w:rFonts w:ascii="Times New Roman" w:hAnsi="Times New Roman"/>
          <w:bCs/>
          <w:i/>
          <w:iCs/>
          <w:color w:val="000000"/>
          <w:sz w:val="26"/>
          <w:szCs w:val="26"/>
          <w:lang w:val="en-US"/>
        </w:rPr>
      </w:pPr>
      <w:r>
        <w:rPr>
          <w:rFonts w:ascii="Times New Roman" w:hAnsi="Times New Roman"/>
          <w:bCs/>
          <w:color w:val="000000"/>
          <w:sz w:val="26"/>
          <w:szCs w:val="26"/>
          <w:lang w:val="en-US"/>
        </w:rPr>
        <w:t xml:space="preserve"> </w:t>
      </w:r>
    </w:p>
    <w:p w14:paraId="2B995EAD" w14:textId="6131B81B" w:rsidR="005322F7" w:rsidRPr="00FB47E6" w:rsidRDefault="005322F7" w:rsidP="001755D2">
      <w:pPr>
        <w:pStyle w:val="Heading4"/>
        <w:numPr>
          <w:ilvl w:val="2"/>
          <w:numId w:val="17"/>
        </w:numPr>
        <w:spacing w:line="360" w:lineRule="auto"/>
        <w:rPr>
          <w:rFonts w:ascii="Times New Roman" w:hAnsi="Times New Roman" w:cs="Times New Roman"/>
          <w:bCs/>
          <w:color w:val="000000"/>
          <w:sz w:val="26"/>
          <w:szCs w:val="26"/>
          <w:lang w:val="en-US"/>
        </w:rPr>
      </w:pPr>
      <w:r w:rsidRPr="00FB47E6">
        <w:rPr>
          <w:rFonts w:ascii="Times New Roman" w:eastAsia="Times New Roman" w:hAnsi="Times New Roman" w:cs="Times New Roman"/>
          <w:bCs/>
          <w:color w:val="000000"/>
          <w:sz w:val="26"/>
          <w:szCs w:val="26"/>
        </w:rPr>
        <w:lastRenderedPageBreak/>
        <w:t xml:space="preserve">Use </w:t>
      </w:r>
      <w:r w:rsidRPr="00FB47E6">
        <w:rPr>
          <w:rFonts w:ascii="Times New Roman" w:hAnsi="Times New Roman" w:cs="Times New Roman"/>
          <w:bCs/>
          <w:color w:val="000000"/>
          <w:sz w:val="26"/>
          <w:szCs w:val="26"/>
        </w:rPr>
        <w:t>C</w:t>
      </w:r>
      <w:r w:rsidRPr="00FB47E6">
        <w:rPr>
          <w:rFonts w:ascii="Times New Roman" w:eastAsia="Times New Roman" w:hAnsi="Times New Roman" w:cs="Times New Roman"/>
          <w:bCs/>
          <w:color w:val="000000"/>
          <w:sz w:val="26"/>
          <w:szCs w:val="26"/>
        </w:rPr>
        <w:t>ase xem thông tin tài khoản</w:t>
      </w:r>
    </w:p>
    <w:tbl>
      <w:tblPr>
        <w:tblW w:w="9061" w:type="dxa"/>
        <w:tblLayout w:type="fixed"/>
        <w:tblCellMar>
          <w:top w:w="55" w:type="dxa"/>
          <w:bottom w:w="55" w:type="dxa"/>
        </w:tblCellMar>
        <w:tblLook w:val="04A0" w:firstRow="1" w:lastRow="0" w:firstColumn="1" w:lastColumn="0" w:noHBand="0" w:noVBand="1"/>
      </w:tblPr>
      <w:tblGrid>
        <w:gridCol w:w="2358"/>
        <w:gridCol w:w="6703"/>
      </w:tblGrid>
      <w:tr w:rsidR="005322F7" w:rsidRPr="001C3C8A" w14:paraId="57FA1A12" w14:textId="77777777" w:rsidTr="00512040">
        <w:tc>
          <w:tcPr>
            <w:tcW w:w="2358" w:type="dxa"/>
            <w:tcBorders>
              <w:top w:val="single" w:sz="4" w:space="0" w:color="000000"/>
              <w:left w:val="single" w:sz="4" w:space="0" w:color="000000"/>
              <w:bottom w:val="single" w:sz="4" w:space="0" w:color="000000"/>
            </w:tcBorders>
            <w:shd w:val="clear" w:color="auto" w:fill="FFFFFF"/>
          </w:tcPr>
          <w:p w14:paraId="35D1E3C5" w14:textId="77777777" w:rsidR="005322F7" w:rsidRPr="001C3C8A" w:rsidRDefault="005322F7" w:rsidP="00512040">
            <w:pPr>
              <w:widowControl w:val="0"/>
              <w:spacing w:after="200" w:line="240" w:lineRule="auto"/>
              <w:jc w:val="center"/>
              <w:rPr>
                <w:rFonts w:ascii="Times New Roman" w:hAnsi="Times New Roman"/>
                <w:sz w:val="24"/>
              </w:rPr>
            </w:pPr>
            <w:r w:rsidRPr="001C3C8A">
              <w:rPr>
                <w:rFonts w:ascii="Times New Roman" w:eastAsia="Calibri" w:hAnsi="Times New Roman"/>
                <w:b/>
                <w:bCs/>
                <w:sz w:val="24"/>
                <w:lang w:eastAsia="en-US"/>
              </w:rPr>
              <w:t>Use Case</w:t>
            </w:r>
          </w:p>
        </w:tc>
        <w:tc>
          <w:tcPr>
            <w:tcW w:w="6703" w:type="dxa"/>
            <w:tcBorders>
              <w:top w:val="single" w:sz="4" w:space="0" w:color="000000"/>
              <w:left w:val="single" w:sz="4" w:space="0" w:color="000000"/>
              <w:bottom w:val="single" w:sz="4" w:space="0" w:color="000000"/>
              <w:right w:val="single" w:sz="4" w:space="0" w:color="000000"/>
            </w:tcBorders>
            <w:shd w:val="clear" w:color="auto" w:fill="FFFFFF"/>
          </w:tcPr>
          <w:p w14:paraId="501BDD00" w14:textId="77777777" w:rsidR="005322F7" w:rsidRPr="001C3C8A" w:rsidRDefault="005322F7" w:rsidP="00512040">
            <w:pPr>
              <w:widowControl w:val="0"/>
              <w:spacing w:after="29" w:line="240" w:lineRule="auto"/>
              <w:jc w:val="center"/>
              <w:rPr>
                <w:rFonts w:ascii="Times New Roman" w:hAnsi="Times New Roman"/>
                <w:sz w:val="24"/>
              </w:rPr>
            </w:pPr>
            <w:r w:rsidRPr="001C3C8A">
              <w:rPr>
                <w:rFonts w:ascii="Times New Roman" w:eastAsia="Calibri" w:hAnsi="Times New Roman"/>
                <w:b/>
                <w:bCs/>
                <w:sz w:val="24"/>
                <w:lang w:eastAsia="en-US"/>
              </w:rPr>
              <w:t>Nội dung</w:t>
            </w:r>
          </w:p>
        </w:tc>
      </w:tr>
      <w:tr w:rsidR="005322F7" w:rsidRPr="001C3C8A" w14:paraId="429C3A13" w14:textId="77777777" w:rsidTr="00512040">
        <w:tc>
          <w:tcPr>
            <w:tcW w:w="2358" w:type="dxa"/>
            <w:tcBorders>
              <w:left w:val="single" w:sz="4" w:space="0" w:color="000000"/>
              <w:bottom w:val="single" w:sz="4" w:space="0" w:color="000000"/>
            </w:tcBorders>
            <w:shd w:val="clear" w:color="auto" w:fill="EDEDED" w:themeFill="accent3" w:themeFillTint="33"/>
          </w:tcPr>
          <w:p w14:paraId="30C712E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Mô tả</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602D3D7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Use Case xem thông tin tài khoản</w:t>
            </w:r>
          </w:p>
        </w:tc>
      </w:tr>
      <w:tr w:rsidR="005322F7" w:rsidRPr="001C3C8A" w14:paraId="2CC64D3F" w14:textId="77777777" w:rsidTr="00512040">
        <w:tc>
          <w:tcPr>
            <w:tcW w:w="2358" w:type="dxa"/>
            <w:tcBorders>
              <w:left w:val="single" w:sz="4" w:space="0" w:color="000000"/>
              <w:bottom w:val="single" w:sz="4" w:space="0" w:color="000000"/>
            </w:tcBorders>
          </w:tcPr>
          <w:p w14:paraId="7E6CD30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Actor</w:t>
            </w:r>
          </w:p>
        </w:tc>
        <w:tc>
          <w:tcPr>
            <w:tcW w:w="6703" w:type="dxa"/>
            <w:tcBorders>
              <w:left w:val="single" w:sz="4" w:space="0" w:color="000000"/>
              <w:bottom w:val="single" w:sz="4" w:space="0" w:color="000000"/>
              <w:right w:val="single" w:sz="4" w:space="0" w:color="000000"/>
            </w:tcBorders>
          </w:tcPr>
          <w:p w14:paraId="2FE985F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giảng viên, sinh viên gọi chung là người dùng.</w:t>
            </w:r>
          </w:p>
        </w:tc>
      </w:tr>
      <w:tr w:rsidR="005322F7" w:rsidRPr="001C3C8A" w14:paraId="4745DC3C" w14:textId="77777777" w:rsidTr="00512040">
        <w:tc>
          <w:tcPr>
            <w:tcW w:w="2358" w:type="dxa"/>
            <w:tcBorders>
              <w:left w:val="single" w:sz="4" w:space="0" w:color="000000"/>
              <w:bottom w:val="single" w:sz="4" w:space="0" w:color="000000"/>
            </w:tcBorders>
            <w:shd w:val="clear" w:color="auto" w:fill="EDEDED" w:themeFill="accent3" w:themeFillTint="33"/>
          </w:tcPr>
          <w:p w14:paraId="4E8E39E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kích hoạt</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4150792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Người dùng chọn chức năng xem thông tin tài khoản.</w:t>
            </w:r>
          </w:p>
        </w:tc>
      </w:tr>
      <w:tr w:rsidR="005322F7" w:rsidRPr="001C3C8A" w14:paraId="46E50375" w14:textId="77777777" w:rsidTr="00512040">
        <w:tc>
          <w:tcPr>
            <w:tcW w:w="2358" w:type="dxa"/>
            <w:tcBorders>
              <w:left w:val="single" w:sz="4" w:space="0" w:color="000000"/>
              <w:bottom w:val="single" w:sz="4" w:space="0" w:color="000000"/>
            </w:tcBorders>
          </w:tcPr>
          <w:p w14:paraId="5E1ED3AB"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trước</w:t>
            </w:r>
          </w:p>
        </w:tc>
        <w:tc>
          <w:tcPr>
            <w:tcW w:w="6703" w:type="dxa"/>
            <w:tcBorders>
              <w:left w:val="single" w:sz="4" w:space="0" w:color="000000"/>
              <w:bottom w:val="single" w:sz="4" w:space="0" w:color="000000"/>
              <w:right w:val="single" w:sz="4" w:space="0" w:color="000000"/>
            </w:tcBorders>
          </w:tcPr>
          <w:p w14:paraId="5FAB3A36"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Người dùng phải đăng nhập vào hệ thống.</w:t>
            </w:r>
          </w:p>
        </w:tc>
      </w:tr>
      <w:tr w:rsidR="005322F7" w:rsidRPr="001C3C8A" w14:paraId="78C8B4E2" w14:textId="77777777" w:rsidTr="00512040">
        <w:tc>
          <w:tcPr>
            <w:tcW w:w="2358" w:type="dxa"/>
            <w:tcBorders>
              <w:left w:val="single" w:sz="4" w:space="0" w:color="000000"/>
              <w:bottom w:val="single" w:sz="4" w:space="0" w:color="000000"/>
            </w:tcBorders>
            <w:shd w:val="clear" w:color="auto" w:fill="EDEDED" w:themeFill="accent3" w:themeFillTint="33"/>
          </w:tcPr>
          <w:p w14:paraId="5AC2712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sau</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707CA4BC" w14:textId="77777777" w:rsidR="005322F7" w:rsidRPr="001C3C8A" w:rsidRDefault="005322F7" w:rsidP="001C3C8A">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Hiển thị thông tin cá nhân của người dùng.</w:t>
            </w:r>
          </w:p>
        </w:tc>
      </w:tr>
    </w:tbl>
    <w:p w14:paraId="58A9A90C" w14:textId="6C1478E3" w:rsidR="005322F7" w:rsidRPr="00FB47E6" w:rsidRDefault="005322F7" w:rsidP="001755D2">
      <w:pPr>
        <w:pStyle w:val="Heading4"/>
        <w:numPr>
          <w:ilvl w:val="2"/>
          <w:numId w:val="17"/>
        </w:numPr>
        <w:spacing w:line="360" w:lineRule="auto"/>
        <w:rPr>
          <w:rFonts w:ascii="Times New Roman" w:hAnsi="Times New Roman" w:cs="Times New Roman"/>
          <w:bCs/>
          <w:color w:val="000000"/>
          <w:sz w:val="26"/>
          <w:szCs w:val="26"/>
          <w:lang w:val="en-US"/>
        </w:rPr>
      </w:pPr>
      <w:r w:rsidRPr="00FB47E6">
        <w:rPr>
          <w:rFonts w:ascii="Times New Roman" w:eastAsia="Times New Roman" w:hAnsi="Times New Roman" w:cs="Times New Roman"/>
          <w:bCs/>
          <w:color w:val="000000"/>
          <w:sz w:val="26"/>
          <w:szCs w:val="26"/>
        </w:rPr>
        <w:t xml:space="preserve">Use </w:t>
      </w:r>
      <w:r w:rsidRPr="00FB47E6">
        <w:rPr>
          <w:rFonts w:ascii="Times New Roman" w:hAnsi="Times New Roman" w:cs="Times New Roman"/>
          <w:bCs/>
          <w:color w:val="000000"/>
          <w:sz w:val="26"/>
          <w:szCs w:val="26"/>
        </w:rPr>
        <w:t>C</w:t>
      </w:r>
      <w:r w:rsidRPr="00FB47E6">
        <w:rPr>
          <w:rFonts w:ascii="Times New Roman" w:eastAsia="Times New Roman" w:hAnsi="Times New Roman" w:cs="Times New Roman"/>
          <w:bCs/>
          <w:color w:val="000000"/>
          <w:sz w:val="26"/>
          <w:szCs w:val="26"/>
        </w:rPr>
        <w:t>ase sửa thông tin cá nhân</w:t>
      </w:r>
    </w:p>
    <w:tbl>
      <w:tblPr>
        <w:tblW w:w="9061" w:type="dxa"/>
        <w:tblLayout w:type="fixed"/>
        <w:tblCellMar>
          <w:top w:w="55" w:type="dxa"/>
          <w:bottom w:w="55" w:type="dxa"/>
        </w:tblCellMar>
        <w:tblLook w:val="04A0" w:firstRow="1" w:lastRow="0" w:firstColumn="1" w:lastColumn="0" w:noHBand="0" w:noVBand="1"/>
      </w:tblPr>
      <w:tblGrid>
        <w:gridCol w:w="2358"/>
        <w:gridCol w:w="6703"/>
      </w:tblGrid>
      <w:tr w:rsidR="005322F7" w:rsidRPr="001C3C8A" w14:paraId="46B7AEA4" w14:textId="77777777" w:rsidTr="00512040">
        <w:tc>
          <w:tcPr>
            <w:tcW w:w="2358" w:type="dxa"/>
            <w:tcBorders>
              <w:top w:val="single" w:sz="4" w:space="0" w:color="000000"/>
              <w:left w:val="single" w:sz="4" w:space="0" w:color="000000"/>
              <w:bottom w:val="single" w:sz="4" w:space="0" w:color="000000"/>
            </w:tcBorders>
            <w:shd w:val="clear" w:color="auto" w:fill="FFFFFF"/>
          </w:tcPr>
          <w:p w14:paraId="7FC71D41" w14:textId="77777777" w:rsidR="005322F7" w:rsidRPr="001C3C8A" w:rsidRDefault="005322F7" w:rsidP="00512040">
            <w:pPr>
              <w:widowControl w:val="0"/>
              <w:spacing w:after="200" w:line="240" w:lineRule="auto"/>
              <w:jc w:val="center"/>
              <w:rPr>
                <w:rFonts w:ascii="Times New Roman" w:hAnsi="Times New Roman"/>
                <w:sz w:val="24"/>
              </w:rPr>
            </w:pPr>
            <w:r w:rsidRPr="001C3C8A">
              <w:rPr>
                <w:rFonts w:ascii="Times New Roman" w:eastAsia="Calibri" w:hAnsi="Times New Roman"/>
                <w:b/>
                <w:bCs/>
                <w:sz w:val="24"/>
                <w:lang w:eastAsia="en-US"/>
              </w:rPr>
              <w:t>Use Case</w:t>
            </w:r>
          </w:p>
        </w:tc>
        <w:tc>
          <w:tcPr>
            <w:tcW w:w="6703" w:type="dxa"/>
            <w:tcBorders>
              <w:top w:val="single" w:sz="4" w:space="0" w:color="000000"/>
              <w:left w:val="single" w:sz="4" w:space="0" w:color="000000"/>
              <w:bottom w:val="single" w:sz="4" w:space="0" w:color="000000"/>
              <w:right w:val="single" w:sz="4" w:space="0" w:color="000000"/>
            </w:tcBorders>
            <w:shd w:val="clear" w:color="auto" w:fill="FFFFFF"/>
          </w:tcPr>
          <w:p w14:paraId="14BA3609" w14:textId="77777777" w:rsidR="005322F7" w:rsidRPr="001C3C8A" w:rsidRDefault="005322F7" w:rsidP="00512040">
            <w:pPr>
              <w:widowControl w:val="0"/>
              <w:spacing w:after="29" w:line="240" w:lineRule="auto"/>
              <w:jc w:val="center"/>
              <w:rPr>
                <w:rFonts w:ascii="Times New Roman" w:hAnsi="Times New Roman"/>
                <w:sz w:val="24"/>
              </w:rPr>
            </w:pPr>
            <w:r w:rsidRPr="001C3C8A">
              <w:rPr>
                <w:rFonts w:ascii="Times New Roman" w:eastAsia="Calibri" w:hAnsi="Times New Roman"/>
                <w:b/>
                <w:bCs/>
                <w:sz w:val="24"/>
                <w:lang w:eastAsia="en-US"/>
              </w:rPr>
              <w:t>Nội dung</w:t>
            </w:r>
          </w:p>
        </w:tc>
      </w:tr>
      <w:tr w:rsidR="005322F7" w:rsidRPr="001C3C8A" w14:paraId="101613E1" w14:textId="77777777" w:rsidTr="00512040">
        <w:trPr>
          <w:trHeight w:val="107"/>
        </w:trPr>
        <w:tc>
          <w:tcPr>
            <w:tcW w:w="2358" w:type="dxa"/>
            <w:tcBorders>
              <w:left w:val="single" w:sz="4" w:space="0" w:color="000000"/>
              <w:bottom w:val="single" w:sz="4" w:space="0" w:color="000000"/>
            </w:tcBorders>
            <w:shd w:val="clear" w:color="auto" w:fill="EDEDED" w:themeFill="accent3" w:themeFillTint="33"/>
          </w:tcPr>
          <w:p w14:paraId="0FB3AC56"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Mô tả</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7AE72226"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Use Case sửa thông tin cá nhân.</w:t>
            </w:r>
          </w:p>
        </w:tc>
      </w:tr>
      <w:tr w:rsidR="005322F7" w:rsidRPr="001C3C8A" w14:paraId="37EFECEE" w14:textId="77777777" w:rsidTr="00512040">
        <w:trPr>
          <w:trHeight w:val="62"/>
        </w:trPr>
        <w:tc>
          <w:tcPr>
            <w:tcW w:w="2358" w:type="dxa"/>
            <w:tcBorders>
              <w:left w:val="single" w:sz="4" w:space="0" w:color="000000"/>
              <w:bottom w:val="single" w:sz="4" w:space="0" w:color="000000"/>
            </w:tcBorders>
          </w:tcPr>
          <w:p w14:paraId="3A054CD2"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Actor</w:t>
            </w:r>
          </w:p>
        </w:tc>
        <w:tc>
          <w:tcPr>
            <w:tcW w:w="6703" w:type="dxa"/>
            <w:tcBorders>
              <w:left w:val="single" w:sz="4" w:space="0" w:color="000000"/>
              <w:bottom w:val="single" w:sz="4" w:space="0" w:color="000000"/>
              <w:right w:val="single" w:sz="4" w:space="0" w:color="000000"/>
            </w:tcBorders>
          </w:tcPr>
          <w:p w14:paraId="7860E2F6"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giảng viên, sinh viên gọi chung là người dùng.</w:t>
            </w:r>
          </w:p>
        </w:tc>
      </w:tr>
      <w:tr w:rsidR="005322F7" w:rsidRPr="001C3C8A" w14:paraId="668F0E8C" w14:textId="77777777" w:rsidTr="00512040">
        <w:tc>
          <w:tcPr>
            <w:tcW w:w="2358" w:type="dxa"/>
            <w:tcBorders>
              <w:left w:val="single" w:sz="4" w:space="0" w:color="000000"/>
              <w:bottom w:val="single" w:sz="4" w:space="0" w:color="000000"/>
            </w:tcBorders>
            <w:shd w:val="clear" w:color="auto" w:fill="EDEDED" w:themeFill="accent3" w:themeFillTint="33"/>
          </w:tcPr>
          <w:p w14:paraId="0A614027"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kích hoạt</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4FE6DBE7"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Người dùng chọn chức năng sửa thông tin cá nhân.</w:t>
            </w:r>
          </w:p>
        </w:tc>
      </w:tr>
      <w:tr w:rsidR="005322F7" w:rsidRPr="001C3C8A" w14:paraId="1526827B" w14:textId="77777777" w:rsidTr="00512040">
        <w:tc>
          <w:tcPr>
            <w:tcW w:w="2358" w:type="dxa"/>
            <w:tcBorders>
              <w:left w:val="single" w:sz="4" w:space="0" w:color="000000"/>
              <w:bottom w:val="single" w:sz="4" w:space="0" w:color="000000"/>
            </w:tcBorders>
          </w:tcPr>
          <w:p w14:paraId="192E04B4"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trước</w:t>
            </w:r>
          </w:p>
        </w:tc>
        <w:tc>
          <w:tcPr>
            <w:tcW w:w="6703" w:type="dxa"/>
            <w:tcBorders>
              <w:left w:val="single" w:sz="4" w:space="0" w:color="000000"/>
              <w:bottom w:val="single" w:sz="4" w:space="0" w:color="000000"/>
              <w:right w:val="single" w:sz="4" w:space="0" w:color="000000"/>
            </w:tcBorders>
          </w:tcPr>
          <w:p w14:paraId="157719D3"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Người dùng đăng nhập vào hệ thống và chọn chức năng sửa thông tin cá nhân.</w:t>
            </w:r>
          </w:p>
        </w:tc>
      </w:tr>
      <w:tr w:rsidR="005322F7" w:rsidRPr="001C3C8A" w14:paraId="00806143" w14:textId="77777777" w:rsidTr="00512040">
        <w:tc>
          <w:tcPr>
            <w:tcW w:w="2358" w:type="dxa"/>
            <w:tcBorders>
              <w:left w:val="single" w:sz="4" w:space="0" w:color="000000"/>
              <w:bottom w:val="single" w:sz="4" w:space="0" w:color="000000"/>
            </w:tcBorders>
            <w:shd w:val="clear" w:color="auto" w:fill="EDEDED" w:themeFill="accent3" w:themeFillTint="33"/>
          </w:tcPr>
          <w:p w14:paraId="01685F76"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Điều kiện sau</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1C22DCE1"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Times New Roman" w:hAnsi="Times New Roman" w:cs="Times New Roman"/>
                <w:bCs/>
                <w:color w:val="000000"/>
                <w:sz w:val="24"/>
                <w:szCs w:val="24"/>
                <w:lang w:eastAsia="en-US" w:bidi="ar-SA"/>
              </w:rPr>
              <w:t>Người dùng thay đổi thông tin cần chỉnh sửa, hệ thống sẽ lưu lại thông tin mới cho người dùng.</w:t>
            </w:r>
          </w:p>
        </w:tc>
      </w:tr>
      <w:tr w:rsidR="005322F7" w:rsidRPr="001C3C8A" w14:paraId="6F4E9CC1" w14:textId="77777777" w:rsidTr="00512040">
        <w:tc>
          <w:tcPr>
            <w:tcW w:w="2358" w:type="dxa"/>
            <w:tcBorders>
              <w:left w:val="single" w:sz="4" w:space="0" w:color="000000"/>
              <w:bottom w:val="single" w:sz="4" w:space="0" w:color="000000"/>
            </w:tcBorders>
            <w:shd w:val="clear" w:color="auto" w:fill="FFFFFF"/>
          </w:tcPr>
          <w:p w14:paraId="581FE4D3"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hAnsi="Times New Roman"/>
                <w:sz w:val="24"/>
              </w:rPr>
              <w:t>Luồng sự kiện chính</w:t>
            </w:r>
          </w:p>
        </w:tc>
        <w:tc>
          <w:tcPr>
            <w:tcW w:w="6703" w:type="dxa"/>
            <w:tcBorders>
              <w:left w:val="single" w:sz="4" w:space="0" w:color="000000"/>
              <w:bottom w:val="single" w:sz="4" w:space="0" w:color="000000"/>
              <w:right w:val="single" w:sz="4" w:space="0" w:color="000000"/>
            </w:tcBorders>
            <w:shd w:val="clear" w:color="auto" w:fill="FFFFFF"/>
          </w:tcPr>
          <w:p w14:paraId="5A9A4B8E"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1. Chọn chức năng sửa thông tin cá nhân.</w:t>
            </w:r>
          </w:p>
          <w:p w14:paraId="6C516C90"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2. Hiển thị form sửa thông tin.</w:t>
            </w:r>
          </w:p>
          <w:p w14:paraId="0ABEB253"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3. Thay đổi trường dữ liệu cần sửa.</w:t>
            </w:r>
          </w:p>
          <w:p w14:paraId="50CBBDBE"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4. Kiểm tra tính hợp lệ của dữ liệu.</w:t>
            </w:r>
          </w:p>
          <w:p w14:paraId="333B0694"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5. Cập nhật cơ sở dữ liệu.</w:t>
            </w:r>
          </w:p>
          <w:p w14:paraId="7A782C76"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6. Kết thúc Use Case.</w:t>
            </w:r>
          </w:p>
        </w:tc>
      </w:tr>
      <w:tr w:rsidR="005322F7" w:rsidRPr="001C3C8A" w14:paraId="74E30279" w14:textId="77777777" w:rsidTr="00512040">
        <w:tc>
          <w:tcPr>
            <w:tcW w:w="2358" w:type="dxa"/>
            <w:tcBorders>
              <w:left w:val="single" w:sz="4" w:space="0" w:color="000000"/>
              <w:bottom w:val="single" w:sz="4" w:space="0" w:color="000000"/>
            </w:tcBorders>
            <w:shd w:val="clear" w:color="auto" w:fill="EDEDED" w:themeFill="accent3" w:themeFillTint="33"/>
          </w:tcPr>
          <w:p w14:paraId="35E09BEA" w14:textId="77777777" w:rsidR="005322F7" w:rsidRPr="001C3C8A" w:rsidRDefault="005322F7" w:rsidP="00512040">
            <w:pPr>
              <w:widowControl w:val="0"/>
              <w:spacing w:after="200" w:line="240" w:lineRule="auto"/>
              <w:jc w:val="both"/>
              <w:rPr>
                <w:rFonts w:ascii="Times New Roman" w:hAnsi="Times New Roman"/>
                <w:sz w:val="24"/>
              </w:rPr>
            </w:pPr>
            <w:r w:rsidRPr="001C3C8A">
              <w:rPr>
                <w:rFonts w:ascii="Times New Roman" w:hAnsi="Times New Roman"/>
                <w:sz w:val="24"/>
              </w:rPr>
              <w:t>Luồng sự kiện phụ</w:t>
            </w:r>
          </w:p>
        </w:tc>
        <w:tc>
          <w:tcPr>
            <w:tcW w:w="6703" w:type="dxa"/>
            <w:tcBorders>
              <w:left w:val="single" w:sz="4" w:space="0" w:color="000000"/>
              <w:bottom w:val="single" w:sz="4" w:space="0" w:color="000000"/>
              <w:right w:val="single" w:sz="4" w:space="0" w:color="000000"/>
            </w:tcBorders>
            <w:shd w:val="clear" w:color="auto" w:fill="EDEDED" w:themeFill="accent3" w:themeFillTint="33"/>
          </w:tcPr>
          <w:p w14:paraId="04CA26F8"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Hệ thống sẽ thông báo lỗi trong các trường hợp sau:</w:t>
            </w:r>
          </w:p>
          <w:p w14:paraId="5A45AC18"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lastRenderedPageBreak/>
              <w:t>1. Thông tin để trống ở các trường không được phép trống.</w:t>
            </w:r>
          </w:p>
          <w:p w14:paraId="3DE7F0CE"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2. Địa chỉ email đã tồn tại.</w:t>
            </w:r>
          </w:p>
          <w:p w14:paraId="060DF1BF"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3. Ngày sinh không đủ 18 tuổi.</w:t>
            </w:r>
          </w:p>
          <w:p w14:paraId="5FFFD6DF" w14:textId="77777777" w:rsidR="005322F7" w:rsidRPr="001C3C8A" w:rsidRDefault="005322F7" w:rsidP="00512040">
            <w:pPr>
              <w:pStyle w:val="LO-normal"/>
              <w:widowControl w:val="0"/>
              <w:spacing w:after="200" w:line="240" w:lineRule="auto"/>
              <w:jc w:val="both"/>
              <w:rPr>
                <w:rFonts w:ascii="Times New Roman" w:hAnsi="Times New Roman" w:cs="Times New Roman"/>
                <w:sz w:val="24"/>
                <w:szCs w:val="24"/>
              </w:rPr>
            </w:pPr>
            <w:r w:rsidRPr="001C3C8A">
              <w:rPr>
                <w:rFonts w:ascii="Times New Roman" w:eastAsia="Calibri" w:hAnsi="Times New Roman" w:cs="Times New Roman"/>
                <w:sz w:val="24"/>
                <w:szCs w:val="24"/>
                <w:lang w:eastAsia="en-US" w:bidi="ar-SA"/>
              </w:rPr>
              <w:t>4. Không tìm thấy người dùng.</w:t>
            </w:r>
          </w:p>
        </w:tc>
      </w:tr>
    </w:tbl>
    <w:p w14:paraId="173354A5" w14:textId="580D1129" w:rsidR="005322F7" w:rsidRPr="00FB47E6" w:rsidRDefault="005322F7" w:rsidP="002C78A4">
      <w:pPr>
        <w:pStyle w:val="Heading3"/>
        <w:numPr>
          <w:ilvl w:val="1"/>
          <w:numId w:val="17"/>
        </w:numPr>
        <w:spacing w:line="360" w:lineRule="auto"/>
        <w:rPr>
          <w:rFonts w:ascii="Times New Roman" w:hAnsi="Times New Roman" w:cs="Times New Roman"/>
          <w:b w:val="0"/>
          <w:bCs/>
          <w:i/>
          <w:iCs/>
          <w:sz w:val="26"/>
          <w:szCs w:val="26"/>
          <w:lang w:val="en-US"/>
        </w:rPr>
      </w:pPr>
      <w:bookmarkStart w:id="25" w:name="__RefHeading___Toc25184_4020491809"/>
      <w:bookmarkStart w:id="26" w:name="__RefHeading___Toc7530_3322342299"/>
      <w:bookmarkStart w:id="27" w:name="_Toc150288026"/>
      <w:bookmarkEnd w:id="25"/>
      <w:bookmarkEnd w:id="26"/>
      <w:r w:rsidRPr="00FB47E6">
        <w:rPr>
          <w:rFonts w:ascii="Times New Roman" w:hAnsi="Times New Roman" w:cs="Times New Roman"/>
          <w:b w:val="0"/>
          <w:bCs/>
          <w:i/>
          <w:iCs/>
          <w:color w:val="000000"/>
          <w:sz w:val="26"/>
          <w:szCs w:val="26"/>
        </w:rPr>
        <w:t xml:space="preserve">Use </w:t>
      </w:r>
      <w:r w:rsidRPr="00FB47E6">
        <w:rPr>
          <w:rFonts w:ascii="Times New Roman" w:eastAsia="Arial" w:hAnsi="Times New Roman" w:cs="Times New Roman"/>
          <w:b w:val="0"/>
          <w:bCs/>
          <w:i/>
          <w:iCs/>
          <w:color w:val="000000"/>
          <w:sz w:val="26"/>
          <w:szCs w:val="26"/>
        </w:rPr>
        <w:t>C</w:t>
      </w:r>
      <w:r w:rsidRPr="00FB47E6">
        <w:rPr>
          <w:rFonts w:ascii="Times New Roman" w:hAnsi="Times New Roman" w:cs="Times New Roman"/>
          <w:b w:val="0"/>
          <w:bCs/>
          <w:i/>
          <w:iCs/>
          <w:color w:val="000000"/>
          <w:sz w:val="26"/>
          <w:szCs w:val="26"/>
        </w:rPr>
        <w:t xml:space="preserve">ase Quản lý </w:t>
      </w:r>
      <w:r w:rsidRPr="00FB47E6">
        <w:rPr>
          <w:rFonts w:ascii="Times New Roman" w:eastAsia="Arial" w:hAnsi="Times New Roman" w:cs="Times New Roman"/>
          <w:b w:val="0"/>
          <w:bCs/>
          <w:i/>
          <w:iCs/>
          <w:color w:val="000000"/>
          <w:sz w:val="26"/>
          <w:szCs w:val="26"/>
        </w:rPr>
        <w:t>câu hỏi</w:t>
      </w:r>
      <w:bookmarkEnd w:id="27"/>
    </w:p>
    <w:p w14:paraId="2742F757" w14:textId="7FCA2434" w:rsidR="005322F7" w:rsidRPr="00331DB9" w:rsidRDefault="005322F7" w:rsidP="005322F7">
      <w:pPr>
        <w:pStyle w:val="Caption"/>
        <w:spacing w:line="360" w:lineRule="auto"/>
        <w:jc w:val="center"/>
        <w:rPr>
          <w:rFonts w:ascii="Times New Roman" w:hAnsi="Times New Roman" w:cs="Times New Roman"/>
          <w:sz w:val="26"/>
          <w:szCs w:val="26"/>
        </w:rPr>
      </w:pPr>
      <w:bookmarkStart w:id="28" w:name="__RefHeading___Toc10513_229903863"/>
      <w:bookmarkEnd w:id="28"/>
      <w:r w:rsidRPr="00331DB9">
        <w:rPr>
          <w:rFonts w:ascii="Times New Roman" w:hAnsi="Times New Roman" w:cs="Times New Roman"/>
          <w:noProof/>
          <w:sz w:val="26"/>
          <w:szCs w:val="26"/>
        </w:rPr>
        <w:drawing>
          <wp:inline distT="0" distB="0" distL="0" distR="0" wp14:anchorId="3A865CB8" wp14:editId="3AA1103A">
            <wp:extent cx="5715000" cy="3227070"/>
            <wp:effectExtent l="0" t="0" r="0" b="0"/>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715000" cy="3227070"/>
                    </a:xfrm>
                    <a:prstGeom prst="rect">
                      <a:avLst/>
                    </a:prstGeom>
                  </pic:spPr>
                </pic:pic>
              </a:graphicData>
            </a:graphic>
          </wp:inline>
        </w:drawing>
      </w:r>
      <w:r w:rsidRPr="00331DB9">
        <w:rPr>
          <w:rFonts w:ascii="Times New Roman" w:eastAsia="Times New Roman" w:hAnsi="Times New Roman" w:cs="Times New Roman"/>
          <w:color w:val="000000"/>
          <w:sz w:val="26"/>
          <w:szCs w:val="26"/>
        </w:rPr>
        <w:t xml:space="preserve">Hình </w:t>
      </w:r>
      <w:r w:rsidR="00331DB9" w:rsidRPr="00331DB9">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331DB9">
        <w:rPr>
          <w:rFonts w:ascii="Times New Roman" w:eastAsia="Times New Roman" w:hAnsi="Times New Roman" w:cs="Times New Roman"/>
          <w:color w:val="000000"/>
          <w:sz w:val="26"/>
          <w:szCs w:val="26"/>
        </w:rPr>
        <w:t>.</w:t>
      </w:r>
      <w:r w:rsidRPr="00331DB9">
        <w:rPr>
          <w:rFonts w:ascii="Times New Roman" w:eastAsia="Times New Roman" w:hAnsi="Times New Roman" w:cs="Times New Roman"/>
          <w:color w:val="000000"/>
          <w:sz w:val="26"/>
          <w:szCs w:val="26"/>
          <w:lang w:bidi="hi-IN"/>
        </w:rPr>
        <w:t>2</w:t>
      </w:r>
      <w:r w:rsidRPr="00331DB9">
        <w:rPr>
          <w:rFonts w:ascii="Times New Roman" w:eastAsia="Times New Roman" w:hAnsi="Times New Roman" w:cs="Times New Roman"/>
          <w:color w:val="000000"/>
          <w:sz w:val="26"/>
          <w:szCs w:val="26"/>
        </w:rPr>
        <w:t xml:space="preserve"> Use </w:t>
      </w:r>
      <w:r w:rsidRPr="00331DB9">
        <w:rPr>
          <w:rFonts w:ascii="Times New Roman" w:eastAsia="Times New Roman" w:hAnsi="Times New Roman" w:cs="Times New Roman"/>
          <w:color w:val="000000"/>
          <w:sz w:val="26"/>
          <w:szCs w:val="26"/>
          <w:lang w:val="vi-VN" w:bidi="hi-IN"/>
        </w:rPr>
        <w:t>Case</w:t>
      </w:r>
      <w:r w:rsidRPr="00331DB9">
        <w:rPr>
          <w:rFonts w:ascii="Times New Roman" w:eastAsia="Times New Roman" w:hAnsi="Times New Roman" w:cs="Times New Roman"/>
          <w:color w:val="000000"/>
          <w:sz w:val="26"/>
          <w:szCs w:val="26"/>
        </w:rPr>
        <w:t xml:space="preserve"> </w:t>
      </w:r>
      <w:r w:rsidRPr="00331DB9">
        <w:rPr>
          <w:rFonts w:ascii="Times New Roman" w:eastAsia="Times New Roman" w:hAnsi="Times New Roman" w:cs="Times New Roman"/>
          <w:color w:val="000000"/>
          <w:sz w:val="26"/>
          <w:szCs w:val="26"/>
          <w:lang w:val="vi-VN" w:bidi="hi-IN"/>
        </w:rPr>
        <w:t>Quản lý câu hỏi</w:t>
      </w:r>
    </w:p>
    <w:tbl>
      <w:tblPr>
        <w:tblW w:w="9331" w:type="dxa"/>
        <w:tblInd w:w="108" w:type="dxa"/>
        <w:tblLayout w:type="fixed"/>
        <w:tblCellMar>
          <w:top w:w="55" w:type="dxa"/>
          <w:bottom w:w="55" w:type="dxa"/>
        </w:tblCellMar>
        <w:tblLook w:val="04A0" w:firstRow="1" w:lastRow="0" w:firstColumn="1" w:lastColumn="0" w:noHBand="0" w:noVBand="1"/>
      </w:tblPr>
      <w:tblGrid>
        <w:gridCol w:w="2250"/>
        <w:gridCol w:w="270"/>
        <w:gridCol w:w="6541"/>
        <w:gridCol w:w="270"/>
      </w:tblGrid>
      <w:tr w:rsidR="005322F7" w:rsidRPr="00FB47E6" w14:paraId="78E8AED2" w14:textId="77777777" w:rsidTr="00604522">
        <w:trPr>
          <w:gridAfter w:val="1"/>
          <w:wAfter w:w="270" w:type="dxa"/>
        </w:trPr>
        <w:tc>
          <w:tcPr>
            <w:tcW w:w="2250" w:type="dxa"/>
            <w:tcBorders>
              <w:top w:val="single" w:sz="4" w:space="0" w:color="000000"/>
              <w:left w:val="single" w:sz="4" w:space="0" w:color="000000"/>
              <w:bottom w:val="single" w:sz="4" w:space="0" w:color="000000"/>
            </w:tcBorders>
            <w:shd w:val="clear" w:color="auto" w:fill="FFFFFF"/>
          </w:tcPr>
          <w:p w14:paraId="6AD54AB5" w14:textId="77777777" w:rsidR="005322F7" w:rsidRPr="001C3C8A" w:rsidRDefault="005322F7" w:rsidP="00512040">
            <w:pPr>
              <w:widowControl w:val="0"/>
              <w:spacing w:after="200" w:line="240" w:lineRule="auto"/>
              <w:jc w:val="center"/>
              <w:rPr>
                <w:rFonts w:ascii="Times New Roman" w:hAnsi="Times New Roman"/>
                <w:sz w:val="24"/>
              </w:rPr>
            </w:pPr>
            <w:r w:rsidRPr="001C3C8A">
              <w:rPr>
                <w:rFonts w:ascii="Times New Roman" w:eastAsia="Calibri" w:hAnsi="Times New Roman"/>
                <w:b/>
                <w:bCs/>
                <w:sz w:val="24"/>
                <w:lang w:eastAsia="en-US"/>
              </w:rPr>
              <w:t>Use Case</w:t>
            </w:r>
          </w:p>
        </w:tc>
        <w:tc>
          <w:tcPr>
            <w:tcW w:w="6811" w:type="dxa"/>
            <w:gridSpan w:val="2"/>
            <w:tcBorders>
              <w:top w:val="single" w:sz="4" w:space="0" w:color="000000"/>
              <w:left w:val="single" w:sz="4" w:space="0" w:color="000000"/>
              <w:bottom w:val="single" w:sz="4" w:space="0" w:color="000000"/>
              <w:right w:val="single" w:sz="4" w:space="0" w:color="000000"/>
            </w:tcBorders>
            <w:shd w:val="clear" w:color="auto" w:fill="FFFFFF"/>
          </w:tcPr>
          <w:p w14:paraId="139FEA35" w14:textId="77777777" w:rsidR="005322F7" w:rsidRPr="001C3C8A" w:rsidRDefault="005322F7" w:rsidP="00512040">
            <w:pPr>
              <w:widowControl w:val="0"/>
              <w:spacing w:after="200" w:line="240" w:lineRule="auto"/>
              <w:jc w:val="center"/>
              <w:rPr>
                <w:rFonts w:ascii="Times New Roman" w:hAnsi="Times New Roman"/>
                <w:sz w:val="24"/>
              </w:rPr>
            </w:pPr>
            <w:r w:rsidRPr="001C3C8A">
              <w:rPr>
                <w:rFonts w:ascii="Times New Roman" w:eastAsia="Calibri" w:hAnsi="Times New Roman"/>
                <w:b/>
                <w:bCs/>
                <w:sz w:val="24"/>
                <w:lang w:eastAsia="en-US"/>
              </w:rPr>
              <w:t>Nội dung</w:t>
            </w:r>
          </w:p>
        </w:tc>
      </w:tr>
      <w:tr w:rsidR="005322F7" w:rsidRPr="00FB47E6" w14:paraId="09532AE5" w14:textId="77777777" w:rsidTr="00604522">
        <w:trPr>
          <w:gridAfter w:val="1"/>
          <w:wAfter w:w="270" w:type="dxa"/>
        </w:trPr>
        <w:tc>
          <w:tcPr>
            <w:tcW w:w="2250" w:type="dxa"/>
            <w:tcBorders>
              <w:left w:val="single" w:sz="4" w:space="0" w:color="000000"/>
              <w:bottom w:val="single" w:sz="4" w:space="0" w:color="000000"/>
            </w:tcBorders>
            <w:shd w:val="clear" w:color="auto" w:fill="EDEDED" w:themeFill="accent3" w:themeFillTint="33"/>
          </w:tcPr>
          <w:p w14:paraId="118797A4"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Mô tả</w:t>
            </w:r>
          </w:p>
        </w:tc>
        <w:tc>
          <w:tcPr>
            <w:tcW w:w="6811" w:type="dxa"/>
            <w:gridSpan w:val="2"/>
            <w:tcBorders>
              <w:left w:val="single" w:sz="4" w:space="0" w:color="000000"/>
              <w:bottom w:val="single" w:sz="4" w:space="0" w:color="000000"/>
              <w:right w:val="single" w:sz="4" w:space="0" w:color="000000"/>
            </w:tcBorders>
            <w:shd w:val="clear" w:color="auto" w:fill="EDEDED" w:themeFill="accent3" w:themeFillTint="33"/>
          </w:tcPr>
          <w:p w14:paraId="19D1310B"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Cho phép quản trị viên hoặc giảng viên thực hiện các chức năng liên quan đến câu hỏi.</w:t>
            </w:r>
          </w:p>
        </w:tc>
      </w:tr>
      <w:tr w:rsidR="005322F7" w:rsidRPr="00FB47E6" w14:paraId="1F2CFFEE" w14:textId="77777777" w:rsidTr="00604522">
        <w:trPr>
          <w:gridAfter w:val="1"/>
          <w:wAfter w:w="270" w:type="dxa"/>
        </w:trPr>
        <w:tc>
          <w:tcPr>
            <w:tcW w:w="2250" w:type="dxa"/>
            <w:tcBorders>
              <w:left w:val="single" w:sz="4" w:space="0" w:color="000000"/>
              <w:bottom w:val="single" w:sz="4" w:space="0" w:color="000000"/>
            </w:tcBorders>
          </w:tcPr>
          <w:p w14:paraId="56A159FF"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Actor</w:t>
            </w:r>
          </w:p>
        </w:tc>
        <w:tc>
          <w:tcPr>
            <w:tcW w:w="6811" w:type="dxa"/>
            <w:gridSpan w:val="2"/>
            <w:tcBorders>
              <w:left w:val="single" w:sz="4" w:space="0" w:color="000000"/>
              <w:bottom w:val="single" w:sz="4" w:space="0" w:color="000000"/>
              <w:right w:val="single" w:sz="4" w:space="0" w:color="000000"/>
            </w:tcBorders>
          </w:tcPr>
          <w:p w14:paraId="07067E6E"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giảng viên.</w:t>
            </w:r>
          </w:p>
        </w:tc>
      </w:tr>
      <w:tr w:rsidR="005322F7" w:rsidRPr="00FB47E6" w14:paraId="6AD9632C" w14:textId="77777777" w:rsidTr="00604522">
        <w:trPr>
          <w:gridAfter w:val="1"/>
          <w:wAfter w:w="270" w:type="dxa"/>
        </w:trPr>
        <w:tc>
          <w:tcPr>
            <w:tcW w:w="2250" w:type="dxa"/>
            <w:tcBorders>
              <w:left w:val="single" w:sz="4" w:space="0" w:color="000000"/>
              <w:bottom w:val="single" w:sz="4" w:space="0" w:color="000000"/>
            </w:tcBorders>
            <w:shd w:val="clear" w:color="auto" w:fill="EDEDED" w:themeFill="accent3" w:themeFillTint="33"/>
          </w:tcPr>
          <w:p w14:paraId="1C630942"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Điều kiện kích hoạt</w:t>
            </w:r>
          </w:p>
        </w:tc>
        <w:tc>
          <w:tcPr>
            <w:tcW w:w="6811" w:type="dxa"/>
            <w:gridSpan w:val="2"/>
            <w:tcBorders>
              <w:left w:val="single" w:sz="4" w:space="0" w:color="000000"/>
              <w:bottom w:val="single" w:sz="4" w:space="0" w:color="000000"/>
              <w:right w:val="single" w:sz="4" w:space="0" w:color="000000"/>
            </w:tcBorders>
            <w:shd w:val="clear" w:color="auto" w:fill="EDEDED" w:themeFill="accent3" w:themeFillTint="33"/>
          </w:tcPr>
          <w:p w14:paraId="1E66DA82"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hoặc giảng viên chọn chức năng quản lý câu hỏi.</w:t>
            </w:r>
          </w:p>
        </w:tc>
      </w:tr>
      <w:tr w:rsidR="005322F7" w:rsidRPr="00FB47E6" w14:paraId="512DF5AD" w14:textId="77777777" w:rsidTr="00604522">
        <w:trPr>
          <w:gridAfter w:val="1"/>
          <w:wAfter w:w="270" w:type="dxa"/>
        </w:trPr>
        <w:tc>
          <w:tcPr>
            <w:tcW w:w="2250" w:type="dxa"/>
            <w:tcBorders>
              <w:left w:val="single" w:sz="4" w:space="0" w:color="000000"/>
              <w:bottom w:val="single" w:sz="4" w:space="0" w:color="000000"/>
            </w:tcBorders>
          </w:tcPr>
          <w:p w14:paraId="30BE86CC"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Điều kiện trước</w:t>
            </w:r>
          </w:p>
        </w:tc>
        <w:tc>
          <w:tcPr>
            <w:tcW w:w="6811" w:type="dxa"/>
            <w:gridSpan w:val="2"/>
            <w:tcBorders>
              <w:left w:val="single" w:sz="4" w:space="0" w:color="000000"/>
              <w:bottom w:val="single" w:sz="4" w:space="0" w:color="000000"/>
              <w:right w:val="single" w:sz="4" w:space="0" w:color="000000"/>
            </w:tcBorders>
          </w:tcPr>
          <w:p w14:paraId="184604AC"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Quản trị viên hoặc giảng viên đăng nhập vào hệ thống và phải có vai trò là “Quản trị viên” hoặc “Giảng viên”.</w:t>
            </w:r>
          </w:p>
        </w:tc>
      </w:tr>
      <w:tr w:rsidR="005322F7" w:rsidRPr="00FB47E6" w14:paraId="0E9B7151" w14:textId="77777777" w:rsidTr="00604522">
        <w:trPr>
          <w:gridAfter w:val="1"/>
          <w:wAfter w:w="270" w:type="dxa"/>
        </w:trPr>
        <w:tc>
          <w:tcPr>
            <w:tcW w:w="2250" w:type="dxa"/>
            <w:tcBorders>
              <w:left w:val="single" w:sz="4" w:space="0" w:color="000000"/>
              <w:bottom w:val="single" w:sz="4" w:space="0" w:color="000000"/>
            </w:tcBorders>
            <w:shd w:val="clear" w:color="auto" w:fill="EDEDED" w:themeFill="accent3" w:themeFillTint="33"/>
          </w:tcPr>
          <w:p w14:paraId="6B36DAB7"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Điều kiện sau</w:t>
            </w:r>
          </w:p>
        </w:tc>
        <w:tc>
          <w:tcPr>
            <w:tcW w:w="6811" w:type="dxa"/>
            <w:gridSpan w:val="2"/>
            <w:tcBorders>
              <w:left w:val="single" w:sz="4" w:space="0" w:color="000000"/>
              <w:bottom w:val="single" w:sz="4" w:space="0" w:color="000000"/>
              <w:right w:val="single" w:sz="4" w:space="0" w:color="000000"/>
            </w:tcBorders>
            <w:shd w:val="clear" w:color="auto" w:fill="EDEDED" w:themeFill="accent3" w:themeFillTint="33"/>
          </w:tcPr>
          <w:p w14:paraId="32719BC3"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Hệ thống sẽ tải danh sách các câu hỏi (phân trang), hiển thị ra màn hình và cho phép thực hiện các thao tác như sau:</w:t>
            </w:r>
          </w:p>
          <w:p w14:paraId="4B71564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lastRenderedPageBreak/>
              <w:t>1. Tìm kiếm câu hỏi theo môn học, người biên soạn.</w:t>
            </w:r>
          </w:p>
          <w:p w14:paraId="5608358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2. Thêm câu hỏi.</w:t>
            </w:r>
          </w:p>
          <w:p w14:paraId="13FAD51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3. Sửa câu hỏi.</w:t>
            </w:r>
          </w:p>
          <w:p w14:paraId="18CE752E"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4. Xóa câu hỏi.</w:t>
            </w:r>
          </w:p>
          <w:p w14:paraId="43722FA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Cs/>
                <w:sz w:val="24"/>
                <w:lang w:eastAsia="en-US"/>
              </w:rPr>
              <w:t>5. Kích hoạt/hủy câu hỏi.</w:t>
            </w:r>
          </w:p>
        </w:tc>
      </w:tr>
      <w:tr w:rsidR="005322F7" w:rsidRPr="00FB47E6" w14:paraId="3C7D2080" w14:textId="77777777" w:rsidTr="00604522">
        <w:trPr>
          <w:gridAfter w:val="1"/>
          <w:wAfter w:w="270" w:type="dxa"/>
        </w:trPr>
        <w:tc>
          <w:tcPr>
            <w:tcW w:w="2250" w:type="dxa"/>
            <w:tcBorders>
              <w:left w:val="single" w:sz="4" w:space="0" w:color="000000"/>
              <w:bottom w:val="single" w:sz="4" w:space="0" w:color="000000"/>
            </w:tcBorders>
          </w:tcPr>
          <w:p w14:paraId="7C56DAC2"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Luồng sự kiện chính</w:t>
            </w:r>
          </w:p>
        </w:tc>
        <w:tc>
          <w:tcPr>
            <w:tcW w:w="6811" w:type="dxa"/>
            <w:gridSpan w:val="2"/>
            <w:tcBorders>
              <w:left w:val="single" w:sz="4" w:space="0" w:color="000000"/>
              <w:bottom w:val="single" w:sz="4" w:space="0" w:color="000000"/>
              <w:right w:val="single" w:sz="4" w:space="0" w:color="000000"/>
            </w:tcBorders>
          </w:tcPr>
          <w:p w14:paraId="2B13365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Luồng sự kiện chính khi tìm kiếm câu hỏi:</w:t>
            </w:r>
          </w:p>
          <w:p w14:paraId="1B19919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Chọn một môn học hoặc 1 người biên soạn từ Select.</w:t>
            </w:r>
          </w:p>
          <w:p w14:paraId="3EF2EE60"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Hệ thống sẽ gửi yêu cầu làm mới danh sách câu hỏi dựa trên tiêu chí lọc của người dùng.</w:t>
            </w:r>
          </w:p>
          <w:p w14:paraId="08AFAC4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Nhận về danh sách mới và hiển thị ra danh sách mới.</w:t>
            </w:r>
          </w:p>
          <w:p w14:paraId="5670B34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Nếu danh sách rỗng, hệ thống sẽ báo là không có câu hỏi nào.</w:t>
            </w:r>
          </w:p>
          <w:p w14:paraId="3C9A66F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5. Kết thúc Use Case.</w:t>
            </w:r>
          </w:p>
          <w:p w14:paraId="0A6CBFB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Luồng sự kiện chính khi thêm câu hỏi:</w:t>
            </w:r>
          </w:p>
          <w:p w14:paraId="09047D5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Chọn chức năng thêm câu hỏi thông thường.</w:t>
            </w:r>
          </w:p>
          <w:p w14:paraId="0C4A527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Điền thông tin câu hỏi và nhấn nút thêm.</w:t>
            </w:r>
          </w:p>
          <w:p w14:paraId="1A4A9ED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Hệ thống sẽ kiểm tra các dữ liệu đầu vào.</w:t>
            </w:r>
          </w:p>
          <w:p w14:paraId="3BBC3808"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Lưu vào cơ sở dữ liệu.</w:t>
            </w:r>
          </w:p>
          <w:p w14:paraId="3EBE5EE7"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5. Thông báo thêm thành công.</w:t>
            </w:r>
          </w:p>
          <w:p w14:paraId="284B8F2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6. Kết thúc Use Case.</w:t>
            </w:r>
          </w:p>
          <w:p w14:paraId="75BF665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Luồng sự kiện chính khi thêm câu hỏi từ  file Excel:</w:t>
            </w:r>
          </w:p>
          <w:p w14:paraId="4AC6FB8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Chọn chức năng thêm câu hỏi từ file Excel.</w:t>
            </w:r>
          </w:p>
          <w:p w14:paraId="4EABC900"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Form chọn file Excel hiển thị ra.</w:t>
            </w:r>
          </w:p>
          <w:p w14:paraId="2F4ADAD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Người dùng chọn file Excel với đuôi kết thúc bằng .xlsx và nhấn nút Thêm tất cả.</w:t>
            </w:r>
          </w:p>
          <w:p w14:paraId="65BB56A1"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Hệ thống kiểm tra các câu hỏi thỏa mãn các ràng buộc dữ liệu.</w:t>
            </w:r>
          </w:p>
          <w:p w14:paraId="5EF7527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5. Hệ thống sẽ lưu vào cơ sở dữ liệu các câu hỏi chưa được thêm thông qua kiểm tra nội dung câu hỏi.</w:t>
            </w:r>
          </w:p>
          <w:p w14:paraId="5123F30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lastRenderedPageBreak/>
              <w:t>6. Thêm mới chương và môn học nếu chưa tồn tại.</w:t>
            </w:r>
          </w:p>
          <w:p w14:paraId="6B3026AB"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7. Thông báo thêm được bao nhiêu trên tổng số câu hỏi trong file Excel thành công.</w:t>
            </w:r>
          </w:p>
          <w:p w14:paraId="31484C02"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8. Kết thúc Use Case.</w:t>
            </w:r>
          </w:p>
          <w:p w14:paraId="3D98B321"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Luồng sự kiện chính khi sửa câu hỏi:</w:t>
            </w:r>
          </w:p>
          <w:p w14:paraId="261CE0FE"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Chọn chức năng sửa câu hỏi ở phần thao tác.</w:t>
            </w:r>
          </w:p>
          <w:p w14:paraId="3CF0283F"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Hệ thống hiện ra form với các trường dữ liệu được set giá trị mặc định là các thuộc tính của câu hỏi.</w:t>
            </w:r>
          </w:p>
          <w:p w14:paraId="6444C6A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Thay đổi dữ liệu trường cần sửa và nhấn nút sửa.</w:t>
            </w:r>
          </w:p>
          <w:p w14:paraId="3D863010"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Hệ thống sẽ kiểm tra các dữ liệu đầu vào.</w:t>
            </w:r>
          </w:p>
          <w:p w14:paraId="5FEEBA8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Lưu vào cơ sở dữ liệu.</w:t>
            </w:r>
          </w:p>
          <w:p w14:paraId="64763896"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5. Thông báo sửa thành công.</w:t>
            </w:r>
          </w:p>
          <w:p w14:paraId="2665BC25"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6.</w:t>
            </w:r>
            <w:r w:rsidRPr="001C3C8A">
              <w:rPr>
                <w:rFonts w:ascii="Times New Roman" w:eastAsia="Calibri" w:hAnsi="Times New Roman"/>
                <w:b/>
                <w:bCs/>
                <w:sz w:val="24"/>
                <w:lang w:eastAsia="en-US"/>
              </w:rPr>
              <w:t xml:space="preserve"> </w:t>
            </w:r>
            <w:r w:rsidRPr="001C3C8A">
              <w:rPr>
                <w:rFonts w:ascii="Times New Roman" w:eastAsia="Calibri" w:hAnsi="Times New Roman"/>
                <w:sz w:val="24"/>
                <w:lang w:eastAsia="en-US"/>
              </w:rPr>
              <w:t>Kết thúc Use Case.</w:t>
            </w:r>
          </w:p>
          <w:p w14:paraId="27EF8F4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Luồng sự kiện chính khi xóa câu hỏi:</w:t>
            </w:r>
          </w:p>
          <w:p w14:paraId="2C57E38B"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Chọn chức năng xóa câu hỏi ở phần thao tác.</w:t>
            </w:r>
          </w:p>
          <w:p w14:paraId="42C11C0B"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Hệ thống thực hiện thao tác xóa câu hỏi.</w:t>
            </w:r>
          </w:p>
          <w:p w14:paraId="055DB5F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Thông báo lỗi nếu câu hỏi không thể xóa.</w:t>
            </w:r>
          </w:p>
          <w:p w14:paraId="771A10F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Thông báo xóa thành công nếu không vi phạm ràng buộc dữ liệu.</w:t>
            </w:r>
          </w:p>
          <w:p w14:paraId="3E094D23"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5. Kết thúc Use Case.</w:t>
            </w:r>
          </w:p>
          <w:p w14:paraId="05E11228"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Luồng sự kiện chính khi kích hoạt/hủy câu hỏi:</w:t>
            </w:r>
          </w:p>
          <w:p w14:paraId="2682453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Chọn chức năng kích hoạt/hủy câu hỏi ở phần thao tác.</w:t>
            </w:r>
          </w:p>
          <w:p w14:paraId="6EA67A7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Hệ thống kiểm tra trạng thái hiện tại của câu hỏi và gửi yêu cầu thay đổi trạng thái câu hỏi, khác với trạng thái hiện tại của câu hỏi.</w:t>
            </w:r>
          </w:p>
          <w:p w14:paraId="03B60500"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Cập nhật cơ sở dữ liệu.</w:t>
            </w:r>
          </w:p>
          <w:p w14:paraId="78EA809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Thông báo kích hoạt/huỷ thành công.</w:t>
            </w:r>
          </w:p>
          <w:p w14:paraId="575394B7"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5. Kết thúc Use Case.</w:t>
            </w:r>
          </w:p>
        </w:tc>
      </w:tr>
      <w:tr w:rsidR="005322F7" w:rsidRPr="00FB47E6" w14:paraId="12329B8E" w14:textId="77777777" w:rsidTr="00604522">
        <w:trPr>
          <w:trHeight w:val="1117"/>
        </w:trPr>
        <w:tc>
          <w:tcPr>
            <w:tcW w:w="2520" w:type="dxa"/>
            <w:gridSpan w:val="2"/>
            <w:tcBorders>
              <w:left w:val="single" w:sz="4" w:space="0" w:color="000000"/>
              <w:bottom w:val="single" w:sz="4" w:space="0" w:color="000000"/>
            </w:tcBorders>
            <w:shd w:val="clear" w:color="auto" w:fill="EDEDED" w:themeFill="accent3" w:themeFillTint="33"/>
          </w:tcPr>
          <w:p w14:paraId="2754972F" w14:textId="77777777" w:rsidR="005322F7" w:rsidRPr="00512040" w:rsidRDefault="005322F7" w:rsidP="00512040">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lastRenderedPageBreak/>
              <w:t>Luồng sự kiện phụ</w:t>
            </w:r>
          </w:p>
        </w:tc>
        <w:tc>
          <w:tcPr>
            <w:tcW w:w="6811" w:type="dxa"/>
            <w:gridSpan w:val="2"/>
            <w:tcBorders>
              <w:left w:val="single" w:sz="4" w:space="0" w:color="000000"/>
              <w:bottom w:val="single" w:sz="4" w:space="0" w:color="000000"/>
              <w:right w:val="single" w:sz="4" w:space="0" w:color="000000"/>
            </w:tcBorders>
            <w:shd w:val="clear" w:color="auto" w:fill="EDEDED" w:themeFill="accent3" w:themeFillTint="33"/>
          </w:tcPr>
          <w:p w14:paraId="7338A0E4"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Hệ thống sẽ thông báo lỗi trong các trường hợp sau:</w:t>
            </w:r>
          </w:p>
          <w:p w14:paraId="5E813B38"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Khi thêm câu hỏi:</w:t>
            </w:r>
          </w:p>
          <w:p w14:paraId="1EC9BEDE"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Thông tin rỗng ở các trường dữ liệu NOT NULL.</w:t>
            </w:r>
          </w:p>
          <w:p w14:paraId="3CAC173A"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Nội dung câu hỏi đã tồn tại.</w:t>
            </w:r>
          </w:p>
          <w:p w14:paraId="3103D7F9"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Không tìm thấy chương.</w:t>
            </w:r>
          </w:p>
          <w:p w14:paraId="7B81455E"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Khi thêm câu hỏi bằng file Excel:</w:t>
            </w:r>
          </w:p>
          <w:p w14:paraId="294F2627"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w:t>
            </w:r>
            <w:r w:rsidRPr="001C3C8A">
              <w:rPr>
                <w:rFonts w:ascii="Times New Roman" w:eastAsia="Calibri" w:hAnsi="Times New Roman"/>
                <w:b/>
                <w:bCs/>
                <w:sz w:val="24"/>
                <w:lang w:eastAsia="en-US"/>
              </w:rPr>
              <w:t xml:space="preserve"> </w:t>
            </w:r>
            <w:r w:rsidRPr="001C3C8A">
              <w:rPr>
                <w:rFonts w:ascii="Times New Roman" w:eastAsia="Calibri" w:hAnsi="Times New Roman"/>
                <w:sz w:val="24"/>
                <w:lang w:eastAsia="en-US"/>
              </w:rPr>
              <w:t>Không thể lấy được giá trị từ cell trong file Excel.</w:t>
            </w:r>
          </w:p>
          <w:p w14:paraId="5C777B83"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Khi sửa câu hỏi:</w:t>
            </w:r>
          </w:p>
          <w:p w14:paraId="6ECA2628"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 Thông tin rỗng ở các trường dữ liệu NOT NULL.</w:t>
            </w:r>
          </w:p>
          <w:p w14:paraId="5C26B701"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2. Nội dung câu hỏi đã tồn tại.</w:t>
            </w:r>
          </w:p>
          <w:p w14:paraId="54477F8C"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3. Không tìm thấy câu hỏi.</w:t>
            </w:r>
          </w:p>
          <w:p w14:paraId="55F50410"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4. Không tìm thấy chương.</w:t>
            </w:r>
          </w:p>
          <w:p w14:paraId="33A9AA5D"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b/>
                <w:bCs/>
                <w:sz w:val="24"/>
                <w:lang w:eastAsia="en-US"/>
              </w:rPr>
              <w:t>- Khi xóa câu hỏi:</w:t>
            </w:r>
          </w:p>
          <w:p w14:paraId="0EF96F61" w14:textId="77777777" w:rsidR="005322F7" w:rsidRPr="001C3C8A" w:rsidRDefault="005322F7" w:rsidP="001C3C8A">
            <w:pPr>
              <w:widowControl w:val="0"/>
              <w:spacing w:after="200" w:line="240" w:lineRule="auto"/>
              <w:jc w:val="both"/>
              <w:rPr>
                <w:rFonts w:ascii="Times New Roman" w:hAnsi="Times New Roman"/>
                <w:sz w:val="24"/>
              </w:rPr>
            </w:pPr>
            <w:r w:rsidRPr="001C3C8A">
              <w:rPr>
                <w:rFonts w:ascii="Times New Roman" w:eastAsia="Calibri" w:hAnsi="Times New Roman"/>
                <w:sz w:val="24"/>
                <w:lang w:eastAsia="en-US"/>
              </w:rPr>
              <w:t>1.</w:t>
            </w:r>
            <w:r w:rsidRPr="001C3C8A">
              <w:rPr>
                <w:rFonts w:ascii="Times New Roman" w:eastAsia="Calibri" w:hAnsi="Times New Roman"/>
                <w:b/>
                <w:bCs/>
                <w:sz w:val="24"/>
                <w:lang w:eastAsia="en-US"/>
              </w:rPr>
              <w:t xml:space="preserve"> </w:t>
            </w:r>
            <w:r w:rsidRPr="001C3C8A">
              <w:rPr>
                <w:rFonts w:ascii="Times New Roman" w:eastAsia="Calibri" w:hAnsi="Times New Roman"/>
                <w:sz w:val="24"/>
                <w:lang w:eastAsia="en-US"/>
              </w:rPr>
              <w:t>Vi phạm ràng buộc dữ liệu.</w:t>
            </w:r>
          </w:p>
        </w:tc>
      </w:tr>
    </w:tbl>
    <w:p w14:paraId="6EB46E08" w14:textId="153B34D7"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29" w:name="_Toc150288027"/>
      <w:r w:rsidRPr="00FB47E6">
        <w:rPr>
          <w:rFonts w:ascii="Times New Roman" w:hAnsi="Times New Roman" w:cs="Times New Roman"/>
          <w:b w:val="0"/>
          <w:bCs/>
          <w:i/>
          <w:iCs/>
          <w:sz w:val="26"/>
          <w:szCs w:val="26"/>
        </w:rPr>
        <w:t>Use Case Quản lý đề thi</w:t>
      </w:r>
      <w:bookmarkEnd w:id="29"/>
    </w:p>
    <w:p w14:paraId="1AEE1A80" w14:textId="7577D3FC" w:rsidR="005C5E8F" w:rsidRPr="00331DB9" w:rsidRDefault="005C5E8F" w:rsidP="005C5E8F">
      <w:pPr>
        <w:pStyle w:val="Caption"/>
        <w:spacing w:line="360" w:lineRule="auto"/>
        <w:jc w:val="center"/>
        <w:rPr>
          <w:rFonts w:ascii="Times New Roman" w:hAnsi="Times New Roman" w:cs="Times New Roman"/>
          <w:sz w:val="26"/>
          <w:szCs w:val="26"/>
        </w:rPr>
      </w:pPr>
      <w:bookmarkStart w:id="30" w:name="__RefHeading___Toc16120_3404904817"/>
      <w:bookmarkEnd w:id="30"/>
      <w:r w:rsidRPr="00331DB9">
        <w:rPr>
          <w:rFonts w:ascii="Times New Roman" w:hAnsi="Times New Roman" w:cs="Times New Roman"/>
          <w:noProof/>
          <w:sz w:val="26"/>
          <w:szCs w:val="26"/>
        </w:rPr>
        <w:drawing>
          <wp:inline distT="0" distB="0" distL="0" distR="0" wp14:anchorId="6992D4AE" wp14:editId="2AAE5A4B">
            <wp:extent cx="5715000" cy="3342005"/>
            <wp:effectExtent l="0" t="0" r="0" b="0"/>
            <wp:docPr id="2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715000" cy="3342005"/>
                    </a:xfrm>
                    <a:prstGeom prst="rect">
                      <a:avLst/>
                    </a:prstGeom>
                  </pic:spPr>
                </pic:pic>
              </a:graphicData>
            </a:graphic>
          </wp:inline>
        </w:drawing>
      </w:r>
      <w:r w:rsidRPr="00331DB9">
        <w:rPr>
          <w:rFonts w:ascii="Times New Roman" w:eastAsia="Times New Roman" w:hAnsi="Times New Roman" w:cs="Times New Roman"/>
          <w:color w:val="000000"/>
          <w:sz w:val="26"/>
          <w:szCs w:val="26"/>
        </w:rPr>
        <w:t xml:space="preserve">Hình </w:t>
      </w:r>
      <w:r w:rsidR="00331DB9" w:rsidRPr="00331DB9">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331DB9">
        <w:rPr>
          <w:rFonts w:ascii="Times New Roman" w:eastAsia="Times New Roman" w:hAnsi="Times New Roman" w:cs="Times New Roman"/>
          <w:color w:val="000000"/>
          <w:sz w:val="26"/>
          <w:szCs w:val="26"/>
        </w:rPr>
        <w:t>.</w:t>
      </w:r>
      <w:r w:rsidRPr="00331DB9">
        <w:rPr>
          <w:rFonts w:ascii="Times New Roman" w:eastAsia="Times New Roman" w:hAnsi="Times New Roman" w:cs="Times New Roman"/>
          <w:color w:val="000000"/>
          <w:sz w:val="26"/>
          <w:szCs w:val="26"/>
          <w:lang w:bidi="hi-IN"/>
        </w:rPr>
        <w:t>3</w:t>
      </w:r>
      <w:r w:rsidR="00331DB9" w:rsidRPr="00331DB9">
        <w:rPr>
          <w:rFonts w:ascii="Times New Roman" w:eastAsia="Times New Roman" w:hAnsi="Times New Roman" w:cs="Times New Roman"/>
          <w:color w:val="000000"/>
          <w:sz w:val="26"/>
          <w:szCs w:val="26"/>
          <w:lang w:bidi="hi-IN"/>
        </w:rPr>
        <w:t>:</w:t>
      </w:r>
      <w:r w:rsidRPr="00331DB9">
        <w:rPr>
          <w:rFonts w:ascii="Times New Roman" w:eastAsia="Times New Roman" w:hAnsi="Times New Roman" w:cs="Times New Roman"/>
          <w:color w:val="000000"/>
          <w:sz w:val="26"/>
          <w:szCs w:val="26"/>
        </w:rPr>
        <w:t xml:space="preserve"> Use </w:t>
      </w:r>
      <w:r w:rsidRPr="00331DB9">
        <w:rPr>
          <w:rFonts w:ascii="Times New Roman" w:eastAsia="Times New Roman" w:hAnsi="Times New Roman" w:cs="Times New Roman"/>
          <w:color w:val="000000"/>
          <w:sz w:val="26"/>
          <w:szCs w:val="26"/>
          <w:lang w:val="vi-VN" w:bidi="hi-IN"/>
        </w:rPr>
        <w:t>Case</w:t>
      </w:r>
      <w:r w:rsidRPr="00331DB9">
        <w:rPr>
          <w:rFonts w:ascii="Times New Roman" w:eastAsia="Times New Roman" w:hAnsi="Times New Roman" w:cs="Times New Roman"/>
          <w:color w:val="000000"/>
          <w:sz w:val="26"/>
          <w:szCs w:val="26"/>
        </w:rPr>
        <w:t xml:space="preserve"> </w:t>
      </w:r>
      <w:r w:rsidRPr="00331DB9">
        <w:rPr>
          <w:rFonts w:ascii="Times New Roman" w:eastAsia="Times New Roman" w:hAnsi="Times New Roman" w:cs="Times New Roman"/>
          <w:color w:val="000000"/>
          <w:sz w:val="26"/>
          <w:szCs w:val="26"/>
          <w:lang w:val="vi-VN" w:bidi="hi-IN"/>
        </w:rPr>
        <w:t>Quản lý đề thi</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192B9D2C" w14:textId="77777777" w:rsidTr="00604522">
        <w:trPr>
          <w:trHeight w:val="142"/>
        </w:trPr>
        <w:tc>
          <w:tcPr>
            <w:tcW w:w="2430" w:type="dxa"/>
            <w:tcBorders>
              <w:top w:val="single" w:sz="4" w:space="0" w:color="000000"/>
              <w:left w:val="single" w:sz="4" w:space="0" w:color="000000"/>
              <w:bottom w:val="single" w:sz="4" w:space="0" w:color="000000"/>
            </w:tcBorders>
            <w:shd w:val="clear" w:color="auto" w:fill="FFFFFF"/>
          </w:tcPr>
          <w:p w14:paraId="1BE4D19C" w14:textId="77777777" w:rsidR="005C5E8F" w:rsidRPr="00512040" w:rsidRDefault="005C5E8F" w:rsidP="00512040">
            <w:pPr>
              <w:widowControl w:val="0"/>
              <w:spacing w:after="200" w:line="240" w:lineRule="auto"/>
              <w:jc w:val="center"/>
              <w:rPr>
                <w:rFonts w:ascii="Times New Roman" w:hAnsi="Times New Roman"/>
                <w:b/>
                <w:bCs/>
                <w:sz w:val="24"/>
              </w:rPr>
            </w:pPr>
            <w:r w:rsidRPr="00512040">
              <w:rPr>
                <w:rFonts w:ascii="Times New Roman" w:eastAsia="Calibri" w:hAnsi="Times New Roman"/>
                <w:b/>
                <w:bCs/>
                <w:sz w:val="24"/>
                <w:lang w:eastAsia="en-US"/>
              </w:rPr>
              <w:lastRenderedPageBreak/>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344A159B" w14:textId="77777777" w:rsidR="005C5E8F" w:rsidRPr="00512040" w:rsidRDefault="005C5E8F" w:rsidP="00512040">
            <w:pPr>
              <w:widowControl w:val="0"/>
              <w:spacing w:after="200" w:line="240" w:lineRule="auto"/>
              <w:jc w:val="center"/>
              <w:rPr>
                <w:rFonts w:ascii="Times New Roman" w:hAnsi="Times New Roman"/>
                <w:b/>
                <w:bCs/>
                <w:sz w:val="24"/>
              </w:rPr>
            </w:pPr>
            <w:r w:rsidRPr="00512040">
              <w:rPr>
                <w:rFonts w:ascii="Times New Roman" w:eastAsia="Calibri" w:hAnsi="Times New Roman"/>
                <w:b/>
                <w:bCs/>
                <w:sz w:val="24"/>
                <w:lang w:eastAsia="en-US"/>
              </w:rPr>
              <w:t>Nội dung</w:t>
            </w:r>
          </w:p>
        </w:tc>
      </w:tr>
      <w:tr w:rsidR="005C5E8F" w:rsidRPr="00FB47E6" w14:paraId="707B3474" w14:textId="77777777" w:rsidTr="00604522">
        <w:trPr>
          <w:trHeight w:val="188"/>
        </w:trPr>
        <w:tc>
          <w:tcPr>
            <w:tcW w:w="2430" w:type="dxa"/>
            <w:tcBorders>
              <w:left w:val="single" w:sz="4" w:space="0" w:color="000000"/>
              <w:bottom w:val="single" w:sz="4" w:space="0" w:color="000000"/>
            </w:tcBorders>
            <w:shd w:val="clear" w:color="auto" w:fill="EDEDED" w:themeFill="accent3" w:themeFillTint="33"/>
          </w:tcPr>
          <w:p w14:paraId="39396DDD" w14:textId="77777777" w:rsidR="005C5E8F" w:rsidRPr="00512040" w:rsidRDefault="005C5E8F" w:rsidP="001C3C8A">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6B3878B2"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Cho phép quản trị viên hoặc giảng viên thực hiện các chức năng liên quan đến đề thi.</w:t>
            </w:r>
          </w:p>
        </w:tc>
      </w:tr>
      <w:tr w:rsidR="005C5E8F" w:rsidRPr="00FB47E6" w14:paraId="2F174767" w14:textId="77777777" w:rsidTr="00604522">
        <w:tc>
          <w:tcPr>
            <w:tcW w:w="2430" w:type="dxa"/>
            <w:tcBorders>
              <w:left w:val="single" w:sz="4" w:space="0" w:color="000000"/>
              <w:bottom w:val="single" w:sz="4" w:space="0" w:color="000000"/>
            </w:tcBorders>
          </w:tcPr>
          <w:p w14:paraId="419846A5" w14:textId="77777777" w:rsidR="005C5E8F" w:rsidRPr="00512040" w:rsidRDefault="005C5E8F" w:rsidP="001C3C8A">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09DAEF34"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Quản trị viên, giảng viên.</w:t>
            </w:r>
          </w:p>
        </w:tc>
      </w:tr>
      <w:tr w:rsidR="005C5E8F" w:rsidRPr="00FB47E6" w14:paraId="3B079778" w14:textId="77777777" w:rsidTr="00604522">
        <w:tc>
          <w:tcPr>
            <w:tcW w:w="2430" w:type="dxa"/>
            <w:tcBorders>
              <w:left w:val="single" w:sz="4" w:space="0" w:color="000000"/>
              <w:bottom w:val="single" w:sz="4" w:space="0" w:color="000000"/>
            </w:tcBorders>
            <w:shd w:val="clear" w:color="auto" w:fill="EDEDED" w:themeFill="accent3" w:themeFillTint="33"/>
          </w:tcPr>
          <w:p w14:paraId="2B1B0606" w14:textId="77777777" w:rsidR="005C5E8F" w:rsidRPr="00512040" w:rsidRDefault="005C5E8F" w:rsidP="001C3C8A">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46C2D238"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Quản trị viên hoặc giảng viên chọn chức năng quản lý đề thi.</w:t>
            </w:r>
          </w:p>
        </w:tc>
      </w:tr>
      <w:tr w:rsidR="005C5E8F" w:rsidRPr="00FB47E6" w14:paraId="734485E1" w14:textId="77777777" w:rsidTr="00604522">
        <w:tc>
          <w:tcPr>
            <w:tcW w:w="2430" w:type="dxa"/>
            <w:tcBorders>
              <w:left w:val="single" w:sz="4" w:space="0" w:color="000000"/>
              <w:bottom w:val="single" w:sz="4" w:space="0" w:color="000000"/>
            </w:tcBorders>
          </w:tcPr>
          <w:p w14:paraId="2D4AAA5D" w14:textId="77777777" w:rsidR="005C5E8F" w:rsidRPr="00512040" w:rsidRDefault="005C5E8F" w:rsidP="001C3C8A">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24768E79"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Quản trị viên hoặc giảng viên đăng nhập vào hệ thống và phải có vai trò là “Quản trị viên” hoặc “Giảng viên”.</w:t>
            </w:r>
          </w:p>
        </w:tc>
      </w:tr>
      <w:tr w:rsidR="005C5E8F" w:rsidRPr="00FB47E6" w14:paraId="3B7A529E" w14:textId="77777777" w:rsidTr="00604522">
        <w:trPr>
          <w:trHeight w:val="3725"/>
        </w:trPr>
        <w:tc>
          <w:tcPr>
            <w:tcW w:w="2430" w:type="dxa"/>
            <w:tcBorders>
              <w:left w:val="single" w:sz="4" w:space="0" w:color="000000"/>
              <w:bottom w:val="single" w:sz="4" w:space="0" w:color="000000"/>
            </w:tcBorders>
            <w:shd w:val="clear" w:color="auto" w:fill="EDEDED" w:themeFill="accent3" w:themeFillTint="33"/>
          </w:tcPr>
          <w:p w14:paraId="26D10559" w14:textId="77777777" w:rsidR="005C5E8F" w:rsidRPr="00512040" w:rsidRDefault="005C5E8F" w:rsidP="001C3C8A">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3BC6DD81"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Hệ thống sẽ tải danh sách các đề thi (phân trang), hiển thị ra màn hình và cho phép thực hiện các thao tác như sau:</w:t>
            </w:r>
          </w:p>
          <w:p w14:paraId="572C8437"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1. Tìm kiếm đề thi theo môn học.</w:t>
            </w:r>
          </w:p>
          <w:p w14:paraId="61D91077"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2. Thêm đề thi.</w:t>
            </w:r>
          </w:p>
          <w:p w14:paraId="5F5980F1"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3. Xem danh sách câu hỏi.</w:t>
            </w:r>
          </w:p>
          <w:p w14:paraId="07B483FB"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4. Xem danh sách tiêu chí tạo đề thi.</w:t>
            </w:r>
          </w:p>
          <w:p w14:paraId="3337F346"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5. Xóa đề thi.</w:t>
            </w:r>
          </w:p>
          <w:p w14:paraId="047C9C06"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Cs/>
                <w:sz w:val="24"/>
                <w:lang w:eastAsia="en-US"/>
              </w:rPr>
              <w:t>6. Kích hoạt/hủy đề thi.</w:t>
            </w:r>
          </w:p>
        </w:tc>
      </w:tr>
      <w:tr w:rsidR="005C5E8F" w:rsidRPr="00FB47E6" w14:paraId="32667604" w14:textId="77777777" w:rsidTr="00604522">
        <w:tc>
          <w:tcPr>
            <w:tcW w:w="2430" w:type="dxa"/>
            <w:tcBorders>
              <w:left w:val="single" w:sz="4" w:space="0" w:color="000000"/>
              <w:bottom w:val="single" w:sz="4" w:space="0" w:color="000000"/>
            </w:tcBorders>
          </w:tcPr>
          <w:p w14:paraId="5EC05954" w14:textId="77777777" w:rsidR="005C5E8F" w:rsidRPr="00512040" w:rsidRDefault="005C5E8F" w:rsidP="00604522">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142FD4DE"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Luồng sự kiện chính khi tìm kiếm đề thi:</w:t>
            </w:r>
          </w:p>
          <w:p w14:paraId="0A060AF7"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Chọn một môn học từ Select.</w:t>
            </w:r>
          </w:p>
          <w:p w14:paraId="24DF4FB1"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Hệ thống sẽ gửi yêu cầu làm mới danh sách đề thi dựa trên tiêu chí lọc của người dùng.</w:t>
            </w:r>
          </w:p>
          <w:p w14:paraId="2601085A"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3. Nhận về danh sách mới và hiển thị ra danh sách mới.</w:t>
            </w:r>
          </w:p>
          <w:p w14:paraId="10AA3060"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4. Nếu danh sách rỗng, hệ thống sẽ báo là không có đề thi nào.</w:t>
            </w:r>
          </w:p>
          <w:p w14:paraId="6C0E97E2"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5. Kết thúc Use Case.</w:t>
            </w:r>
          </w:p>
          <w:p w14:paraId="06E59E1C"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Luồng sự kiện chính khi thêm đề thi:</w:t>
            </w:r>
          </w:p>
          <w:p w14:paraId="31EF45F4"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Chọn chức năng thêm đề thi.</w:t>
            </w:r>
          </w:p>
          <w:p w14:paraId="435B7ACE"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Điền thông tin đề thi, điền số lượng câu hỏi rồi bấm tải câu hỏi hoặc là điền tiêu chí lọc câu hỏi và bấm tải câu hỏi.</w:t>
            </w:r>
          </w:p>
          <w:p w14:paraId="27831085"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 xml:space="preserve">3. Hệ thống sẽ tải ra danh sách các câu hỏi ngẫu nhiên thõa mãn </w:t>
            </w:r>
            <w:r w:rsidRPr="001356A5">
              <w:rPr>
                <w:rFonts w:ascii="Times New Roman" w:eastAsia="Calibri" w:hAnsi="Times New Roman"/>
                <w:sz w:val="24"/>
                <w:lang w:eastAsia="en-US"/>
              </w:rPr>
              <w:lastRenderedPageBreak/>
              <w:t>các tiêu chí lọc để người dùng xem trước.</w:t>
            </w:r>
          </w:p>
          <w:p w14:paraId="6A1D966E"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4. Bấm nút thêm, lưu thông tin đề thi vào cơ sở dữ liệu.</w:t>
            </w:r>
          </w:p>
          <w:p w14:paraId="0C20EB2E"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5. Thông báo thêm thành công.</w:t>
            </w:r>
          </w:p>
          <w:p w14:paraId="65EB08CB"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6. Kết thúc Use Case.</w:t>
            </w:r>
          </w:p>
          <w:p w14:paraId="04BD3FB9"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Luồng sự kiện chính khi xóa đề thi:</w:t>
            </w:r>
          </w:p>
          <w:p w14:paraId="6B4245DD"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Chọn chức năng xóa đề thi ở phần thao tác. Chỉ có thể xóa đề thi chưa được sử dụng bởi ca thi nào.</w:t>
            </w:r>
          </w:p>
          <w:p w14:paraId="687F2F30"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Hệ thống thực hiện thao tác xóa đề thi.</w:t>
            </w:r>
          </w:p>
          <w:p w14:paraId="724220AC"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3. Thông báo lỗi nếu đề thi không thể xóa.</w:t>
            </w:r>
          </w:p>
          <w:p w14:paraId="6DEC5753"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4. Thông báo xóa thành công nếu không vi phạm ràng buộc dữ liệu.</w:t>
            </w:r>
          </w:p>
          <w:p w14:paraId="1EDEFA46"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5. Kết thúc Use Case.</w:t>
            </w:r>
          </w:p>
          <w:p w14:paraId="6B34114A"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Luồng sự kiện chính khi kích hoạt/hủy đề thi:</w:t>
            </w:r>
          </w:p>
          <w:p w14:paraId="4788371F"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Chọn chức năng kích hoạt/hủy đề thi ở phần thao tác. Chỉ có thể hủy đề thi chưa được sử dụng.</w:t>
            </w:r>
          </w:p>
          <w:p w14:paraId="4FB78830"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Hệ thống kiểm tra trạng thái hiện tại của đề thi và gửi yêu cầu thay đổi trạng thái đề thi, khác với trạng thái hiện tại của đề thi.</w:t>
            </w:r>
          </w:p>
          <w:p w14:paraId="4EF070CE"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3. Cập nhật cơ sở dữ liệu.</w:t>
            </w:r>
          </w:p>
          <w:p w14:paraId="792460BB"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4. Thông báo kích hoạt/huỷ thành công.</w:t>
            </w:r>
          </w:p>
          <w:p w14:paraId="039FD43B"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5. Kết thúc Use Case.</w:t>
            </w:r>
          </w:p>
          <w:p w14:paraId="259D9D4C"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Luồng sự kiện chính khi xem danh sách câu hỏi:</w:t>
            </w:r>
          </w:p>
          <w:p w14:paraId="2AA8397D"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Chọn chức năng xem danh sách câu hỏi ở phần thao tác.</w:t>
            </w:r>
          </w:p>
          <w:p w14:paraId="12B231D3"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Hệ thống hiển thị ra danh sách các câu hỏi của đề thi đó.</w:t>
            </w:r>
          </w:p>
          <w:p w14:paraId="592E3515"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3. Kết thúc Use Case.</w:t>
            </w:r>
          </w:p>
          <w:p w14:paraId="5CB740C4"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Luồng sự kiện chính khi xem danh sách tiêu chí tạo đề thi:</w:t>
            </w:r>
          </w:p>
          <w:p w14:paraId="7D3C8CBF"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Di chuột(hover) vào chức năng xem danh sách tiêu chí tạo đề thi.</w:t>
            </w:r>
          </w:p>
          <w:p w14:paraId="16F06AA8"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Tooltip hiện ra danh sách các tiêu chí bao gồm: chương, độ khó và số lượng câu hỏi.</w:t>
            </w:r>
          </w:p>
          <w:p w14:paraId="20387ED5"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lastRenderedPageBreak/>
              <w:t>3. Kết thúc Use Case.</w:t>
            </w:r>
          </w:p>
        </w:tc>
      </w:tr>
      <w:tr w:rsidR="005C5E8F" w:rsidRPr="00FB47E6" w14:paraId="540BF3BF"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1FCA399E" w14:textId="77777777" w:rsidR="005C5E8F" w:rsidRPr="00512040" w:rsidRDefault="005C5E8F" w:rsidP="001C3C8A">
            <w:pPr>
              <w:widowControl w:val="0"/>
              <w:spacing w:after="200" w:line="240" w:lineRule="auto"/>
              <w:jc w:val="both"/>
              <w:rPr>
                <w:rFonts w:ascii="Times New Roman" w:hAnsi="Times New Roman"/>
                <w:sz w:val="24"/>
              </w:rPr>
            </w:pPr>
            <w:r w:rsidRPr="00512040">
              <w:rPr>
                <w:rFonts w:ascii="Times New Roman" w:eastAsia="Calibri" w:hAnsi="Times New Roman"/>
                <w:sz w:val="24"/>
                <w:lang w:eastAsia="en-US"/>
              </w:rPr>
              <w:lastRenderedPageBreak/>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C1124C9"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Hệ thống sẽ thông báo lỗi trong các trường hợp sau:</w:t>
            </w:r>
          </w:p>
          <w:p w14:paraId="28BD0A50"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Khi thêm đề thi:</w:t>
            </w:r>
          </w:p>
          <w:p w14:paraId="774169FD"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Tên đề thi đã tồn tại.</w:t>
            </w:r>
          </w:p>
          <w:p w14:paraId="238C0154"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2. Không có danh sách câu hỏi.</w:t>
            </w:r>
          </w:p>
          <w:p w14:paraId="4D1BB514"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b/>
                <w:bCs/>
                <w:sz w:val="24"/>
                <w:lang w:eastAsia="en-US"/>
              </w:rPr>
              <w:t>- Khi xóa đề thi:</w:t>
            </w:r>
          </w:p>
          <w:p w14:paraId="3AFE97A2" w14:textId="77777777" w:rsidR="005C5E8F" w:rsidRPr="001356A5" w:rsidRDefault="005C5E8F" w:rsidP="001C3C8A">
            <w:pPr>
              <w:widowControl w:val="0"/>
              <w:spacing w:after="200" w:line="240" w:lineRule="auto"/>
              <w:jc w:val="both"/>
              <w:rPr>
                <w:rFonts w:ascii="Times New Roman" w:hAnsi="Times New Roman"/>
                <w:sz w:val="24"/>
              </w:rPr>
            </w:pPr>
            <w:r w:rsidRPr="001356A5">
              <w:rPr>
                <w:rFonts w:ascii="Times New Roman" w:eastAsia="Calibri" w:hAnsi="Times New Roman"/>
                <w:sz w:val="24"/>
                <w:lang w:eastAsia="en-US"/>
              </w:rPr>
              <w:t>1. Vi phạm ràng buộc dữ liệu.</w:t>
            </w:r>
          </w:p>
        </w:tc>
      </w:tr>
    </w:tbl>
    <w:p w14:paraId="27C1D733" w14:textId="42BFCDA2"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31" w:name="_Toc150288028"/>
      <w:r w:rsidRPr="00FB47E6">
        <w:rPr>
          <w:rFonts w:ascii="Times New Roman" w:hAnsi="Times New Roman" w:cs="Times New Roman"/>
          <w:b w:val="0"/>
          <w:bCs/>
          <w:i/>
          <w:iCs/>
          <w:color w:val="000000"/>
          <w:sz w:val="26"/>
          <w:szCs w:val="26"/>
        </w:rPr>
        <w:t xml:space="preserve">Use </w:t>
      </w:r>
      <w:r w:rsidRPr="00FB47E6">
        <w:rPr>
          <w:rFonts w:ascii="Times New Roman" w:eastAsia="Arial" w:hAnsi="Times New Roman" w:cs="Times New Roman"/>
          <w:b w:val="0"/>
          <w:bCs/>
          <w:i/>
          <w:iCs/>
          <w:color w:val="000000"/>
          <w:sz w:val="26"/>
          <w:szCs w:val="26"/>
        </w:rPr>
        <w:t>C</w:t>
      </w:r>
      <w:r w:rsidRPr="00FB47E6">
        <w:rPr>
          <w:rFonts w:ascii="Times New Roman" w:hAnsi="Times New Roman" w:cs="Times New Roman"/>
          <w:b w:val="0"/>
          <w:bCs/>
          <w:i/>
          <w:iCs/>
          <w:color w:val="000000"/>
          <w:sz w:val="26"/>
          <w:szCs w:val="26"/>
        </w:rPr>
        <w:t>ase Quản lý môn học</w:t>
      </w:r>
      <w:bookmarkEnd w:id="31"/>
    </w:p>
    <w:p w14:paraId="52699492" w14:textId="21575CE1" w:rsidR="005C5E8F" w:rsidRPr="009C385D" w:rsidRDefault="00000000" w:rsidP="005C5E8F">
      <w:pPr>
        <w:pStyle w:val="Caption"/>
        <w:spacing w:line="360" w:lineRule="auto"/>
        <w:jc w:val="center"/>
        <w:rPr>
          <w:rFonts w:ascii="Times New Roman" w:hAnsi="Times New Roman" w:cs="Times New Roman"/>
          <w:sz w:val="26"/>
          <w:szCs w:val="26"/>
        </w:rPr>
      </w:pPr>
      <w:bookmarkStart w:id="32" w:name="__RefHeading___Toc16118_3404904817"/>
      <w:bookmarkEnd w:id="32"/>
      <w:r w:rsidRPr="009C385D">
        <w:rPr>
          <w:rFonts w:ascii="Times New Roman" w:hAnsi="Times New Roman" w:cs="Times New Roman"/>
          <w:noProof/>
          <w:sz w:val="26"/>
          <w:szCs w:val="26"/>
        </w:rPr>
        <w:pict w14:anchorId="25238E07">
          <v:rect id="Frame4" o:spid="_x0000_s1039" style="position:absolute;left:0;text-align:left;margin-left:0;margin-top:.05pt;width:450.05pt;height:304.35pt;z-index:25166489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" o:allowincell="f" filled="f" stroked="f" strokeweight="0">
            <v:textbox style="mso-next-textbox:#Frame4" inset="0,0,0,0">
              <w:txbxContent>
                <w:p w14:paraId="1A648A4D" w14:textId="77777777" w:rsidR="005C5E8F" w:rsidRDefault="005C5E8F" w:rsidP="005C5E8F">
                  <w:pPr>
                    <w:pStyle w:val="Figure"/>
                    <w:spacing w:before="120" w:after="120"/>
                    <w:jc w:val="center"/>
                    <w:rPr>
                      <w:rFonts w:ascii="Times New Roman" w:hAnsi="Times New Roman"/>
                    </w:rPr>
                  </w:pPr>
                  <w:r>
                    <w:rPr>
                      <w:noProof/>
                      <w:color w:val="000000"/>
                    </w:rPr>
                    <w:drawing>
                      <wp:inline distT="0" distB="0" distL="0" distR="0" wp14:anchorId="1E1A60CD" wp14:editId="75004E1E">
                        <wp:extent cx="5715000" cy="3510915"/>
                        <wp:effectExtent l="0" t="0" r="0" b="0"/>
                        <wp:docPr id="1801257252" name="Picture 180125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pic:cNvPicPr>
                                  <a:picLocks noChangeAspect="1" noChangeArrowheads="1"/>
                                </pic:cNvPicPr>
                              </pic:nvPicPr>
                              <pic:blipFill>
                                <a:blip r:embed="rId17"/>
                                <a:stretch>
                                  <a:fillRect/>
                                </a:stretch>
                              </pic:blipFill>
                              <pic:spPr>
                                <a:xfrm>
                                  <a:off x="0" y="0"/>
                                  <a:ext cx="5715000" cy="3510915"/>
                                </a:xfrm>
                                <a:prstGeom prst="rect">
                                  <a:avLst/>
                                </a:prstGeom>
                              </pic:spPr>
                            </pic:pic>
                          </a:graphicData>
                        </a:graphic>
                      </wp:inline>
                    </w:drawing>
                  </w:r>
                </w:p>
              </w:txbxContent>
            </v:textbox>
            <w10:wrap type="square" side="largest"/>
          </v:rect>
        </w:pict>
      </w:r>
      <w:r w:rsidR="005C5E8F" w:rsidRPr="009C385D">
        <w:rPr>
          <w:rFonts w:ascii="Times New Roman" w:eastAsia="Times New Roman" w:hAnsi="Times New Roman" w:cs="Times New Roman"/>
          <w:color w:val="000000"/>
          <w:sz w:val="26"/>
          <w:szCs w:val="26"/>
        </w:rPr>
        <w:t xml:space="preserve">Hình </w:t>
      </w:r>
      <w:r w:rsidR="00331DB9"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00331DB9" w:rsidRPr="009C385D">
        <w:rPr>
          <w:rFonts w:ascii="Times New Roman" w:eastAsia="Times New Roman" w:hAnsi="Times New Roman" w:cs="Times New Roman"/>
          <w:color w:val="000000"/>
          <w:sz w:val="26"/>
          <w:szCs w:val="26"/>
          <w:lang w:bidi="hi-IN"/>
        </w:rPr>
        <w:t>.4</w:t>
      </w:r>
      <w:r w:rsidR="009C385D">
        <w:rPr>
          <w:rFonts w:ascii="Times New Roman" w:eastAsia="Times New Roman" w:hAnsi="Times New Roman" w:cs="Times New Roman"/>
          <w:color w:val="000000"/>
          <w:sz w:val="26"/>
          <w:szCs w:val="26"/>
          <w:lang w:bidi="hi-IN"/>
        </w:rPr>
        <w:t>.1</w:t>
      </w:r>
      <w:r w:rsidR="00331DB9" w:rsidRPr="009C385D">
        <w:rPr>
          <w:rFonts w:ascii="Times New Roman" w:eastAsia="Times New Roman" w:hAnsi="Times New Roman" w:cs="Times New Roman"/>
          <w:color w:val="000000"/>
          <w:sz w:val="26"/>
          <w:szCs w:val="26"/>
          <w:lang w:bidi="hi-IN"/>
        </w:rPr>
        <w:t>:</w:t>
      </w:r>
      <w:r w:rsidR="005C5E8F" w:rsidRPr="009C385D">
        <w:rPr>
          <w:rFonts w:ascii="Times New Roman" w:eastAsia="Times New Roman" w:hAnsi="Times New Roman" w:cs="Times New Roman"/>
          <w:color w:val="000000"/>
          <w:sz w:val="26"/>
          <w:szCs w:val="26"/>
        </w:rPr>
        <w:t xml:space="preserve"> Use </w:t>
      </w:r>
      <w:r w:rsidR="005C5E8F" w:rsidRPr="009C385D">
        <w:rPr>
          <w:rFonts w:ascii="Times New Roman" w:eastAsia="Times New Roman" w:hAnsi="Times New Roman" w:cs="Times New Roman"/>
          <w:color w:val="000000"/>
          <w:sz w:val="26"/>
          <w:szCs w:val="26"/>
          <w:lang w:val="vi-VN" w:bidi="hi-IN"/>
        </w:rPr>
        <w:t>Case</w:t>
      </w:r>
      <w:r w:rsidR="005C5E8F" w:rsidRPr="009C385D">
        <w:rPr>
          <w:rFonts w:ascii="Times New Roman" w:eastAsia="Times New Roman" w:hAnsi="Times New Roman" w:cs="Times New Roman"/>
          <w:color w:val="000000"/>
          <w:sz w:val="26"/>
          <w:szCs w:val="26"/>
        </w:rPr>
        <w:t xml:space="preserve"> </w:t>
      </w:r>
      <w:r w:rsidR="005C5E8F" w:rsidRPr="009C385D">
        <w:rPr>
          <w:rFonts w:ascii="Times New Roman" w:eastAsia="Times New Roman" w:hAnsi="Times New Roman" w:cs="Times New Roman"/>
          <w:color w:val="000000"/>
          <w:sz w:val="26"/>
          <w:szCs w:val="26"/>
          <w:lang w:val="vi-VN" w:bidi="hi-IN"/>
        </w:rPr>
        <w:t>Quản lý môn học của quản trị viên</w:t>
      </w:r>
    </w:p>
    <w:p w14:paraId="37758519" w14:textId="77777777" w:rsidR="005C5E8F" w:rsidRPr="00FB47E6" w:rsidRDefault="005C5E8F" w:rsidP="005C5E8F">
      <w:pPr>
        <w:pStyle w:val="LO-normal"/>
        <w:spacing w:line="360" w:lineRule="auto"/>
        <w:jc w:val="both"/>
        <w:rPr>
          <w:rFonts w:ascii="Times New Roman" w:hAnsi="Times New Roman" w:cs="Times New Roman"/>
          <w:sz w:val="26"/>
          <w:szCs w:val="26"/>
        </w:rPr>
      </w:pPr>
      <w:r w:rsidRPr="00FB47E6">
        <w:rPr>
          <w:rFonts w:ascii="Times New Roman" w:hAnsi="Times New Roman" w:cs="Times New Roman"/>
          <w:noProof/>
          <w:sz w:val="26"/>
          <w:szCs w:val="26"/>
        </w:rPr>
        <w:lastRenderedPageBreak/>
        <w:drawing>
          <wp:inline distT="0" distB="0" distL="0" distR="0" wp14:anchorId="7E351305" wp14:editId="10744B4B">
            <wp:extent cx="5715000" cy="2723515"/>
            <wp:effectExtent l="0" t="0" r="0" b="0"/>
            <wp:docPr id="30"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715000" cy="2723515"/>
                    </a:xfrm>
                    <a:prstGeom prst="rect">
                      <a:avLst/>
                    </a:prstGeom>
                  </pic:spPr>
                </pic:pic>
              </a:graphicData>
            </a:graphic>
          </wp:inline>
        </w:drawing>
      </w:r>
    </w:p>
    <w:p w14:paraId="327FE4AD" w14:textId="333C9DC7" w:rsidR="005C5E8F" w:rsidRPr="009C385D" w:rsidRDefault="005C5E8F" w:rsidP="005C5E8F">
      <w:pPr>
        <w:pStyle w:val="Caption"/>
        <w:suppressLineNumbers/>
        <w:suppressAutoHyphens/>
        <w:spacing w:before="120" w:after="120" w:line="360" w:lineRule="auto"/>
        <w:jc w:val="center"/>
        <w:rPr>
          <w:rFonts w:ascii="Times New Roman" w:hAnsi="Times New Roman" w:cs="Times New Roman"/>
          <w:sz w:val="26"/>
          <w:szCs w:val="26"/>
        </w:rPr>
      </w:pPr>
      <w:bookmarkStart w:id="33" w:name="__RefHeading___Toc16116_3404904817"/>
      <w:bookmarkEnd w:id="33"/>
      <w:r w:rsidRPr="009C385D">
        <w:rPr>
          <w:rFonts w:ascii="Times New Roman" w:eastAsia="Times New Roman" w:hAnsi="Times New Roman" w:cs="Times New Roman"/>
          <w:color w:val="000000"/>
          <w:sz w:val="26"/>
          <w:szCs w:val="26"/>
          <w:lang w:val="vi-VN" w:bidi="hi-IN"/>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009C385D">
        <w:rPr>
          <w:rFonts w:ascii="Times New Roman" w:eastAsia="Times New Roman" w:hAnsi="Times New Roman" w:cs="Times New Roman"/>
          <w:color w:val="000000"/>
          <w:sz w:val="26"/>
          <w:szCs w:val="26"/>
          <w:lang w:bidi="hi-IN"/>
        </w:rPr>
        <w:t>4.2</w:t>
      </w:r>
      <w:r w:rsidR="009C385D" w:rsidRPr="009C385D">
        <w:rPr>
          <w:rFonts w:ascii="Times New Roman" w:eastAsia="Times New Roman" w:hAnsi="Times New Roman" w:cs="Times New Roman"/>
          <w:color w:val="000000"/>
          <w:sz w:val="26"/>
          <w:szCs w:val="26"/>
          <w:lang w:bidi="hi-IN"/>
        </w:rPr>
        <w:t>:</w:t>
      </w:r>
      <w:r w:rsidRPr="009C385D">
        <w:rPr>
          <w:rFonts w:ascii="Times New Roman" w:eastAsia="Times New Roman" w:hAnsi="Times New Roman" w:cs="Times New Roman"/>
          <w:color w:val="000000"/>
          <w:sz w:val="26"/>
          <w:szCs w:val="26"/>
          <w:lang w:val="vi-VN" w:bidi="hi-IN"/>
        </w:rPr>
        <w:t xml:space="preserve"> Use Case Quản lý môn học của giảng viên</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38133F17" w14:textId="77777777" w:rsidTr="00604522">
        <w:tc>
          <w:tcPr>
            <w:tcW w:w="2430" w:type="dxa"/>
            <w:tcBorders>
              <w:top w:val="single" w:sz="4" w:space="0" w:color="000000"/>
              <w:left w:val="single" w:sz="4" w:space="0" w:color="000000"/>
              <w:bottom w:val="single" w:sz="4" w:space="0" w:color="000000"/>
            </w:tcBorders>
            <w:shd w:val="clear" w:color="auto" w:fill="FFFFFF"/>
          </w:tcPr>
          <w:p w14:paraId="6F749D75"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67C97ED2"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FB47E6" w14:paraId="7B9C65AE" w14:textId="77777777" w:rsidTr="00604522">
        <w:tc>
          <w:tcPr>
            <w:tcW w:w="2430" w:type="dxa"/>
            <w:tcBorders>
              <w:left w:val="single" w:sz="4" w:space="0" w:color="000000"/>
              <w:bottom w:val="single" w:sz="4" w:space="0" w:color="000000"/>
            </w:tcBorders>
            <w:shd w:val="clear" w:color="auto" w:fill="EDEDED" w:themeFill="accent3" w:themeFillTint="33"/>
          </w:tcPr>
          <w:p w14:paraId="55683869"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1A48F2E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Cho phép quản trị viên, giảng viên thực hiện các chức năng liên quan đến môn học.</w:t>
            </w:r>
          </w:p>
        </w:tc>
      </w:tr>
      <w:tr w:rsidR="005C5E8F" w:rsidRPr="00FB47E6" w14:paraId="009963A9" w14:textId="77777777" w:rsidTr="00604522">
        <w:tc>
          <w:tcPr>
            <w:tcW w:w="2430" w:type="dxa"/>
            <w:tcBorders>
              <w:left w:val="single" w:sz="4" w:space="0" w:color="000000"/>
              <w:bottom w:val="single" w:sz="4" w:space="0" w:color="000000"/>
            </w:tcBorders>
          </w:tcPr>
          <w:p w14:paraId="39F5C085"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23E76EF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Quản trị viên, giảng viên.</w:t>
            </w:r>
          </w:p>
        </w:tc>
      </w:tr>
      <w:tr w:rsidR="005C5E8F" w:rsidRPr="00FB47E6" w14:paraId="3E07EEE0" w14:textId="77777777" w:rsidTr="00604522">
        <w:trPr>
          <w:trHeight w:val="422"/>
        </w:trPr>
        <w:tc>
          <w:tcPr>
            <w:tcW w:w="2430" w:type="dxa"/>
            <w:tcBorders>
              <w:left w:val="single" w:sz="4" w:space="0" w:color="000000"/>
              <w:bottom w:val="single" w:sz="4" w:space="0" w:color="000000"/>
            </w:tcBorders>
            <w:shd w:val="clear" w:color="auto" w:fill="EDEDED" w:themeFill="accent3" w:themeFillTint="33"/>
          </w:tcPr>
          <w:p w14:paraId="17910105"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30E0E04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Quản trị viên, giảng viên chọn chức năng quản lý môn học.</w:t>
            </w:r>
          </w:p>
        </w:tc>
      </w:tr>
      <w:tr w:rsidR="005C5E8F" w:rsidRPr="00FB47E6" w14:paraId="70A061B6" w14:textId="77777777" w:rsidTr="00604522">
        <w:tc>
          <w:tcPr>
            <w:tcW w:w="2430" w:type="dxa"/>
            <w:tcBorders>
              <w:left w:val="single" w:sz="4" w:space="0" w:color="000000"/>
              <w:bottom w:val="single" w:sz="4" w:space="0" w:color="000000"/>
            </w:tcBorders>
          </w:tcPr>
          <w:p w14:paraId="5163CD9F"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7CD41E6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Quản trị viên hoặc giảng viên đăng nhập vào hệ thống và phải có vai trò là “Quản trị viên” hoặc “Giảng viên”.</w:t>
            </w:r>
          </w:p>
        </w:tc>
      </w:tr>
      <w:tr w:rsidR="005C5E8F" w:rsidRPr="00FB47E6" w14:paraId="2980CAEC" w14:textId="77777777" w:rsidTr="00604522">
        <w:tc>
          <w:tcPr>
            <w:tcW w:w="2430" w:type="dxa"/>
            <w:tcBorders>
              <w:left w:val="single" w:sz="4" w:space="0" w:color="000000"/>
              <w:bottom w:val="single" w:sz="4" w:space="0" w:color="000000"/>
            </w:tcBorders>
            <w:shd w:val="clear" w:color="auto" w:fill="EDEDED" w:themeFill="accent3" w:themeFillTint="33"/>
          </w:tcPr>
          <w:p w14:paraId="53D177C8"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5ED067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Hệ thống sẽ tải danh sách các môn học (phân trang), hiển thị ra màn hình và cho phép thực hiện các thao tác như sau:</w:t>
            </w:r>
          </w:p>
          <w:p w14:paraId="111D5EF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Đối với quản trị viên:</w:t>
            </w:r>
          </w:p>
          <w:p w14:paraId="2ED106D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1. Tìm kiếm môn học theo tên và mã môn học.</w:t>
            </w:r>
          </w:p>
          <w:p w14:paraId="2401440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2. Thêm môn học.</w:t>
            </w:r>
          </w:p>
          <w:p w14:paraId="5F9B57B2"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3. Quản lý chương theo môn học.</w:t>
            </w:r>
          </w:p>
          <w:p w14:paraId="6580265F"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4. Xem danh sách chương.</w:t>
            </w:r>
          </w:p>
          <w:p w14:paraId="004CFB22"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5. Xóa môn học.</w:t>
            </w:r>
          </w:p>
          <w:p w14:paraId="244AFB0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6. Sửa môn học.</w:t>
            </w:r>
          </w:p>
          <w:p w14:paraId="6B8E084C"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lastRenderedPageBreak/>
              <w:t>- Đối với giảng viên:</w:t>
            </w:r>
          </w:p>
          <w:p w14:paraId="42E14D6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1. Tìm kiếm môn học theo tên và mã môn học.</w:t>
            </w:r>
          </w:p>
          <w:p w14:paraId="5862998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2. Quản lý chương theo môn học.</w:t>
            </w:r>
          </w:p>
          <w:p w14:paraId="59A852E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3. Xem danh sách chương.</w:t>
            </w:r>
          </w:p>
        </w:tc>
      </w:tr>
      <w:tr w:rsidR="005C5E8F" w:rsidRPr="00FB47E6" w14:paraId="50AFD628" w14:textId="77777777" w:rsidTr="00604522">
        <w:tc>
          <w:tcPr>
            <w:tcW w:w="2430" w:type="dxa"/>
            <w:tcBorders>
              <w:left w:val="single" w:sz="4" w:space="0" w:color="000000"/>
              <w:bottom w:val="single" w:sz="4" w:space="0" w:color="000000"/>
            </w:tcBorders>
          </w:tcPr>
          <w:p w14:paraId="4CF58E42"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035F619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tìm kiếm môn học theo tên và mã môn học:</w:t>
            </w:r>
          </w:p>
          <w:p w14:paraId="7D3032CC"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Nhập mã môn hoặc tên môn học vào thanh kiếm tìm.</w:t>
            </w:r>
          </w:p>
          <w:p w14:paraId="3D19C4D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sẽ gửi yêu cầu làm mới danh sách môn học dựa trên input từ người dùng.</w:t>
            </w:r>
          </w:p>
          <w:p w14:paraId="20A1CC1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Nhận về danh sách mới và hiển thị ra danh sách mới.</w:t>
            </w:r>
          </w:p>
          <w:p w14:paraId="7A1E7F17"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Nếu danh sách rỗng, hệ thống sẽ báo là không có môn học nào.</w:t>
            </w:r>
          </w:p>
          <w:p w14:paraId="7EFE8A2A"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Kết thúc Use Case.</w:t>
            </w:r>
          </w:p>
          <w:p w14:paraId="0607745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thêm môn học:</w:t>
            </w:r>
          </w:p>
          <w:p w14:paraId="67078DB7"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thêm môn học.</w:t>
            </w:r>
          </w:p>
          <w:p w14:paraId="27D48A5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Điền thông tin môn học, có thể điền thông tin chương và bấm nút thêm.</w:t>
            </w:r>
          </w:p>
          <w:p w14:paraId="1FCBCB7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Kiểm tra các ràng buộc dữ liệu.</w:t>
            </w:r>
          </w:p>
          <w:p w14:paraId="6848DC2F"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Lưu thông tin môn học vào cơ sở dữ liệu.</w:t>
            </w:r>
          </w:p>
          <w:p w14:paraId="4E33D602"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Thông báo thêm thành công.</w:t>
            </w:r>
          </w:p>
          <w:p w14:paraId="35A5E9E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6. Kết thúc Use Case.</w:t>
            </w:r>
          </w:p>
          <w:p w14:paraId="390A772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quản lý chương:</w:t>
            </w:r>
          </w:p>
          <w:p w14:paraId="618A6DF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sửa môn học, quản trị viên có thể thêm chương, xóa chương hoặc cập nhật lại tên chương.</w:t>
            </w:r>
          </w:p>
          <w:p w14:paraId="16A938D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sẽ lưu thông tin chương của môn học đó cùng với môn học.</w:t>
            </w:r>
          </w:p>
          <w:p w14:paraId="74F5FB4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Thông báo thao tác thành công.</w:t>
            </w:r>
          </w:p>
          <w:p w14:paraId="1BB5999A"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Kết thúc Use Case.</w:t>
            </w:r>
          </w:p>
          <w:p w14:paraId="20D2757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sửa môn học:</w:t>
            </w:r>
          </w:p>
          <w:p w14:paraId="44F081B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lastRenderedPageBreak/>
              <w:t>1. Chọn chức năng sửa môn học ở phần thao tác.</w:t>
            </w:r>
          </w:p>
          <w:p w14:paraId="59AD0127"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hiện ra form với các trường dữ liệu được set giá trị mặc định là các thuộc tính của môn học.</w:t>
            </w:r>
          </w:p>
          <w:p w14:paraId="5D120D6F"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Thay đổi dữ liệu trường cần sửa và nhấn nút sửa.</w:t>
            </w:r>
          </w:p>
          <w:p w14:paraId="189A341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Hệ thống sẽ kiểm tra các dữ liệu đầu vào.</w:t>
            </w:r>
          </w:p>
          <w:p w14:paraId="6ECE1FB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Lưu vào cơ sở dữ liệu.</w:t>
            </w:r>
          </w:p>
          <w:p w14:paraId="74A4826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Thông báo sửa thành công.</w:t>
            </w:r>
          </w:p>
          <w:p w14:paraId="662AB2A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6.</w:t>
            </w:r>
            <w:r w:rsidRPr="0005115F">
              <w:rPr>
                <w:rFonts w:ascii="Times New Roman" w:eastAsia="Calibri" w:hAnsi="Times New Roman"/>
                <w:b/>
                <w:bCs/>
                <w:sz w:val="24"/>
                <w:lang w:eastAsia="en-US"/>
              </w:rPr>
              <w:t xml:space="preserve"> </w:t>
            </w:r>
            <w:r w:rsidRPr="0005115F">
              <w:rPr>
                <w:rFonts w:ascii="Times New Roman" w:eastAsia="Calibri" w:hAnsi="Times New Roman"/>
                <w:sz w:val="24"/>
                <w:lang w:eastAsia="en-US"/>
              </w:rPr>
              <w:t>Kết thúc Use Case.</w:t>
            </w:r>
          </w:p>
          <w:p w14:paraId="0F14B4C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xóa môn học:</w:t>
            </w:r>
          </w:p>
          <w:p w14:paraId="2867A5F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xem danh sách câu hỏi ở phần thao tác.</w:t>
            </w:r>
          </w:p>
          <w:p w14:paraId="2B56914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hiển thị ra danh sách các câu hỏi của đề thi đó.</w:t>
            </w:r>
          </w:p>
          <w:p w14:paraId="33103280"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Kết thúc Use Case.</w:t>
            </w:r>
          </w:p>
          <w:p w14:paraId="0F6E2CF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xem danh sách chương:</w:t>
            </w:r>
          </w:p>
          <w:p w14:paraId="10BF0E9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xem danh sách chương ở phần thao tác. Chỉ có thể xem nếu môn học đó có chương.</w:t>
            </w:r>
          </w:p>
          <w:p w14:paraId="0C9F860F"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hiện ra danh sách các chương và danh sách câu hỏi tương ứng với các chương đó.</w:t>
            </w:r>
          </w:p>
          <w:p w14:paraId="5EE6A0B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Kết thúc Use Case.</w:t>
            </w:r>
          </w:p>
        </w:tc>
      </w:tr>
      <w:tr w:rsidR="005C5E8F" w:rsidRPr="00FB47E6" w14:paraId="2FB228B7"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04B7A24A"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13D997A0"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Hệ thống sẽ thông báo lỗi trong các trường hợp sau:</w:t>
            </w:r>
          </w:p>
          <w:p w14:paraId="1D9A851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Khi thêm môn học:</w:t>
            </w:r>
          </w:p>
          <w:p w14:paraId="4BF033B2"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Kiểm tra thông tin rỗng ở các trường NOT NULL.</w:t>
            </w:r>
          </w:p>
          <w:p w14:paraId="58FC0EE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Mã môn học đã tồn tại.</w:t>
            </w:r>
          </w:p>
          <w:p w14:paraId="58D57D1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Số tiết lý thuyết + thực hành không phải là bội số của ba.</w:t>
            </w:r>
          </w:p>
          <w:p w14:paraId="112C401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Khi sửa môn học:</w:t>
            </w:r>
          </w:p>
          <w:p w14:paraId="69A33AF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Kiểm tra thông tin rỗng ở các trường NOT NULL.</w:t>
            </w:r>
          </w:p>
          <w:p w14:paraId="361A3807"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Số tiết lý thuyết + thực hành không phải là bội số của ba.</w:t>
            </w:r>
          </w:p>
          <w:p w14:paraId="26E428A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Không tìm thấy môn học.</w:t>
            </w:r>
          </w:p>
          <w:p w14:paraId="19F86CC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lastRenderedPageBreak/>
              <w:t>- Khi xóa môn học:</w:t>
            </w:r>
          </w:p>
          <w:p w14:paraId="6A71ED8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Vi phạm ràng buộc dữ liệu.</w:t>
            </w:r>
          </w:p>
        </w:tc>
      </w:tr>
    </w:tbl>
    <w:p w14:paraId="58181084" w14:textId="3917DF7C"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34" w:name="_Toc150288029"/>
      <w:r w:rsidRPr="00FB47E6">
        <w:rPr>
          <w:rFonts w:ascii="Times New Roman" w:hAnsi="Times New Roman" w:cs="Times New Roman"/>
          <w:b w:val="0"/>
          <w:bCs/>
          <w:i/>
          <w:iCs/>
          <w:sz w:val="26"/>
          <w:szCs w:val="26"/>
        </w:rPr>
        <w:t xml:space="preserve">Use </w:t>
      </w:r>
      <w:r w:rsidRPr="00FB47E6">
        <w:rPr>
          <w:rFonts w:ascii="Times New Roman" w:eastAsia="Arial" w:hAnsi="Times New Roman" w:cs="Times New Roman"/>
          <w:b w:val="0"/>
          <w:bCs/>
          <w:i/>
          <w:iCs/>
          <w:color w:val="434343"/>
          <w:sz w:val="26"/>
          <w:szCs w:val="26"/>
        </w:rPr>
        <w:t>C</w:t>
      </w:r>
      <w:r w:rsidRPr="00FB47E6">
        <w:rPr>
          <w:rFonts w:ascii="Times New Roman" w:hAnsi="Times New Roman" w:cs="Times New Roman"/>
          <w:b w:val="0"/>
          <w:bCs/>
          <w:i/>
          <w:iCs/>
          <w:sz w:val="26"/>
          <w:szCs w:val="26"/>
        </w:rPr>
        <w:t>ase Quản lý ca thi</w:t>
      </w:r>
      <w:bookmarkEnd w:id="34"/>
    </w:p>
    <w:p w14:paraId="2E3E6D26" w14:textId="6AF41E08" w:rsidR="005C5E8F" w:rsidRPr="009C385D" w:rsidRDefault="005C5E8F" w:rsidP="004C228C">
      <w:pPr>
        <w:pStyle w:val="Caption"/>
        <w:spacing w:line="360" w:lineRule="auto"/>
        <w:jc w:val="center"/>
        <w:rPr>
          <w:rFonts w:ascii="Times New Roman" w:hAnsi="Times New Roman" w:cs="Times New Roman"/>
          <w:sz w:val="26"/>
          <w:szCs w:val="26"/>
        </w:rPr>
      </w:pPr>
      <w:bookmarkStart w:id="35" w:name="__RefHeading___Toc15278_4020491809"/>
      <w:bookmarkEnd w:id="35"/>
      <w:r w:rsidRPr="009C385D">
        <w:rPr>
          <w:rFonts w:ascii="Times New Roman" w:hAnsi="Times New Roman" w:cs="Times New Roman"/>
          <w:noProof/>
          <w:sz w:val="26"/>
          <w:szCs w:val="26"/>
        </w:rPr>
        <w:drawing>
          <wp:inline distT="0" distB="0" distL="0" distR="0" wp14:anchorId="16C852C4" wp14:editId="1F3EC999">
            <wp:extent cx="5715000" cy="3021965"/>
            <wp:effectExtent l="0" t="0" r="0" b="0"/>
            <wp:docPr id="31"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715000" cy="3021965"/>
                    </a:xfrm>
                    <a:prstGeom prst="rect">
                      <a:avLst/>
                    </a:prstGeom>
                  </pic:spPr>
                </pic:pic>
              </a:graphicData>
            </a:graphic>
          </wp:inline>
        </w:drawing>
      </w:r>
      <w:r w:rsidRPr="009C385D">
        <w:rPr>
          <w:rFonts w:ascii="Times New Roman" w:hAnsi="Times New Roman" w:cs="Times New Roman"/>
          <w:sz w:val="26"/>
          <w:szCs w:val="26"/>
        </w:rPr>
        <w:t xml:space="preserve">Hình </w:t>
      </w:r>
      <w:r w:rsidR="009C385D" w:rsidRPr="009C385D">
        <w:rPr>
          <w:rFonts w:ascii="Times New Roman" w:hAnsi="Times New Roman" w:cs="Times New Roman"/>
          <w:sz w:val="26"/>
          <w:szCs w:val="26"/>
        </w:rPr>
        <w:t>3</w:t>
      </w:r>
      <w:r w:rsidR="005D6FBC">
        <w:rPr>
          <w:rFonts w:ascii="Times New Roman" w:hAnsi="Times New Roman" w:cs="Times New Roman"/>
          <w:sz w:val="26"/>
          <w:szCs w:val="26"/>
        </w:rPr>
        <w:t>.1</w:t>
      </w:r>
      <w:r w:rsidR="009C385D" w:rsidRPr="009C385D">
        <w:rPr>
          <w:rFonts w:ascii="Times New Roman" w:hAnsi="Times New Roman" w:cs="Times New Roman"/>
          <w:sz w:val="26"/>
          <w:szCs w:val="26"/>
        </w:rPr>
        <w:t>.5:</w:t>
      </w:r>
      <w:r w:rsidRPr="009C385D">
        <w:rPr>
          <w:rFonts w:ascii="Times New Roman" w:hAnsi="Times New Roman" w:cs="Times New Roman"/>
          <w:sz w:val="26"/>
          <w:szCs w:val="26"/>
        </w:rPr>
        <w:t xml:space="preserve"> Use Case quản lý ca thi</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08219FFF" w14:textId="77777777" w:rsidTr="00604522">
        <w:tc>
          <w:tcPr>
            <w:tcW w:w="2430" w:type="dxa"/>
            <w:tcBorders>
              <w:top w:val="single" w:sz="4" w:space="0" w:color="000000"/>
              <w:left w:val="single" w:sz="4" w:space="0" w:color="000000"/>
              <w:bottom w:val="single" w:sz="4" w:space="0" w:color="000000"/>
            </w:tcBorders>
            <w:shd w:val="clear" w:color="auto" w:fill="FFFFFF"/>
          </w:tcPr>
          <w:p w14:paraId="2BEE1270"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67461F0A"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FB47E6" w14:paraId="7FD18B7D" w14:textId="77777777" w:rsidTr="00604522">
        <w:tc>
          <w:tcPr>
            <w:tcW w:w="2430" w:type="dxa"/>
            <w:tcBorders>
              <w:left w:val="single" w:sz="4" w:space="0" w:color="000000"/>
              <w:bottom w:val="single" w:sz="4" w:space="0" w:color="000000"/>
            </w:tcBorders>
            <w:shd w:val="clear" w:color="auto" w:fill="EDEDED" w:themeFill="accent3" w:themeFillTint="33"/>
          </w:tcPr>
          <w:p w14:paraId="0D03B98E"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62F22DB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Cho phép quản trị viên hoặc giảng viên thực hiện các chức năng liên quan đến ca thi.</w:t>
            </w:r>
          </w:p>
        </w:tc>
      </w:tr>
      <w:tr w:rsidR="005C5E8F" w:rsidRPr="00FB47E6" w14:paraId="15EFA711" w14:textId="77777777" w:rsidTr="00604522">
        <w:tc>
          <w:tcPr>
            <w:tcW w:w="2430" w:type="dxa"/>
            <w:tcBorders>
              <w:left w:val="single" w:sz="4" w:space="0" w:color="000000"/>
              <w:bottom w:val="single" w:sz="4" w:space="0" w:color="000000"/>
            </w:tcBorders>
          </w:tcPr>
          <w:p w14:paraId="24E146D4"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7166F5C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Quản trị viên, giảng viên.</w:t>
            </w:r>
          </w:p>
        </w:tc>
      </w:tr>
      <w:tr w:rsidR="005C5E8F" w:rsidRPr="00FB47E6" w14:paraId="1F8BA0A0" w14:textId="77777777" w:rsidTr="00604522">
        <w:tc>
          <w:tcPr>
            <w:tcW w:w="2430" w:type="dxa"/>
            <w:tcBorders>
              <w:left w:val="single" w:sz="4" w:space="0" w:color="000000"/>
              <w:bottom w:val="single" w:sz="4" w:space="0" w:color="000000"/>
            </w:tcBorders>
            <w:shd w:val="clear" w:color="auto" w:fill="EDEDED" w:themeFill="accent3" w:themeFillTint="33"/>
          </w:tcPr>
          <w:p w14:paraId="25E8EDA7"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73F1D52A"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Quản trị viên hoặc giảng viên chọn chức năng quản lý ca thi.</w:t>
            </w:r>
          </w:p>
        </w:tc>
      </w:tr>
      <w:tr w:rsidR="005C5E8F" w:rsidRPr="00FB47E6" w14:paraId="2512B3C3" w14:textId="77777777" w:rsidTr="00604522">
        <w:tc>
          <w:tcPr>
            <w:tcW w:w="2430" w:type="dxa"/>
            <w:tcBorders>
              <w:left w:val="single" w:sz="4" w:space="0" w:color="000000"/>
              <w:bottom w:val="single" w:sz="4" w:space="0" w:color="000000"/>
            </w:tcBorders>
          </w:tcPr>
          <w:p w14:paraId="4A9DD10C"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236998AC"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Quản trị viên hoặc giảng viên đăng nhập vào hệ thống và phải có vai trò là “Quản trị viên” hoặc “Giảng viên”.</w:t>
            </w:r>
          </w:p>
        </w:tc>
      </w:tr>
      <w:tr w:rsidR="005C5E8F" w:rsidRPr="00FB47E6" w14:paraId="762FCB48" w14:textId="77777777" w:rsidTr="00604522">
        <w:tc>
          <w:tcPr>
            <w:tcW w:w="2430" w:type="dxa"/>
            <w:tcBorders>
              <w:left w:val="single" w:sz="4" w:space="0" w:color="000000"/>
              <w:bottom w:val="single" w:sz="4" w:space="0" w:color="000000"/>
            </w:tcBorders>
            <w:shd w:val="clear" w:color="auto" w:fill="EDEDED" w:themeFill="accent3" w:themeFillTint="33"/>
          </w:tcPr>
          <w:p w14:paraId="5986F8EF"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A08D26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Hệ thống sẽ tải danh sách các ca thi (phân trang), hiển thị ra màn hình và cho phép thực hiện các thao tác như sau:</w:t>
            </w:r>
          </w:p>
          <w:p w14:paraId="2F7C6A4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1. Tìm kiếm ca thi theo lớp tín chỉ.</w:t>
            </w:r>
          </w:p>
          <w:p w14:paraId="5305C36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2. Thêm ca thi.</w:t>
            </w:r>
          </w:p>
          <w:p w14:paraId="1F25A38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lastRenderedPageBreak/>
              <w:t>3. Xem danh sách thi.</w:t>
            </w:r>
          </w:p>
          <w:p w14:paraId="01FE4CF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4. Sửa ca thi.</w:t>
            </w:r>
          </w:p>
          <w:p w14:paraId="13DBE6B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Cs/>
                <w:sz w:val="24"/>
                <w:lang w:eastAsia="en-US"/>
              </w:rPr>
              <w:t>5. Kích hoạt/hủy ca thi.</w:t>
            </w:r>
          </w:p>
        </w:tc>
      </w:tr>
      <w:tr w:rsidR="005C5E8F" w:rsidRPr="00FB47E6" w14:paraId="46602C91" w14:textId="77777777" w:rsidTr="00604522">
        <w:tc>
          <w:tcPr>
            <w:tcW w:w="2430" w:type="dxa"/>
            <w:tcBorders>
              <w:left w:val="single" w:sz="4" w:space="0" w:color="000000"/>
              <w:bottom w:val="single" w:sz="4" w:space="0" w:color="000000"/>
            </w:tcBorders>
          </w:tcPr>
          <w:p w14:paraId="22968C35"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048D9B42"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tìm kiếm ca thi:</w:t>
            </w:r>
          </w:p>
          <w:p w14:paraId="4789E9D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một lớp tín chỉ từ Select.</w:t>
            </w:r>
          </w:p>
          <w:p w14:paraId="10DC1BFF"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sẽ gửi yêu cầu làm mới danh sách ca thi dựa trên tiêu chí lọc của người dùng.</w:t>
            </w:r>
          </w:p>
          <w:p w14:paraId="672ABF0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Nhận về danh sách mới và hiển thị ra danh sách mới.</w:t>
            </w:r>
          </w:p>
          <w:p w14:paraId="6DEF74F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Nếu danh sách rỗng, hệ thống sẽ báo là không có ca thi nào.</w:t>
            </w:r>
          </w:p>
          <w:p w14:paraId="1667FB02"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Kết thúc Use Case.</w:t>
            </w:r>
          </w:p>
          <w:p w14:paraId="2E154130"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thêm ca thi:</w:t>
            </w:r>
          </w:p>
          <w:p w14:paraId="00729087"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thêm ca thi. Không thể thêm ca thi cho môn học của lớp tín chỉ không có đề thi.</w:t>
            </w:r>
          </w:p>
          <w:p w14:paraId="461F467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Điền thông tin của ca thi và bấm nút thêm ca thi.</w:t>
            </w:r>
          </w:p>
          <w:p w14:paraId="38DEF84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Hệ thống kiểm tra các thông tin hợp lệ của ca thi.</w:t>
            </w:r>
          </w:p>
          <w:p w14:paraId="5CE7B82C"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Lưu thông tin ca thi vào cơ sở dữ liệu.</w:t>
            </w:r>
          </w:p>
          <w:p w14:paraId="40915DE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Thông báo thêm thành công.</w:t>
            </w:r>
          </w:p>
          <w:p w14:paraId="23CC52A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6. Kết thúc Use Case.</w:t>
            </w:r>
          </w:p>
          <w:p w14:paraId="708C253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sửa ca thi:</w:t>
            </w:r>
          </w:p>
          <w:p w14:paraId="4B7D7B10"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sửa ca thi ở phần thao tác. Chỉ có thể được sửa ca thi chưa được thi.</w:t>
            </w:r>
          </w:p>
          <w:p w14:paraId="27E6EFDA"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hiện ra form chỉnh sửa ca thi với các trường được gắn giá trị mặc định là thông tin của ca thi.</w:t>
            </w:r>
          </w:p>
          <w:p w14:paraId="618C4C4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Thay đổi thông tin ca thi và bấm nút Chỉnh sửa.</w:t>
            </w:r>
          </w:p>
          <w:p w14:paraId="5E56D73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Thay đổi thông tin ca thi trong cơ sở dữ liệu.</w:t>
            </w:r>
          </w:p>
          <w:p w14:paraId="448C601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Thông báo sửa ca thi thành công.</w:t>
            </w:r>
          </w:p>
          <w:p w14:paraId="584FCBF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6. Kết thúc Use Case.</w:t>
            </w:r>
          </w:p>
          <w:p w14:paraId="084FB81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kích hoạt/hủy ca thi:</w:t>
            </w:r>
          </w:p>
          <w:p w14:paraId="75570906"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lastRenderedPageBreak/>
              <w:t>1. Chọn chức năng kích hoạt/hủy ca thi ở phần thao tác. Chỉ có thể hủy ca thi khi ca thi đó chưa thi.</w:t>
            </w:r>
          </w:p>
          <w:p w14:paraId="270218E0"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kiểm tra trạng thái hiện tại của ca thi và gửi yêu cầu thay đổi trạng thái ca thi, khác với trạng thái hiện tại của ca thi.</w:t>
            </w:r>
          </w:p>
          <w:p w14:paraId="1681203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Cập nhật cơ sở dữ liệu.</w:t>
            </w:r>
          </w:p>
          <w:p w14:paraId="72BDCBD3"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Thông báo kích hoạt/huỷ thành công.</w:t>
            </w:r>
          </w:p>
          <w:p w14:paraId="7641426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Kết thúc Use Case.</w:t>
            </w:r>
          </w:p>
          <w:p w14:paraId="409E5BA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Luồng sự kiện chính khi xem danh thi:</w:t>
            </w:r>
          </w:p>
          <w:p w14:paraId="162E68CA"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Chọn chức năng xem danh sách thi ở phần thao tác.</w:t>
            </w:r>
          </w:p>
          <w:p w14:paraId="0D76C86E"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Hệ thống hiển thi ra danh sách các đăng ký của lớp tín chỉ trong ca thi đó.</w:t>
            </w:r>
          </w:p>
          <w:p w14:paraId="20F3DC89"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Kết thúc Use Case.</w:t>
            </w:r>
          </w:p>
        </w:tc>
      </w:tr>
      <w:tr w:rsidR="005C5E8F" w:rsidRPr="00FB47E6" w14:paraId="29C0C082"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729A8460" w14:textId="77777777" w:rsidR="005C5E8F" w:rsidRPr="00604522" w:rsidRDefault="005C5E8F" w:rsidP="0005115F">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CD53E94"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Hệ thống sẽ thông báo lỗi trong các trường hợp sau:</w:t>
            </w:r>
          </w:p>
          <w:p w14:paraId="0BCE763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Khi thêm ca thi:</w:t>
            </w:r>
          </w:p>
          <w:p w14:paraId="0A9A6D5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Kiểm tra thông tin rỗng ở các trường NOT NULL.</w:t>
            </w:r>
          </w:p>
          <w:p w14:paraId="61611CAF"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Ngày thi phải là ngày lớn hơn hiện tại.</w:t>
            </w:r>
          </w:p>
          <w:p w14:paraId="6596585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Thời gian làm bài ít hơn hoặc bằng 120 phút.</w:t>
            </w:r>
          </w:p>
          <w:p w14:paraId="53C8CC1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Không có danh sách đề thi.</w:t>
            </w:r>
          </w:p>
          <w:p w14:paraId="594B56B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b/>
                <w:bCs/>
                <w:sz w:val="24"/>
                <w:lang w:eastAsia="en-US"/>
              </w:rPr>
              <w:t>- Khi sửa ca thi:</w:t>
            </w:r>
          </w:p>
          <w:p w14:paraId="3A499C31"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1. Kiểm tra thông tin rỗng ở các trường NOT NULL.</w:t>
            </w:r>
          </w:p>
          <w:p w14:paraId="34F9E01D"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2. Ngày thi phải là ngày lớn hơn hiện tại.</w:t>
            </w:r>
          </w:p>
          <w:p w14:paraId="711789FB"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3. Thời gian làm bài ít hơn hoặc bằng 120 phút.</w:t>
            </w:r>
          </w:p>
          <w:p w14:paraId="2F154D08"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4. Không có danh sách đề thi.</w:t>
            </w:r>
          </w:p>
          <w:p w14:paraId="5F3906A5" w14:textId="77777777" w:rsidR="005C5E8F" w:rsidRPr="0005115F" w:rsidRDefault="005C5E8F" w:rsidP="0005115F">
            <w:pPr>
              <w:widowControl w:val="0"/>
              <w:spacing w:after="200" w:line="240" w:lineRule="auto"/>
              <w:jc w:val="both"/>
              <w:rPr>
                <w:rFonts w:ascii="Times New Roman" w:hAnsi="Times New Roman"/>
                <w:sz w:val="24"/>
              </w:rPr>
            </w:pPr>
            <w:r w:rsidRPr="0005115F">
              <w:rPr>
                <w:rFonts w:ascii="Times New Roman" w:eastAsia="Calibri" w:hAnsi="Times New Roman"/>
                <w:sz w:val="24"/>
                <w:lang w:eastAsia="en-US"/>
              </w:rPr>
              <w:t>5. Không tìm thấy ca thi.</w:t>
            </w:r>
          </w:p>
        </w:tc>
      </w:tr>
    </w:tbl>
    <w:p w14:paraId="664F0983" w14:textId="1B720FD6"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36" w:name="_Toc150288030"/>
      <w:r w:rsidRPr="00FB47E6">
        <w:rPr>
          <w:rFonts w:ascii="Times New Roman" w:hAnsi="Times New Roman" w:cs="Times New Roman"/>
          <w:b w:val="0"/>
          <w:bCs/>
          <w:i/>
          <w:iCs/>
          <w:sz w:val="26"/>
          <w:szCs w:val="26"/>
        </w:rPr>
        <w:lastRenderedPageBreak/>
        <w:t xml:space="preserve">Use </w:t>
      </w:r>
      <w:r w:rsidRPr="00FB47E6">
        <w:rPr>
          <w:rFonts w:ascii="Times New Roman" w:eastAsia="Arial" w:hAnsi="Times New Roman" w:cs="Times New Roman"/>
          <w:b w:val="0"/>
          <w:bCs/>
          <w:i/>
          <w:iCs/>
          <w:color w:val="434343"/>
          <w:sz w:val="26"/>
          <w:szCs w:val="26"/>
        </w:rPr>
        <w:t>C</w:t>
      </w:r>
      <w:r w:rsidRPr="00FB47E6">
        <w:rPr>
          <w:rFonts w:ascii="Times New Roman" w:hAnsi="Times New Roman" w:cs="Times New Roman"/>
          <w:b w:val="0"/>
          <w:bCs/>
          <w:i/>
          <w:iCs/>
          <w:sz w:val="26"/>
          <w:szCs w:val="26"/>
        </w:rPr>
        <w:t>ase Quản lý lớp tín chỉ</w:t>
      </w:r>
      <w:bookmarkEnd w:id="36"/>
    </w:p>
    <w:p w14:paraId="012CE3CD" w14:textId="1F58479C" w:rsidR="005C5E8F" w:rsidRPr="009C385D" w:rsidRDefault="005C5E8F" w:rsidP="005C5E8F">
      <w:pPr>
        <w:pStyle w:val="Caption"/>
        <w:spacing w:line="360" w:lineRule="auto"/>
        <w:jc w:val="center"/>
        <w:rPr>
          <w:rFonts w:ascii="Times New Roman" w:hAnsi="Times New Roman" w:cs="Times New Roman"/>
          <w:sz w:val="26"/>
          <w:szCs w:val="26"/>
        </w:rPr>
      </w:pPr>
      <w:bookmarkStart w:id="37" w:name="__RefHeading___Toc16114_3404904817"/>
      <w:bookmarkEnd w:id="37"/>
      <w:r w:rsidRPr="009C385D">
        <w:rPr>
          <w:rFonts w:ascii="Times New Roman" w:hAnsi="Times New Roman" w:cs="Times New Roman"/>
          <w:noProof/>
          <w:sz w:val="26"/>
          <w:szCs w:val="26"/>
        </w:rPr>
        <w:drawing>
          <wp:inline distT="0" distB="0" distL="0" distR="0" wp14:anchorId="24AD2E8A" wp14:editId="7E638FA6">
            <wp:extent cx="5715000" cy="3990340"/>
            <wp:effectExtent l="0" t="0" r="0" b="0"/>
            <wp:docPr id="32"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715000" cy="3990340"/>
                    </a:xfrm>
                    <a:prstGeom prst="rect">
                      <a:avLst/>
                    </a:prstGeom>
                  </pic:spPr>
                </pic:pic>
              </a:graphicData>
            </a:graphic>
          </wp:inline>
        </w:drawing>
      </w:r>
      <w:r w:rsidRPr="009C385D">
        <w:rPr>
          <w:rFonts w:ascii="Times New Roman" w:eastAsia="Times New Roman" w:hAnsi="Times New Roman" w:cs="Times New Roman"/>
          <w:color w:val="000000"/>
          <w:sz w:val="26"/>
          <w:szCs w:val="26"/>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rPr>
        <w:t>.</w:t>
      </w:r>
      <w:r w:rsidRPr="009C385D">
        <w:rPr>
          <w:rFonts w:ascii="Times New Roman" w:eastAsia="Times New Roman" w:hAnsi="Times New Roman" w:cs="Times New Roman"/>
          <w:color w:val="000000"/>
          <w:sz w:val="26"/>
          <w:szCs w:val="26"/>
          <w:lang w:bidi="hi-IN"/>
        </w:rPr>
        <w:t>6.1</w:t>
      </w:r>
      <w:r w:rsidRPr="009C385D">
        <w:rPr>
          <w:rFonts w:ascii="Times New Roman" w:eastAsia="Times New Roman" w:hAnsi="Times New Roman" w:cs="Times New Roman"/>
          <w:color w:val="000000"/>
          <w:sz w:val="26"/>
          <w:szCs w:val="26"/>
        </w:rPr>
        <w:t xml:space="preserve"> Use </w:t>
      </w:r>
      <w:r w:rsidRPr="009C385D">
        <w:rPr>
          <w:rFonts w:ascii="Times New Roman" w:eastAsia="Times New Roman" w:hAnsi="Times New Roman" w:cs="Times New Roman"/>
          <w:color w:val="000000"/>
          <w:sz w:val="26"/>
          <w:szCs w:val="26"/>
          <w:lang w:val="vi-VN" w:bidi="hi-IN"/>
        </w:rPr>
        <w:t>Case</w:t>
      </w:r>
      <w:r w:rsidRPr="009C385D">
        <w:rPr>
          <w:rFonts w:ascii="Times New Roman" w:eastAsia="Times New Roman" w:hAnsi="Times New Roman" w:cs="Times New Roman"/>
          <w:color w:val="000000"/>
          <w:sz w:val="26"/>
          <w:szCs w:val="26"/>
        </w:rPr>
        <w:t xml:space="preserve"> </w:t>
      </w:r>
      <w:r w:rsidRPr="009C385D">
        <w:rPr>
          <w:rFonts w:ascii="Times New Roman" w:eastAsia="Times New Roman" w:hAnsi="Times New Roman" w:cs="Times New Roman"/>
          <w:color w:val="000000"/>
          <w:sz w:val="26"/>
          <w:szCs w:val="26"/>
          <w:lang w:val="vi-VN" w:bidi="hi-IN"/>
        </w:rPr>
        <w:t>Quản lý lớp tín chỉ của quản trị viên</w:t>
      </w:r>
    </w:p>
    <w:p w14:paraId="55EE15A2" w14:textId="16B20605" w:rsidR="005C5E8F" w:rsidRPr="009C385D" w:rsidRDefault="005C5E8F" w:rsidP="005C5E8F">
      <w:pPr>
        <w:pStyle w:val="Caption"/>
        <w:suppressLineNumbers/>
        <w:suppressAutoHyphens/>
        <w:spacing w:before="120" w:after="120" w:line="360" w:lineRule="auto"/>
        <w:jc w:val="center"/>
        <w:rPr>
          <w:rFonts w:ascii="Times New Roman" w:hAnsi="Times New Roman" w:cs="Times New Roman"/>
          <w:sz w:val="26"/>
          <w:szCs w:val="26"/>
        </w:rPr>
      </w:pPr>
      <w:bookmarkStart w:id="38" w:name="__RefHeading___Toc16112_3404904817"/>
      <w:bookmarkEnd w:id="38"/>
      <w:r w:rsidRPr="009C385D">
        <w:rPr>
          <w:rFonts w:ascii="Times New Roman" w:hAnsi="Times New Roman" w:cs="Times New Roman"/>
          <w:noProof/>
          <w:sz w:val="26"/>
          <w:szCs w:val="26"/>
        </w:rPr>
        <w:drawing>
          <wp:inline distT="0" distB="0" distL="0" distR="0" wp14:anchorId="67C11D7E" wp14:editId="15ABDC28">
            <wp:extent cx="5715000" cy="2588260"/>
            <wp:effectExtent l="0" t="0" r="0" b="0"/>
            <wp:docPr id="33"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715000" cy="2588260"/>
                    </a:xfrm>
                    <a:prstGeom prst="rect">
                      <a:avLst/>
                    </a:prstGeom>
                  </pic:spPr>
                </pic:pic>
              </a:graphicData>
            </a:graphic>
          </wp:inline>
        </w:drawing>
      </w:r>
      <w:r w:rsidRPr="009C385D">
        <w:rPr>
          <w:rFonts w:ascii="Times New Roman" w:eastAsia="Times New Roman" w:hAnsi="Times New Roman" w:cs="Times New Roman"/>
          <w:color w:val="000000"/>
          <w:sz w:val="26"/>
          <w:szCs w:val="26"/>
          <w:lang w:val="vi-VN" w:bidi="hi-IN"/>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lang w:val="vi-VN" w:bidi="hi-IN"/>
        </w:rPr>
        <w:t>.</w:t>
      </w:r>
      <w:r w:rsidRPr="009C385D">
        <w:rPr>
          <w:rFonts w:ascii="Times New Roman" w:eastAsia="Times New Roman" w:hAnsi="Times New Roman" w:cs="Times New Roman"/>
          <w:color w:val="000000"/>
          <w:sz w:val="26"/>
          <w:szCs w:val="26"/>
          <w:lang w:bidi="hi-IN"/>
        </w:rPr>
        <w:t>6.2</w:t>
      </w:r>
      <w:r w:rsidRPr="009C385D">
        <w:rPr>
          <w:rFonts w:ascii="Times New Roman" w:eastAsia="Times New Roman" w:hAnsi="Times New Roman" w:cs="Times New Roman"/>
          <w:color w:val="000000"/>
          <w:sz w:val="26"/>
          <w:szCs w:val="26"/>
          <w:lang w:val="vi-VN" w:bidi="hi-IN"/>
        </w:rPr>
        <w:t xml:space="preserve"> Use Case Quản lý lớp tín chỉ của giảng viên</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33AFB72D" w14:textId="77777777" w:rsidTr="00604522">
        <w:tc>
          <w:tcPr>
            <w:tcW w:w="2430" w:type="dxa"/>
            <w:tcBorders>
              <w:top w:val="single" w:sz="4" w:space="0" w:color="000000"/>
              <w:left w:val="single" w:sz="4" w:space="0" w:color="000000"/>
              <w:bottom w:val="single" w:sz="4" w:space="0" w:color="000000"/>
            </w:tcBorders>
            <w:shd w:val="clear" w:color="auto" w:fill="FFFFFF"/>
          </w:tcPr>
          <w:p w14:paraId="25A14CF7"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hAnsi="Times New Roman"/>
                <w:b/>
                <w:bCs/>
                <w:sz w:val="24"/>
              </w:rPr>
              <w:br w:type="column"/>
            </w:r>
            <w:r w:rsidRPr="00604522">
              <w:rPr>
                <w:rFonts w:ascii="Times New Roman" w:eastAsia="Calibri" w:hAnsi="Times New Roman"/>
                <w:b/>
                <w:bCs/>
                <w:sz w:val="24"/>
                <w:lang w:eastAsia="en-US"/>
              </w:rPr>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38125E12"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FB47E6" w14:paraId="00FE8C8D" w14:textId="77777777" w:rsidTr="00604522">
        <w:tc>
          <w:tcPr>
            <w:tcW w:w="2430" w:type="dxa"/>
            <w:tcBorders>
              <w:left w:val="single" w:sz="4" w:space="0" w:color="000000"/>
              <w:bottom w:val="single" w:sz="4" w:space="0" w:color="000000"/>
            </w:tcBorders>
            <w:shd w:val="clear" w:color="auto" w:fill="EDEDED" w:themeFill="accent3" w:themeFillTint="33"/>
          </w:tcPr>
          <w:p w14:paraId="7712FCA1"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lastRenderedPageBreak/>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E72B10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Cho phép quản trị viên hoặc giảng viên thực hiện các chức năng liên quan đến lớp tín chỉ.</w:t>
            </w:r>
          </w:p>
        </w:tc>
      </w:tr>
      <w:tr w:rsidR="005C5E8F" w:rsidRPr="00FB47E6" w14:paraId="39CBA945" w14:textId="77777777" w:rsidTr="00604522">
        <w:trPr>
          <w:trHeight w:val="25"/>
        </w:trPr>
        <w:tc>
          <w:tcPr>
            <w:tcW w:w="2430" w:type="dxa"/>
            <w:tcBorders>
              <w:left w:val="single" w:sz="4" w:space="0" w:color="000000"/>
              <w:bottom w:val="single" w:sz="4" w:space="0" w:color="000000"/>
            </w:tcBorders>
          </w:tcPr>
          <w:p w14:paraId="4062AE60"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24C878B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giảng viên.</w:t>
            </w:r>
          </w:p>
        </w:tc>
      </w:tr>
      <w:tr w:rsidR="005C5E8F" w:rsidRPr="00FB47E6" w14:paraId="3360D3A5" w14:textId="77777777" w:rsidTr="00604522">
        <w:tc>
          <w:tcPr>
            <w:tcW w:w="2430" w:type="dxa"/>
            <w:tcBorders>
              <w:left w:val="single" w:sz="4" w:space="0" w:color="000000"/>
              <w:bottom w:val="single" w:sz="4" w:space="0" w:color="000000"/>
            </w:tcBorders>
            <w:shd w:val="clear" w:color="auto" w:fill="EDEDED" w:themeFill="accent3" w:themeFillTint="33"/>
          </w:tcPr>
          <w:p w14:paraId="55299D0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3879CAA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hoặc giảng viên chọn chức năng quản lý lớp tín chỉ.</w:t>
            </w:r>
          </w:p>
        </w:tc>
      </w:tr>
      <w:tr w:rsidR="005C5E8F" w:rsidRPr="00FB47E6" w14:paraId="6894F0E5" w14:textId="77777777" w:rsidTr="00604522">
        <w:tc>
          <w:tcPr>
            <w:tcW w:w="2430" w:type="dxa"/>
            <w:tcBorders>
              <w:left w:val="single" w:sz="4" w:space="0" w:color="000000"/>
              <w:bottom w:val="single" w:sz="4" w:space="0" w:color="000000"/>
            </w:tcBorders>
          </w:tcPr>
          <w:p w14:paraId="24A42C65"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4947F52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hoặc giảng viên đăng nhập vào hệ thống và phải có vai trò là “Quản trị viên” hoặc “Giảng viên”.</w:t>
            </w:r>
          </w:p>
        </w:tc>
      </w:tr>
      <w:tr w:rsidR="005C5E8F" w:rsidRPr="00FB47E6" w14:paraId="5DA6FA7B" w14:textId="77777777" w:rsidTr="00604522">
        <w:tc>
          <w:tcPr>
            <w:tcW w:w="2430" w:type="dxa"/>
            <w:tcBorders>
              <w:left w:val="single" w:sz="4" w:space="0" w:color="000000"/>
              <w:bottom w:val="single" w:sz="4" w:space="0" w:color="000000"/>
            </w:tcBorders>
            <w:shd w:val="clear" w:color="auto" w:fill="EDEDED" w:themeFill="accent3" w:themeFillTint="33"/>
          </w:tcPr>
          <w:p w14:paraId="34EA7A94"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26D3D2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Hệ thống sẽ tải danh sách các lớp tín chỉ (phân trang), hiển thị ra màn hình và cho phép thực hiện các thao tác như sau:</w:t>
            </w:r>
          </w:p>
          <w:p w14:paraId="53CF122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 Đối với quản trị viên:</w:t>
            </w:r>
          </w:p>
          <w:p w14:paraId="49F7281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1. Xem, tìm kiếm lớp tín chỉ theo môn học, giảng viên.</w:t>
            </w:r>
          </w:p>
          <w:p w14:paraId="29CB069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2. Thêm lớp tín chỉ.</w:t>
            </w:r>
          </w:p>
          <w:p w14:paraId="6CC8230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3. Xem danh sách đăng ký.</w:t>
            </w:r>
          </w:p>
          <w:p w14:paraId="54F46D0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4. Xem danh sách ca thi.</w:t>
            </w:r>
          </w:p>
          <w:p w14:paraId="40087DD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5. Sửa lớp tín chỉ.</w:t>
            </w:r>
          </w:p>
          <w:p w14:paraId="20D06D1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6. Kích hoạt/hủy lớp tín chỉ.</w:t>
            </w:r>
          </w:p>
          <w:p w14:paraId="76F59F8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7. Tạo ca thi cho lớp tín chỉ.</w:t>
            </w:r>
          </w:p>
          <w:p w14:paraId="47F5391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 Đối với giảng viên:</w:t>
            </w:r>
          </w:p>
          <w:p w14:paraId="259CBCD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1. Xem, tìm kiếm lớp tín chỉ theo môn học, giảng viên.</w:t>
            </w:r>
          </w:p>
          <w:p w14:paraId="0904690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2. Xem danh sách đăng ký.</w:t>
            </w:r>
          </w:p>
          <w:p w14:paraId="093D255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3. Xem danh sách ca thi.</w:t>
            </w:r>
          </w:p>
          <w:p w14:paraId="09CECD4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4. Tạo ca thi cho lớp tín chỉ.</w:t>
            </w:r>
          </w:p>
        </w:tc>
      </w:tr>
      <w:tr w:rsidR="005C5E8F" w:rsidRPr="00FB47E6" w14:paraId="3FE5867F" w14:textId="77777777" w:rsidTr="00604522">
        <w:tc>
          <w:tcPr>
            <w:tcW w:w="2430" w:type="dxa"/>
            <w:tcBorders>
              <w:left w:val="single" w:sz="4" w:space="0" w:color="000000"/>
              <w:bottom w:val="single" w:sz="4" w:space="0" w:color="000000"/>
            </w:tcBorders>
          </w:tcPr>
          <w:p w14:paraId="69E43605"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72F948E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tìm kiếm lớp tín chỉ:</w:t>
            </w:r>
          </w:p>
          <w:p w14:paraId="606E1BF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một môn học hoặc giảng viên từ Select.</w:t>
            </w:r>
          </w:p>
          <w:p w14:paraId="7B336AA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sẽ gửi yêu cầu làm mới danh sách lớp tín chỉ dựa trên tiêu chí lọc của người dùng.</w:t>
            </w:r>
          </w:p>
          <w:p w14:paraId="7E8EA08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Nhận về danh sách mới và hiển thị ra danh sách mới.</w:t>
            </w:r>
          </w:p>
          <w:p w14:paraId="40B0D5E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 xml:space="preserve">4. Nếu danh sách rỗng, hệ thống sẽ báo là không có lớp tín chỉ </w:t>
            </w:r>
            <w:r w:rsidRPr="00533F28">
              <w:rPr>
                <w:rFonts w:ascii="Times New Roman" w:eastAsia="Calibri" w:hAnsi="Times New Roman"/>
                <w:sz w:val="24"/>
                <w:lang w:eastAsia="en-US"/>
              </w:rPr>
              <w:lastRenderedPageBreak/>
              <w:t>nào.</w:t>
            </w:r>
          </w:p>
          <w:p w14:paraId="5B09B7D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p w14:paraId="1EDE4ED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thêm lớp tín chỉ:</w:t>
            </w:r>
          </w:p>
          <w:p w14:paraId="5182FCC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thêm lớp tín chỉ.</w:t>
            </w:r>
          </w:p>
          <w:p w14:paraId="2928F98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Điền thông tin lớp tín chỉ và bấm thêm.</w:t>
            </w:r>
          </w:p>
          <w:p w14:paraId="23F9543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Hệ thống kiểm tra các ràng buộc dữ liệu.</w:t>
            </w:r>
          </w:p>
          <w:p w14:paraId="2F21515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Lưu thông tin lớp tín chỉ vào cơ sở dữ liệu.</w:t>
            </w:r>
          </w:p>
          <w:p w14:paraId="2C3B7F9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Thông báo thêm thành công.</w:t>
            </w:r>
          </w:p>
          <w:p w14:paraId="019B2BD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Kết thúc Use Case.</w:t>
            </w:r>
          </w:p>
          <w:p w14:paraId="38ED720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sửa lớp tín chỉ:</w:t>
            </w:r>
          </w:p>
          <w:p w14:paraId="083B723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sửa lớp tín chỉ ở phần thao tác.</w:t>
            </w:r>
          </w:p>
          <w:p w14:paraId="6B99BC3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hiện ra form sửa lớp tín chỉ và gắn giá trị mặc định của form là các thông tin của lớp tín chỉ được chỉnh sửa.</w:t>
            </w:r>
          </w:p>
          <w:p w14:paraId="03D5623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Quản trị viên thay đổi thông tin và bấm nút chỉnh sửa.</w:t>
            </w:r>
          </w:p>
          <w:p w14:paraId="2C25BDA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Hệ thống kiểm tra các ràng buộc dữ liệu.</w:t>
            </w:r>
          </w:p>
          <w:p w14:paraId="3EE9C28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Lưu thông tin lớp tín chỉ vào cơ sở dữ liệu.</w:t>
            </w:r>
          </w:p>
          <w:p w14:paraId="28D88F7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Thông báo sửa thành công.</w:t>
            </w:r>
          </w:p>
          <w:p w14:paraId="170544B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7. Kết thúc Use Case.</w:t>
            </w:r>
          </w:p>
          <w:p w14:paraId="402AE57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kích hoạt/hủy lớp tín chỉ:</w:t>
            </w:r>
          </w:p>
          <w:p w14:paraId="48B117A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kích hoạt/hủy lớp tín chỉ ở phần thao tác.</w:t>
            </w:r>
          </w:p>
          <w:p w14:paraId="4CE49E2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kiểm tra trạng thái hiện tại của lớp tín chỉ và gửi yêu cầu thay đổi trạng thái lớp tín chỉ, khác với trạng thái hiện tại của lớp tín chỉ.</w:t>
            </w:r>
          </w:p>
          <w:p w14:paraId="79944B7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Cập nhật cơ sở dữ liệu.</w:t>
            </w:r>
          </w:p>
          <w:p w14:paraId="49209D8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Thông báo kích hoạt/huỷ thành công.</w:t>
            </w:r>
          </w:p>
          <w:p w14:paraId="03490B6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p w14:paraId="24475ED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xem danh sách đăng ký:</w:t>
            </w:r>
          </w:p>
          <w:p w14:paraId="610D16B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xem danh sách đăng ký ở phần thao tác.</w:t>
            </w:r>
          </w:p>
          <w:p w14:paraId="4E2D9AC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lastRenderedPageBreak/>
              <w:t>2. Hệ thống hiển thị ra danh sách các đăng ký của lớp tín chỉ đó.</w:t>
            </w:r>
          </w:p>
          <w:p w14:paraId="4697FA3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Kết thúc Use Case.</w:t>
            </w:r>
          </w:p>
          <w:p w14:paraId="4F67111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xem danh sách ca thi:</w:t>
            </w:r>
          </w:p>
          <w:p w14:paraId="40072B3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xem danh sách ca thi ở phần thao tác.</w:t>
            </w:r>
          </w:p>
          <w:p w14:paraId="6E10EB7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hiển thị ra danh sách các ca thi của lớp tín chỉ đó.</w:t>
            </w:r>
          </w:p>
          <w:p w14:paraId="1A2606F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Kết thúc Use Case.</w:t>
            </w:r>
          </w:p>
        </w:tc>
      </w:tr>
      <w:tr w:rsidR="005C5E8F" w:rsidRPr="00FB47E6" w14:paraId="2F5BC2E5"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63659764"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lastRenderedPageBreak/>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4B6DCEB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Hệ thống sẽ thông báo lỗi trong các trường hợp sau:</w:t>
            </w:r>
          </w:p>
          <w:p w14:paraId="4E9F1D5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Khi thêm lớp tín chỉ:</w:t>
            </w:r>
          </w:p>
          <w:p w14:paraId="49355F8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Kiểm tra thông tin rỗng ở các trường NOT NULL.</w:t>
            </w:r>
          </w:p>
          <w:p w14:paraId="1F9FB95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Niên khóa bé hơn hiện tại.</w:t>
            </w:r>
          </w:p>
          <w:p w14:paraId="4D95B73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Giảng viên không có vai trò là giảng viên.</w:t>
            </w:r>
          </w:p>
          <w:p w14:paraId="03A186F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Khi sửa lớp tín chỉ:</w:t>
            </w:r>
          </w:p>
          <w:p w14:paraId="66C3024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Kiểm tra thông tin rỗng ở các trường NOT NULL.</w:t>
            </w:r>
          </w:p>
          <w:p w14:paraId="623C1EA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Niên khóa bé hơn hiện tại.</w:t>
            </w:r>
          </w:p>
          <w:p w14:paraId="377024D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Giảng viên không có vai trò là giảng viên.</w:t>
            </w:r>
          </w:p>
          <w:p w14:paraId="644111F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Không tìm thấy lớp tín chỉ.</w:t>
            </w:r>
          </w:p>
        </w:tc>
      </w:tr>
    </w:tbl>
    <w:p w14:paraId="22CA289D" w14:textId="525698FB"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39" w:name="_Toc150288031"/>
      <w:r w:rsidRPr="00FB47E6">
        <w:rPr>
          <w:rFonts w:ascii="Times New Roman" w:hAnsi="Times New Roman" w:cs="Times New Roman"/>
          <w:b w:val="0"/>
          <w:bCs/>
          <w:i/>
          <w:iCs/>
          <w:sz w:val="26"/>
          <w:szCs w:val="26"/>
        </w:rPr>
        <w:t xml:space="preserve">Use </w:t>
      </w:r>
      <w:r w:rsidRPr="00FB47E6">
        <w:rPr>
          <w:rFonts w:ascii="Times New Roman" w:eastAsia="Arial" w:hAnsi="Times New Roman" w:cs="Times New Roman"/>
          <w:b w:val="0"/>
          <w:bCs/>
          <w:i/>
          <w:iCs/>
          <w:color w:val="434343"/>
          <w:sz w:val="26"/>
          <w:szCs w:val="26"/>
        </w:rPr>
        <w:t>C</w:t>
      </w:r>
      <w:r w:rsidRPr="00FB47E6">
        <w:rPr>
          <w:rFonts w:ascii="Times New Roman" w:hAnsi="Times New Roman" w:cs="Times New Roman"/>
          <w:b w:val="0"/>
          <w:bCs/>
          <w:i/>
          <w:iCs/>
          <w:sz w:val="26"/>
          <w:szCs w:val="26"/>
        </w:rPr>
        <w:t>ase Quản lý đăng ký</w:t>
      </w:r>
      <w:bookmarkEnd w:id="39"/>
    </w:p>
    <w:p w14:paraId="0C5A3EFB" w14:textId="7CF50CB3" w:rsidR="005C5E8F" w:rsidRPr="009C385D" w:rsidRDefault="005C5E8F" w:rsidP="00533F28">
      <w:pPr>
        <w:pStyle w:val="Caption"/>
        <w:spacing w:line="360" w:lineRule="auto"/>
        <w:jc w:val="center"/>
        <w:rPr>
          <w:rFonts w:ascii="Times New Roman" w:hAnsi="Times New Roman" w:cs="Times New Roman"/>
          <w:sz w:val="26"/>
          <w:szCs w:val="26"/>
        </w:rPr>
      </w:pPr>
      <w:bookmarkStart w:id="40" w:name="__RefHeading___Toc16110_3404904817"/>
      <w:bookmarkEnd w:id="40"/>
      <w:r w:rsidRPr="009C385D">
        <w:rPr>
          <w:rFonts w:ascii="Times New Roman" w:hAnsi="Times New Roman" w:cs="Times New Roman"/>
          <w:noProof/>
          <w:sz w:val="26"/>
          <w:szCs w:val="26"/>
        </w:rPr>
        <w:drawing>
          <wp:inline distT="0" distB="0" distL="0" distR="0" wp14:anchorId="5BBDC848" wp14:editId="44D9CF36">
            <wp:extent cx="5715000" cy="1993900"/>
            <wp:effectExtent l="0" t="0" r="0" b="0"/>
            <wp:docPr id="34"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715000" cy="1993900"/>
                    </a:xfrm>
                    <a:prstGeom prst="rect">
                      <a:avLst/>
                    </a:prstGeom>
                  </pic:spPr>
                </pic:pic>
              </a:graphicData>
            </a:graphic>
          </wp:inline>
        </w:drawing>
      </w:r>
      <w:r w:rsidRPr="009C385D">
        <w:rPr>
          <w:rFonts w:ascii="Times New Roman" w:eastAsia="Times New Roman" w:hAnsi="Times New Roman" w:cs="Times New Roman"/>
          <w:color w:val="000000"/>
          <w:sz w:val="26"/>
          <w:szCs w:val="26"/>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rPr>
        <w:t>.</w:t>
      </w:r>
      <w:r w:rsidRPr="009C385D">
        <w:rPr>
          <w:rFonts w:ascii="Times New Roman" w:eastAsia="Times New Roman" w:hAnsi="Times New Roman" w:cs="Times New Roman"/>
          <w:color w:val="000000"/>
          <w:sz w:val="26"/>
          <w:szCs w:val="26"/>
          <w:lang w:bidi="hi-IN"/>
        </w:rPr>
        <w:t>7</w:t>
      </w:r>
      <w:r w:rsidRPr="009C385D">
        <w:rPr>
          <w:rFonts w:ascii="Times New Roman" w:eastAsia="Times New Roman" w:hAnsi="Times New Roman" w:cs="Times New Roman"/>
          <w:color w:val="000000"/>
          <w:sz w:val="26"/>
          <w:szCs w:val="26"/>
        </w:rPr>
        <w:t xml:space="preserve"> Use </w:t>
      </w:r>
      <w:r w:rsidRPr="009C385D">
        <w:rPr>
          <w:rFonts w:ascii="Times New Roman" w:eastAsia="Times New Roman" w:hAnsi="Times New Roman" w:cs="Times New Roman"/>
          <w:color w:val="000000"/>
          <w:sz w:val="26"/>
          <w:szCs w:val="26"/>
          <w:lang w:val="vi-VN" w:bidi="hi-IN"/>
        </w:rPr>
        <w:t>Case</w:t>
      </w:r>
      <w:r w:rsidRPr="009C385D">
        <w:rPr>
          <w:rFonts w:ascii="Times New Roman" w:eastAsia="Times New Roman" w:hAnsi="Times New Roman" w:cs="Times New Roman"/>
          <w:color w:val="000000"/>
          <w:sz w:val="26"/>
          <w:szCs w:val="26"/>
        </w:rPr>
        <w:t xml:space="preserve"> </w:t>
      </w:r>
      <w:r w:rsidRPr="009C385D">
        <w:rPr>
          <w:rFonts w:ascii="Times New Roman" w:eastAsia="Times New Roman" w:hAnsi="Times New Roman" w:cs="Times New Roman"/>
          <w:color w:val="000000"/>
          <w:sz w:val="26"/>
          <w:szCs w:val="26"/>
          <w:lang w:val="vi-VN" w:bidi="hi-IN"/>
        </w:rPr>
        <w:t>Quản lý đăng ký</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09C5B2D7" w14:textId="77777777" w:rsidTr="00604522">
        <w:trPr>
          <w:trHeight w:val="358"/>
        </w:trPr>
        <w:tc>
          <w:tcPr>
            <w:tcW w:w="2430" w:type="dxa"/>
            <w:tcBorders>
              <w:top w:val="single" w:sz="4" w:space="0" w:color="000000"/>
              <w:left w:val="single" w:sz="4" w:space="0" w:color="000000"/>
              <w:bottom w:val="single" w:sz="4" w:space="0" w:color="000000"/>
            </w:tcBorders>
            <w:shd w:val="clear" w:color="auto" w:fill="FFFFFF"/>
          </w:tcPr>
          <w:p w14:paraId="7D2ED276"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084CEA50"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FB47E6" w14:paraId="2774C91C" w14:textId="77777777" w:rsidTr="00604522">
        <w:tc>
          <w:tcPr>
            <w:tcW w:w="2430" w:type="dxa"/>
            <w:tcBorders>
              <w:left w:val="single" w:sz="4" w:space="0" w:color="000000"/>
              <w:bottom w:val="single" w:sz="4" w:space="0" w:color="000000"/>
            </w:tcBorders>
            <w:shd w:val="clear" w:color="auto" w:fill="EDEDED" w:themeFill="accent3" w:themeFillTint="33"/>
          </w:tcPr>
          <w:p w14:paraId="006AA94B"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lastRenderedPageBreak/>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16ED44C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Cho phép quản trị viên thực hiện các chức năng liên quan đến đăng ký.</w:t>
            </w:r>
          </w:p>
        </w:tc>
      </w:tr>
      <w:tr w:rsidR="005C5E8F" w:rsidRPr="00FB47E6" w14:paraId="066F1686" w14:textId="77777777" w:rsidTr="00604522">
        <w:tc>
          <w:tcPr>
            <w:tcW w:w="2430" w:type="dxa"/>
            <w:tcBorders>
              <w:left w:val="single" w:sz="4" w:space="0" w:color="000000"/>
              <w:bottom w:val="single" w:sz="4" w:space="0" w:color="000000"/>
            </w:tcBorders>
          </w:tcPr>
          <w:p w14:paraId="46540057"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1F9DDE8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w:t>
            </w:r>
          </w:p>
        </w:tc>
      </w:tr>
      <w:tr w:rsidR="005C5E8F" w:rsidRPr="00FB47E6" w14:paraId="5A3099FF" w14:textId="77777777" w:rsidTr="00604522">
        <w:tc>
          <w:tcPr>
            <w:tcW w:w="2430" w:type="dxa"/>
            <w:tcBorders>
              <w:left w:val="single" w:sz="4" w:space="0" w:color="000000"/>
              <w:bottom w:val="single" w:sz="4" w:space="0" w:color="000000"/>
            </w:tcBorders>
            <w:shd w:val="clear" w:color="auto" w:fill="EDEDED" w:themeFill="accent3" w:themeFillTint="33"/>
          </w:tcPr>
          <w:p w14:paraId="6EBFC39B"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4DC0029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chọn chức năng quản lý đăng ký.</w:t>
            </w:r>
          </w:p>
        </w:tc>
      </w:tr>
      <w:tr w:rsidR="005C5E8F" w:rsidRPr="00FB47E6" w14:paraId="7406E537" w14:textId="77777777" w:rsidTr="00604522">
        <w:tc>
          <w:tcPr>
            <w:tcW w:w="2430" w:type="dxa"/>
            <w:tcBorders>
              <w:left w:val="single" w:sz="4" w:space="0" w:color="000000"/>
              <w:bottom w:val="single" w:sz="4" w:space="0" w:color="000000"/>
            </w:tcBorders>
          </w:tcPr>
          <w:p w14:paraId="1590B37E"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6B4292C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đăng nhập vào hệ thống và phải có vai trò là “Quản trị viên”.</w:t>
            </w:r>
          </w:p>
        </w:tc>
      </w:tr>
      <w:tr w:rsidR="005C5E8F" w:rsidRPr="00FB47E6" w14:paraId="73B2310D" w14:textId="77777777" w:rsidTr="00604522">
        <w:tc>
          <w:tcPr>
            <w:tcW w:w="2430" w:type="dxa"/>
            <w:tcBorders>
              <w:left w:val="single" w:sz="4" w:space="0" w:color="000000"/>
              <w:bottom w:val="single" w:sz="4" w:space="0" w:color="000000"/>
            </w:tcBorders>
            <w:shd w:val="clear" w:color="auto" w:fill="EDEDED" w:themeFill="accent3" w:themeFillTint="33"/>
          </w:tcPr>
          <w:p w14:paraId="47945CE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1BCCF6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Hệ thống sẽ tải danh sách các đăng ký (phân trang), hiển thị ra màn hình và cho phép thực hiện các thao tác như sau:</w:t>
            </w:r>
          </w:p>
          <w:p w14:paraId="636C7E5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1. Tìm kiếm đăng ký theo lớp tín chỉ.</w:t>
            </w:r>
          </w:p>
          <w:p w14:paraId="543717E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2. Thêm đăng ký.</w:t>
            </w:r>
          </w:p>
          <w:p w14:paraId="609E073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3. Thêm đăng ký từ file Excel.</w:t>
            </w:r>
          </w:p>
          <w:p w14:paraId="298879B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4. Kích hoạt/hủy đăng ký.</w:t>
            </w:r>
          </w:p>
        </w:tc>
      </w:tr>
      <w:tr w:rsidR="005C5E8F" w:rsidRPr="00FB47E6" w14:paraId="527F223B" w14:textId="77777777" w:rsidTr="00604522">
        <w:tc>
          <w:tcPr>
            <w:tcW w:w="2430" w:type="dxa"/>
            <w:tcBorders>
              <w:left w:val="single" w:sz="4" w:space="0" w:color="000000"/>
              <w:bottom w:val="single" w:sz="4" w:space="0" w:color="000000"/>
            </w:tcBorders>
          </w:tcPr>
          <w:p w14:paraId="1610BC2E"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1B0FFF5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tìm kiếm đăng ký:</w:t>
            </w:r>
          </w:p>
          <w:p w14:paraId="4FC2684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một lớp tín chỉ từ Select.</w:t>
            </w:r>
          </w:p>
          <w:p w14:paraId="7027E2F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sẽ gửi yêu cầu làm mới danh sách lớp tín chỉ dựa trên tiêu chí lọc của người dùng.</w:t>
            </w:r>
          </w:p>
          <w:p w14:paraId="453B99F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Nhận về danh sách mới và hiển thị ra danh sách mới.</w:t>
            </w:r>
          </w:p>
          <w:p w14:paraId="1A8D759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Nếu danh sách rỗng, hệ thống sẽ báo là không có  đăng ký nào.</w:t>
            </w:r>
          </w:p>
          <w:p w14:paraId="3FE5D15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p w14:paraId="6E9BDCA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kích hoạt/hủy đăng ký:</w:t>
            </w:r>
          </w:p>
          <w:p w14:paraId="6C6BDBE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kích hoạt/hủy đăng ký ở phần thao tác.</w:t>
            </w:r>
          </w:p>
          <w:p w14:paraId="00E0682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kiểm tra trạng thái hiện tại của đăng ký và gửi yêu cầu thay đổi trạng thái đăng ký, khác với trạng thái hiện tại của đăng ký.</w:t>
            </w:r>
          </w:p>
          <w:p w14:paraId="3C08EA1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Cập nhật cơ sở dữ liệu.</w:t>
            </w:r>
          </w:p>
          <w:p w14:paraId="3D09AEE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Thông báo kích hoạt/huỷ thành công.</w:t>
            </w:r>
          </w:p>
          <w:p w14:paraId="3788AA5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p w14:paraId="10FBA93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thêm đăng ký.</w:t>
            </w:r>
          </w:p>
          <w:p w14:paraId="2196919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lastRenderedPageBreak/>
              <w:t>1. Chọn chức năng thêm đăng ký.</w:t>
            </w:r>
          </w:p>
          <w:p w14:paraId="285D4BE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Form thêm đăng ký hiện ra.</w:t>
            </w:r>
          </w:p>
          <w:p w14:paraId="1E3630F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Chọn thông tin đăng ký và bấm thêm đăng ký</w:t>
            </w:r>
          </w:p>
          <w:p w14:paraId="20014F3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Lưu vào cơ sở dữ liệu.</w:t>
            </w:r>
          </w:p>
          <w:p w14:paraId="6D48E8D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Thông báo thêm đăng ký thành công.</w:t>
            </w:r>
          </w:p>
          <w:p w14:paraId="211A581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Kết thúc Use Case.</w:t>
            </w:r>
          </w:p>
          <w:p w14:paraId="0AB2B3F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thêm đăng ký từ file Excel:</w:t>
            </w:r>
          </w:p>
          <w:p w14:paraId="04AFC2E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thêm đăng ký từ file Excel.</w:t>
            </w:r>
          </w:p>
          <w:p w14:paraId="65D4270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Form chọn file Excel hiển thị ra.</w:t>
            </w:r>
          </w:p>
          <w:p w14:paraId="16E90F1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Người dùng chọn file Excel với đuôi kết thúc bằng .xlsx và nhấn nút Thêm tất cả.</w:t>
            </w:r>
          </w:p>
          <w:p w14:paraId="05F54C1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Hệ thống kiểm tra các đăng ký thỏa mãn các ràng buộc dữ liệu như kiểm tra NULL: mã sinh viên, mã môn học, niên khóa.</w:t>
            </w:r>
          </w:p>
          <w:p w14:paraId="2E73BFB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Thêm mới sinh viên, giảng viên, lớp tín chỉ, môn học nếu chưa tồn tại.</w:t>
            </w:r>
          </w:p>
          <w:p w14:paraId="298E379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Thông báo thêm được bao nhiêu trên tổng số đăng ký trong file Excel thành công.</w:t>
            </w:r>
          </w:p>
          <w:p w14:paraId="4FF704C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7. Kết thúc Use Case.</w:t>
            </w:r>
          </w:p>
        </w:tc>
      </w:tr>
      <w:tr w:rsidR="005C5E8F" w:rsidRPr="00FB47E6" w14:paraId="4F81CECB"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7251066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296F768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Hệ thống sẽ thông báo lỗi trong các trường hợp sau:</w:t>
            </w:r>
          </w:p>
          <w:p w14:paraId="3422320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Khi thêm đề thi:</w:t>
            </w:r>
          </w:p>
          <w:p w14:paraId="1EE5A6A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Tên đề thi đã tồn tại.</w:t>
            </w:r>
          </w:p>
          <w:p w14:paraId="6B3767C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Không có danh sách câu hỏi.</w:t>
            </w:r>
          </w:p>
          <w:p w14:paraId="4794201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Khi xóa đề thi:</w:t>
            </w:r>
          </w:p>
          <w:p w14:paraId="18A00F9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Vi phạm ràng buộc dữ liệu.</w:t>
            </w:r>
          </w:p>
        </w:tc>
      </w:tr>
    </w:tbl>
    <w:p w14:paraId="572F0144" w14:textId="10415ED7"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41" w:name="_Toc150288032"/>
      <w:r w:rsidRPr="00FB47E6">
        <w:rPr>
          <w:rFonts w:ascii="Times New Roman" w:hAnsi="Times New Roman" w:cs="Times New Roman"/>
          <w:b w:val="0"/>
          <w:bCs/>
          <w:i/>
          <w:iCs/>
          <w:color w:val="000000"/>
          <w:sz w:val="26"/>
          <w:szCs w:val="26"/>
        </w:rPr>
        <w:lastRenderedPageBreak/>
        <w:t xml:space="preserve">Use </w:t>
      </w:r>
      <w:r w:rsidRPr="00FB47E6">
        <w:rPr>
          <w:rFonts w:ascii="Times New Roman" w:eastAsia="Arial" w:hAnsi="Times New Roman" w:cs="Times New Roman"/>
          <w:b w:val="0"/>
          <w:bCs/>
          <w:i/>
          <w:iCs/>
          <w:color w:val="000000"/>
          <w:sz w:val="26"/>
          <w:szCs w:val="26"/>
        </w:rPr>
        <w:t>C</w:t>
      </w:r>
      <w:r w:rsidRPr="00FB47E6">
        <w:rPr>
          <w:rFonts w:ascii="Times New Roman" w:hAnsi="Times New Roman" w:cs="Times New Roman"/>
          <w:b w:val="0"/>
          <w:bCs/>
          <w:i/>
          <w:iCs/>
          <w:color w:val="000000"/>
          <w:sz w:val="26"/>
          <w:szCs w:val="26"/>
        </w:rPr>
        <w:t>ase Quản lý vai trò</w:t>
      </w:r>
      <w:bookmarkEnd w:id="41"/>
    </w:p>
    <w:p w14:paraId="415077A7" w14:textId="58E8C139" w:rsidR="005C5E8F" w:rsidRPr="009C385D" w:rsidRDefault="005C5E8F" w:rsidP="005C5E8F">
      <w:pPr>
        <w:pStyle w:val="Caption"/>
        <w:spacing w:line="360" w:lineRule="auto"/>
        <w:jc w:val="center"/>
        <w:rPr>
          <w:rFonts w:ascii="Times New Roman" w:hAnsi="Times New Roman" w:cs="Times New Roman"/>
          <w:sz w:val="26"/>
          <w:szCs w:val="26"/>
        </w:rPr>
      </w:pPr>
      <w:bookmarkStart w:id="42" w:name="__RefHeading___Toc16108_3404904817"/>
      <w:bookmarkEnd w:id="42"/>
      <w:r w:rsidRPr="009C385D">
        <w:rPr>
          <w:rFonts w:ascii="Times New Roman" w:hAnsi="Times New Roman" w:cs="Times New Roman"/>
          <w:noProof/>
          <w:sz w:val="26"/>
          <w:szCs w:val="26"/>
        </w:rPr>
        <w:drawing>
          <wp:inline distT="0" distB="0" distL="0" distR="0" wp14:anchorId="047A0693" wp14:editId="41618FD9">
            <wp:extent cx="5715000" cy="2952115"/>
            <wp:effectExtent l="0" t="0" r="0" b="0"/>
            <wp:docPr id="35"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715000" cy="2952115"/>
                    </a:xfrm>
                    <a:prstGeom prst="rect">
                      <a:avLst/>
                    </a:prstGeom>
                  </pic:spPr>
                </pic:pic>
              </a:graphicData>
            </a:graphic>
          </wp:inline>
        </w:drawing>
      </w:r>
      <w:r w:rsidRPr="009C385D">
        <w:rPr>
          <w:rFonts w:ascii="Times New Roman" w:eastAsia="Times New Roman" w:hAnsi="Times New Roman" w:cs="Times New Roman"/>
          <w:color w:val="000000"/>
          <w:sz w:val="26"/>
          <w:szCs w:val="26"/>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rPr>
        <w:t>.</w:t>
      </w:r>
      <w:r w:rsidRPr="009C385D">
        <w:rPr>
          <w:rFonts w:ascii="Times New Roman" w:eastAsia="Times New Roman" w:hAnsi="Times New Roman" w:cs="Times New Roman"/>
          <w:color w:val="000000"/>
          <w:sz w:val="26"/>
          <w:szCs w:val="26"/>
          <w:lang w:bidi="hi-IN"/>
        </w:rPr>
        <w:t>8</w:t>
      </w:r>
      <w:r w:rsidRPr="009C385D">
        <w:rPr>
          <w:rFonts w:ascii="Times New Roman" w:eastAsia="Times New Roman" w:hAnsi="Times New Roman" w:cs="Times New Roman"/>
          <w:color w:val="000000"/>
          <w:sz w:val="26"/>
          <w:szCs w:val="26"/>
        </w:rPr>
        <w:t xml:space="preserve"> Use </w:t>
      </w:r>
      <w:r w:rsidRPr="009C385D">
        <w:rPr>
          <w:rFonts w:ascii="Times New Roman" w:eastAsia="Times New Roman" w:hAnsi="Times New Roman" w:cs="Times New Roman"/>
          <w:color w:val="000000"/>
          <w:sz w:val="26"/>
          <w:szCs w:val="26"/>
          <w:lang w:val="vi-VN" w:bidi="hi-IN"/>
        </w:rPr>
        <w:t>Case</w:t>
      </w:r>
      <w:r w:rsidRPr="009C385D">
        <w:rPr>
          <w:rFonts w:ascii="Times New Roman" w:eastAsia="Times New Roman" w:hAnsi="Times New Roman" w:cs="Times New Roman"/>
          <w:color w:val="000000"/>
          <w:sz w:val="26"/>
          <w:szCs w:val="26"/>
        </w:rPr>
        <w:t xml:space="preserve"> </w:t>
      </w:r>
      <w:r w:rsidRPr="009C385D">
        <w:rPr>
          <w:rFonts w:ascii="Times New Roman" w:eastAsia="Times New Roman" w:hAnsi="Times New Roman" w:cs="Times New Roman"/>
          <w:color w:val="000000"/>
          <w:sz w:val="26"/>
          <w:szCs w:val="26"/>
          <w:lang w:val="vi-VN" w:bidi="hi-IN"/>
        </w:rPr>
        <w:t>Quản lý vai trò</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0E4C34EA" w14:textId="77777777" w:rsidTr="00604522">
        <w:tc>
          <w:tcPr>
            <w:tcW w:w="2430" w:type="dxa"/>
            <w:tcBorders>
              <w:top w:val="single" w:sz="4" w:space="0" w:color="000000"/>
              <w:left w:val="single" w:sz="4" w:space="0" w:color="000000"/>
              <w:bottom w:val="single" w:sz="4" w:space="0" w:color="000000"/>
            </w:tcBorders>
            <w:shd w:val="clear" w:color="auto" w:fill="FFFFFF"/>
          </w:tcPr>
          <w:p w14:paraId="470B155D"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0F3F6682"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FB47E6" w14:paraId="4E727607" w14:textId="77777777" w:rsidTr="00604522">
        <w:trPr>
          <w:trHeight w:val="395"/>
        </w:trPr>
        <w:tc>
          <w:tcPr>
            <w:tcW w:w="2430" w:type="dxa"/>
            <w:tcBorders>
              <w:left w:val="single" w:sz="4" w:space="0" w:color="000000"/>
              <w:bottom w:val="single" w:sz="4" w:space="0" w:color="000000"/>
            </w:tcBorders>
            <w:shd w:val="clear" w:color="auto" w:fill="EDEDED" w:themeFill="accent3" w:themeFillTint="33"/>
          </w:tcPr>
          <w:p w14:paraId="1C96A484"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5A32159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Cho phép quản trị viên thực hiện các chức năng liên quan đến đề thi.</w:t>
            </w:r>
          </w:p>
        </w:tc>
      </w:tr>
      <w:tr w:rsidR="005C5E8F" w:rsidRPr="00FB47E6" w14:paraId="7BAD25C2" w14:textId="77777777" w:rsidTr="00604522">
        <w:tc>
          <w:tcPr>
            <w:tcW w:w="2430" w:type="dxa"/>
            <w:tcBorders>
              <w:left w:val="single" w:sz="4" w:space="0" w:color="000000"/>
              <w:bottom w:val="single" w:sz="4" w:space="0" w:color="000000"/>
            </w:tcBorders>
          </w:tcPr>
          <w:p w14:paraId="1826CB47"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2351296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w:t>
            </w:r>
          </w:p>
        </w:tc>
      </w:tr>
      <w:tr w:rsidR="005C5E8F" w:rsidRPr="00FB47E6" w14:paraId="12D3C720" w14:textId="77777777" w:rsidTr="00604522">
        <w:tc>
          <w:tcPr>
            <w:tcW w:w="2430" w:type="dxa"/>
            <w:tcBorders>
              <w:left w:val="single" w:sz="4" w:space="0" w:color="000000"/>
              <w:bottom w:val="single" w:sz="4" w:space="0" w:color="000000"/>
            </w:tcBorders>
            <w:shd w:val="clear" w:color="auto" w:fill="EDEDED" w:themeFill="accent3" w:themeFillTint="33"/>
          </w:tcPr>
          <w:p w14:paraId="3C8E742B"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400B76A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chọn chức năng quản lý vai trò.</w:t>
            </w:r>
          </w:p>
        </w:tc>
      </w:tr>
      <w:tr w:rsidR="005C5E8F" w:rsidRPr="00FB47E6" w14:paraId="39938B75" w14:textId="77777777" w:rsidTr="00604522">
        <w:tc>
          <w:tcPr>
            <w:tcW w:w="2430" w:type="dxa"/>
            <w:tcBorders>
              <w:left w:val="single" w:sz="4" w:space="0" w:color="000000"/>
              <w:bottom w:val="single" w:sz="4" w:space="0" w:color="000000"/>
            </w:tcBorders>
          </w:tcPr>
          <w:p w14:paraId="618AE40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285AAC5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đăng nhập vào hệ thống và phải có vai trò là “Quản trị viên”.</w:t>
            </w:r>
          </w:p>
        </w:tc>
      </w:tr>
      <w:tr w:rsidR="005C5E8F" w:rsidRPr="00FB47E6" w14:paraId="4133A73B" w14:textId="77777777" w:rsidTr="00604522">
        <w:tc>
          <w:tcPr>
            <w:tcW w:w="2430" w:type="dxa"/>
            <w:tcBorders>
              <w:left w:val="single" w:sz="4" w:space="0" w:color="000000"/>
              <w:bottom w:val="single" w:sz="4" w:space="0" w:color="000000"/>
            </w:tcBorders>
            <w:shd w:val="clear" w:color="auto" w:fill="EDEDED" w:themeFill="accent3" w:themeFillTint="33"/>
          </w:tcPr>
          <w:p w14:paraId="6C59E443"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4F96D99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Hệ thống sẽ tải danh sách các vai trò (phân trang), hiển thị ra màn hình và cho phép thực hiện các thao tác như sau:</w:t>
            </w:r>
          </w:p>
          <w:p w14:paraId="692694C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1. Xem, tìm kiếm vai trò theo mã và tên vai trò.</w:t>
            </w:r>
          </w:p>
          <w:p w14:paraId="08267A1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2. Thêm vai trò.</w:t>
            </w:r>
          </w:p>
          <w:p w14:paraId="4726E8D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3. Sửa vai trò.</w:t>
            </w:r>
          </w:p>
          <w:p w14:paraId="3ABEB50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4. Xóa vai trò.</w:t>
            </w:r>
          </w:p>
        </w:tc>
      </w:tr>
      <w:tr w:rsidR="005C5E8F" w:rsidRPr="00FB47E6" w14:paraId="5C5A893D" w14:textId="77777777" w:rsidTr="00604522">
        <w:tc>
          <w:tcPr>
            <w:tcW w:w="2430" w:type="dxa"/>
            <w:tcBorders>
              <w:left w:val="single" w:sz="4" w:space="0" w:color="000000"/>
              <w:bottom w:val="single" w:sz="4" w:space="0" w:color="000000"/>
            </w:tcBorders>
          </w:tcPr>
          <w:p w14:paraId="75A36C87"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19877F0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tìm kiếm vai trò:</w:t>
            </w:r>
          </w:p>
          <w:p w14:paraId="7E21702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lastRenderedPageBreak/>
              <w:t>1. Điền mã vai trò hoặc tên vai trò vào thanh tìm kiếm.</w:t>
            </w:r>
          </w:p>
          <w:p w14:paraId="63D994D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sẽ gửi yêu cầu làm mới danh sách vai trò dựa trên tiêu chí lọc của người dùng.</w:t>
            </w:r>
          </w:p>
          <w:p w14:paraId="2D2FC6F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Nhận về danh sách mới và hiển thị ra danh sách mới.</w:t>
            </w:r>
          </w:p>
          <w:p w14:paraId="1CF0907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Nếu danh sách rỗng, hệ thống sẽ báo là không có vai trò nào.</w:t>
            </w:r>
          </w:p>
          <w:p w14:paraId="53E277C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p w14:paraId="3218D0C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thêm vai trò:</w:t>
            </w:r>
          </w:p>
          <w:p w14:paraId="7D0E157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thêm vai trò.</w:t>
            </w:r>
          </w:p>
          <w:p w14:paraId="205A78C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Điền thông tin vai trò và bấm thêm vai trò.</w:t>
            </w:r>
          </w:p>
          <w:p w14:paraId="49D76E2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Hệ thống kiểm tra tên vai trò đã tồn tại.</w:t>
            </w:r>
          </w:p>
          <w:p w14:paraId="68A90F6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Lưu vai trò vào cơ sở dữ liệu.</w:t>
            </w:r>
          </w:p>
          <w:p w14:paraId="38BFCDD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Thông báo thêm thành công.</w:t>
            </w:r>
          </w:p>
          <w:p w14:paraId="31485D2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Kết thúc Use Case.</w:t>
            </w:r>
          </w:p>
          <w:p w14:paraId="402AE69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xóa vai trò:</w:t>
            </w:r>
          </w:p>
          <w:p w14:paraId="48DD93B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xóa vai trò ở phần thao tác.</w:t>
            </w:r>
          </w:p>
          <w:p w14:paraId="7777966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thực hiện thao tác xóa vai trò.</w:t>
            </w:r>
          </w:p>
          <w:p w14:paraId="41D315D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Thông báo lỗi nếu vai trò không thể xóa.</w:t>
            </w:r>
          </w:p>
          <w:p w14:paraId="59F89F3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Thông báo xóa thành công nếu không vi phạm ràng buộc dữ liệu.</w:t>
            </w:r>
          </w:p>
          <w:p w14:paraId="32009B8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tc>
      </w:tr>
      <w:tr w:rsidR="005C5E8F" w:rsidRPr="00FB47E6" w14:paraId="2F950F55"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184FE02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4B56D65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Hệ thống sẽ thông báo lỗi trong các trường hợp sau:</w:t>
            </w:r>
          </w:p>
          <w:p w14:paraId="5D6A8F5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Khi thêm vai trò:</w:t>
            </w:r>
          </w:p>
          <w:p w14:paraId="5C09E97A"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Tên vai trò đã tồn tại.</w:t>
            </w:r>
          </w:p>
          <w:p w14:paraId="034EC43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Khi xóa vai trò:</w:t>
            </w:r>
          </w:p>
          <w:p w14:paraId="7FCB269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Vi phạm ràng buộc dữ liệu.</w:t>
            </w:r>
          </w:p>
        </w:tc>
      </w:tr>
    </w:tbl>
    <w:p w14:paraId="20CAE983" w14:textId="5A3AF021"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43" w:name="_Toc150288033"/>
      <w:r w:rsidRPr="00FB47E6">
        <w:rPr>
          <w:rFonts w:ascii="Times New Roman" w:hAnsi="Times New Roman" w:cs="Times New Roman"/>
          <w:b w:val="0"/>
          <w:bCs/>
          <w:i/>
          <w:iCs/>
          <w:sz w:val="26"/>
          <w:szCs w:val="26"/>
        </w:rPr>
        <w:lastRenderedPageBreak/>
        <w:t>Use Case Quản lý người dùng</w:t>
      </w:r>
      <w:bookmarkEnd w:id="43"/>
    </w:p>
    <w:p w14:paraId="236D0AA0" w14:textId="77777777" w:rsidR="005C5E8F" w:rsidRPr="00FB47E6" w:rsidRDefault="005C5E8F" w:rsidP="005C5E8F">
      <w:pPr>
        <w:pStyle w:val="LO-normal"/>
        <w:spacing w:line="360" w:lineRule="auto"/>
        <w:jc w:val="both"/>
        <w:rPr>
          <w:rFonts w:ascii="Times New Roman" w:hAnsi="Times New Roman" w:cs="Times New Roman"/>
          <w:sz w:val="26"/>
          <w:szCs w:val="26"/>
        </w:rPr>
      </w:pPr>
      <w:r w:rsidRPr="00FB47E6">
        <w:rPr>
          <w:rFonts w:ascii="Times New Roman" w:hAnsi="Times New Roman" w:cs="Times New Roman"/>
          <w:noProof/>
          <w:sz w:val="26"/>
          <w:szCs w:val="26"/>
        </w:rPr>
        <w:drawing>
          <wp:inline distT="0" distB="0" distL="0" distR="0" wp14:anchorId="28B52032" wp14:editId="04A53C96">
            <wp:extent cx="5715000" cy="2773045"/>
            <wp:effectExtent l="0" t="0" r="0" b="0"/>
            <wp:docPr id="36"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715000" cy="2773045"/>
                    </a:xfrm>
                    <a:prstGeom prst="rect">
                      <a:avLst/>
                    </a:prstGeom>
                  </pic:spPr>
                </pic:pic>
              </a:graphicData>
            </a:graphic>
          </wp:inline>
        </w:drawing>
      </w:r>
      <w:bookmarkStart w:id="44" w:name="__RefHeading___Toc16106_3404904817"/>
      <w:bookmarkEnd w:id="44"/>
    </w:p>
    <w:p w14:paraId="6B8FA2BE" w14:textId="41F0558F" w:rsidR="005C5E8F" w:rsidRPr="009C385D" w:rsidRDefault="005C5E8F" w:rsidP="00533F28">
      <w:pPr>
        <w:pStyle w:val="Caption"/>
        <w:spacing w:line="360" w:lineRule="auto"/>
        <w:jc w:val="center"/>
        <w:rPr>
          <w:rFonts w:ascii="Times New Roman" w:hAnsi="Times New Roman" w:cs="Times New Roman"/>
          <w:sz w:val="26"/>
          <w:szCs w:val="26"/>
        </w:rPr>
      </w:pPr>
      <w:r w:rsidRPr="009C385D">
        <w:rPr>
          <w:rFonts w:ascii="Times New Roman" w:eastAsia="Times New Roman" w:hAnsi="Times New Roman" w:cs="Times New Roman"/>
          <w:color w:val="000000"/>
          <w:sz w:val="26"/>
          <w:szCs w:val="26"/>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rPr>
        <w:t>.</w:t>
      </w:r>
      <w:r w:rsidRPr="009C385D">
        <w:rPr>
          <w:rFonts w:ascii="Times New Roman" w:eastAsia="Times New Roman" w:hAnsi="Times New Roman" w:cs="Times New Roman"/>
          <w:color w:val="000000"/>
          <w:sz w:val="26"/>
          <w:szCs w:val="26"/>
          <w:lang w:bidi="hi-IN"/>
        </w:rPr>
        <w:t>9</w:t>
      </w:r>
      <w:r w:rsidRPr="009C385D">
        <w:rPr>
          <w:rFonts w:ascii="Times New Roman" w:eastAsia="Times New Roman" w:hAnsi="Times New Roman" w:cs="Times New Roman"/>
          <w:color w:val="000000"/>
          <w:sz w:val="26"/>
          <w:szCs w:val="26"/>
        </w:rPr>
        <w:t xml:space="preserve"> Use </w:t>
      </w:r>
      <w:r w:rsidRPr="009C385D">
        <w:rPr>
          <w:rFonts w:ascii="Times New Roman" w:eastAsia="Times New Roman" w:hAnsi="Times New Roman" w:cs="Times New Roman"/>
          <w:color w:val="000000"/>
          <w:sz w:val="26"/>
          <w:szCs w:val="26"/>
          <w:lang w:val="vi-VN" w:bidi="hi-IN"/>
        </w:rPr>
        <w:t>Case</w:t>
      </w:r>
      <w:r w:rsidRPr="009C385D">
        <w:rPr>
          <w:rFonts w:ascii="Times New Roman" w:eastAsia="Times New Roman" w:hAnsi="Times New Roman" w:cs="Times New Roman"/>
          <w:color w:val="000000"/>
          <w:sz w:val="26"/>
          <w:szCs w:val="26"/>
        </w:rPr>
        <w:t xml:space="preserve"> </w:t>
      </w:r>
      <w:r w:rsidRPr="009C385D">
        <w:rPr>
          <w:rFonts w:ascii="Times New Roman" w:eastAsia="Times New Roman" w:hAnsi="Times New Roman" w:cs="Times New Roman"/>
          <w:color w:val="000000"/>
          <w:sz w:val="26"/>
          <w:szCs w:val="26"/>
          <w:lang w:val="vi-VN" w:bidi="hi-IN"/>
        </w:rPr>
        <w:t>Quản lý người dùng</w:t>
      </w:r>
    </w:p>
    <w:tbl>
      <w:tblPr>
        <w:tblW w:w="9061" w:type="dxa"/>
        <w:tblInd w:w="108" w:type="dxa"/>
        <w:tblLayout w:type="fixed"/>
        <w:tblCellMar>
          <w:top w:w="55" w:type="dxa"/>
          <w:bottom w:w="55" w:type="dxa"/>
        </w:tblCellMar>
        <w:tblLook w:val="04A0" w:firstRow="1" w:lastRow="0" w:firstColumn="1" w:lastColumn="0" w:noHBand="0" w:noVBand="1"/>
      </w:tblPr>
      <w:tblGrid>
        <w:gridCol w:w="2430"/>
        <w:gridCol w:w="6631"/>
      </w:tblGrid>
      <w:tr w:rsidR="005C5E8F" w:rsidRPr="00FB47E6" w14:paraId="6464260A" w14:textId="77777777" w:rsidTr="00604522">
        <w:tc>
          <w:tcPr>
            <w:tcW w:w="2430" w:type="dxa"/>
            <w:tcBorders>
              <w:top w:val="single" w:sz="4" w:space="0" w:color="000000"/>
              <w:left w:val="single" w:sz="4" w:space="0" w:color="000000"/>
              <w:bottom w:val="single" w:sz="4" w:space="0" w:color="000000"/>
            </w:tcBorders>
            <w:shd w:val="clear" w:color="auto" w:fill="FFFFFF"/>
          </w:tcPr>
          <w:p w14:paraId="00633A21"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31" w:type="dxa"/>
            <w:tcBorders>
              <w:top w:val="single" w:sz="4" w:space="0" w:color="000000"/>
              <w:left w:val="single" w:sz="4" w:space="0" w:color="000000"/>
              <w:bottom w:val="single" w:sz="4" w:space="0" w:color="000000"/>
              <w:right w:val="single" w:sz="4" w:space="0" w:color="000000"/>
            </w:tcBorders>
            <w:shd w:val="clear" w:color="auto" w:fill="FFFFFF"/>
          </w:tcPr>
          <w:p w14:paraId="79B9B510"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FB47E6" w14:paraId="6CD8770C" w14:textId="77777777" w:rsidTr="00604522">
        <w:tc>
          <w:tcPr>
            <w:tcW w:w="2430" w:type="dxa"/>
            <w:tcBorders>
              <w:left w:val="single" w:sz="4" w:space="0" w:color="000000"/>
              <w:bottom w:val="single" w:sz="4" w:space="0" w:color="000000"/>
            </w:tcBorders>
            <w:shd w:val="clear" w:color="auto" w:fill="EDEDED" w:themeFill="accent3" w:themeFillTint="33"/>
          </w:tcPr>
          <w:p w14:paraId="71144631"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31D5A99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Cho phép quản trị viên thực hiện các chức năng liên quan đến người dùng.</w:t>
            </w:r>
          </w:p>
        </w:tc>
      </w:tr>
      <w:tr w:rsidR="005C5E8F" w:rsidRPr="00FB47E6" w14:paraId="5B0C4368" w14:textId="77777777" w:rsidTr="00604522">
        <w:tc>
          <w:tcPr>
            <w:tcW w:w="2430" w:type="dxa"/>
            <w:tcBorders>
              <w:left w:val="single" w:sz="4" w:space="0" w:color="000000"/>
              <w:bottom w:val="single" w:sz="4" w:space="0" w:color="000000"/>
            </w:tcBorders>
          </w:tcPr>
          <w:p w14:paraId="475BFC19"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31" w:type="dxa"/>
            <w:tcBorders>
              <w:left w:val="single" w:sz="4" w:space="0" w:color="000000"/>
              <w:bottom w:val="single" w:sz="4" w:space="0" w:color="000000"/>
              <w:right w:val="single" w:sz="4" w:space="0" w:color="000000"/>
            </w:tcBorders>
          </w:tcPr>
          <w:p w14:paraId="2EE324E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w:t>
            </w:r>
          </w:p>
        </w:tc>
      </w:tr>
      <w:tr w:rsidR="005C5E8F" w:rsidRPr="00FB47E6" w14:paraId="7F20675E" w14:textId="77777777" w:rsidTr="00604522">
        <w:tc>
          <w:tcPr>
            <w:tcW w:w="2430" w:type="dxa"/>
            <w:tcBorders>
              <w:left w:val="single" w:sz="4" w:space="0" w:color="000000"/>
              <w:bottom w:val="single" w:sz="4" w:space="0" w:color="000000"/>
            </w:tcBorders>
            <w:shd w:val="clear" w:color="auto" w:fill="EDEDED" w:themeFill="accent3" w:themeFillTint="33"/>
          </w:tcPr>
          <w:p w14:paraId="0082C62D"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33F9543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chọn chức năng quản lý người dùng.</w:t>
            </w:r>
          </w:p>
        </w:tc>
      </w:tr>
      <w:tr w:rsidR="005C5E8F" w:rsidRPr="00FB47E6" w14:paraId="2C30F6EB" w14:textId="77777777" w:rsidTr="00604522">
        <w:tc>
          <w:tcPr>
            <w:tcW w:w="2430" w:type="dxa"/>
            <w:tcBorders>
              <w:left w:val="single" w:sz="4" w:space="0" w:color="000000"/>
              <w:bottom w:val="single" w:sz="4" w:space="0" w:color="000000"/>
            </w:tcBorders>
          </w:tcPr>
          <w:p w14:paraId="192A7EFE"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31" w:type="dxa"/>
            <w:tcBorders>
              <w:left w:val="single" w:sz="4" w:space="0" w:color="000000"/>
              <w:bottom w:val="single" w:sz="4" w:space="0" w:color="000000"/>
              <w:right w:val="single" w:sz="4" w:space="0" w:color="000000"/>
            </w:tcBorders>
          </w:tcPr>
          <w:p w14:paraId="0E569F7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đăng nhập vào hệ thống và phải có vai trò là “Quản trị viên”.</w:t>
            </w:r>
          </w:p>
        </w:tc>
      </w:tr>
      <w:tr w:rsidR="005C5E8F" w:rsidRPr="00FB47E6" w14:paraId="443BB67C" w14:textId="77777777" w:rsidTr="00604522">
        <w:tc>
          <w:tcPr>
            <w:tcW w:w="2430" w:type="dxa"/>
            <w:tcBorders>
              <w:left w:val="single" w:sz="4" w:space="0" w:color="000000"/>
              <w:bottom w:val="single" w:sz="4" w:space="0" w:color="000000"/>
            </w:tcBorders>
            <w:shd w:val="clear" w:color="auto" w:fill="EDEDED" w:themeFill="accent3" w:themeFillTint="33"/>
          </w:tcPr>
          <w:p w14:paraId="6D7D68EA"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7F2EC72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Hệ thống sẽ tải danh sách các người dùng (phân trang), hiển thị ra màn hình và cho phép thực hiện các thao tác như sau:</w:t>
            </w:r>
          </w:p>
          <w:p w14:paraId="409AFD9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1. Tìm kiếm người dùng theo tên và mã người dùng.</w:t>
            </w:r>
          </w:p>
          <w:p w14:paraId="1500067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2. Thêm người dùng.</w:t>
            </w:r>
          </w:p>
          <w:p w14:paraId="3D03DC7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3. Sửa người dùng.</w:t>
            </w:r>
          </w:p>
          <w:p w14:paraId="582CA82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4. Kích hoạt/hủy người dùng.</w:t>
            </w:r>
          </w:p>
        </w:tc>
      </w:tr>
      <w:tr w:rsidR="005C5E8F" w:rsidRPr="00FB47E6" w14:paraId="7A0EC17A" w14:textId="77777777" w:rsidTr="00604522">
        <w:tc>
          <w:tcPr>
            <w:tcW w:w="2430" w:type="dxa"/>
            <w:tcBorders>
              <w:left w:val="single" w:sz="4" w:space="0" w:color="000000"/>
              <w:bottom w:val="single" w:sz="4" w:space="0" w:color="000000"/>
            </w:tcBorders>
          </w:tcPr>
          <w:p w14:paraId="41D4967A"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31" w:type="dxa"/>
            <w:tcBorders>
              <w:left w:val="single" w:sz="4" w:space="0" w:color="000000"/>
              <w:bottom w:val="single" w:sz="4" w:space="0" w:color="000000"/>
              <w:right w:val="single" w:sz="4" w:space="0" w:color="000000"/>
            </w:tcBorders>
          </w:tcPr>
          <w:p w14:paraId="139DA19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tìm kiếm người dùng:</w:t>
            </w:r>
          </w:p>
          <w:p w14:paraId="214CB41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lastRenderedPageBreak/>
              <w:t>1. Điền mã hoặc tên người dùng vào thanh tìm kiếm.</w:t>
            </w:r>
          </w:p>
          <w:p w14:paraId="16A66DF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sẽ gửi yêu cầu làm mới danh sách người dùng dựa trên tiêu chí lọc của quản trị viên.</w:t>
            </w:r>
          </w:p>
          <w:p w14:paraId="09D6584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Nhận về danh sách mới và hiển thị ra danh sách mới.</w:t>
            </w:r>
          </w:p>
          <w:p w14:paraId="7F048B2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Nếu danh sách rỗng, hệ thống sẽ báo là không có người dùng nào.</w:t>
            </w:r>
          </w:p>
          <w:p w14:paraId="6C5C4E2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p w14:paraId="2C303F4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thêm người dùng:</w:t>
            </w:r>
          </w:p>
          <w:p w14:paraId="51F7AD41"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thêm người dùng.</w:t>
            </w:r>
          </w:p>
          <w:p w14:paraId="25BE6E2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Điền thông tin người dùng và bấm thêm.</w:t>
            </w:r>
          </w:p>
          <w:p w14:paraId="1593C7D3"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Hệ thống kiểm tra dữ liệu.</w:t>
            </w:r>
          </w:p>
          <w:p w14:paraId="6165A95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Lưu thông tin vào cơ sở dữ liệu.</w:t>
            </w:r>
          </w:p>
          <w:p w14:paraId="141E579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Thông báo thêm thành công.</w:t>
            </w:r>
          </w:p>
          <w:p w14:paraId="6B12B4F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Kết thúc Use Case.</w:t>
            </w:r>
          </w:p>
          <w:p w14:paraId="47B5264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sửa người dùng:</w:t>
            </w:r>
          </w:p>
          <w:p w14:paraId="0B8AFED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sửa người dùng ở phần thao tác.</w:t>
            </w:r>
          </w:p>
          <w:p w14:paraId="6E60222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hiển thị form chỉnh sửa người dùng và set các giá trị mặc định của form là thông tin của người dùng.</w:t>
            </w:r>
          </w:p>
          <w:p w14:paraId="790BF38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Thay đổi thông tin cần cập nhật và bấm nút sửa.</w:t>
            </w:r>
          </w:p>
          <w:p w14:paraId="5A8AAAD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Hệ thống kiểm tra dữ liệu đầu vào.</w:t>
            </w:r>
          </w:p>
          <w:p w14:paraId="14C9768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Lưu thông tin vào cơ sở dữ liệu.</w:t>
            </w:r>
          </w:p>
          <w:p w14:paraId="0FD563F4"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6. Thông báo sửa thành công.</w:t>
            </w:r>
          </w:p>
          <w:p w14:paraId="086836A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7. Kết thúc Use Case.</w:t>
            </w:r>
          </w:p>
          <w:p w14:paraId="2104475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chính khi kích hoạt/hủy người dùng:</w:t>
            </w:r>
          </w:p>
          <w:p w14:paraId="3C314BF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Chọn chức năng kích hoạt/hủy đề thi ở phần thao tác.</w:t>
            </w:r>
          </w:p>
          <w:p w14:paraId="4A3D070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Hệ thống kiểm tra trạng thái hiện tại của người dùng và gửi yêu cầu thay đổi trạng thái người dùng, khác với trạng thái hiện tại của người dùng.</w:t>
            </w:r>
          </w:p>
          <w:p w14:paraId="22432A0D"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Cập nhật cơ sở dữ liệu.</w:t>
            </w:r>
          </w:p>
          <w:p w14:paraId="05B1096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lastRenderedPageBreak/>
              <w:t>4. Thông báo kích hoạt/huỷ thành công.</w:t>
            </w:r>
          </w:p>
          <w:p w14:paraId="73C224E8"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5. Kết thúc Use Case.</w:t>
            </w:r>
          </w:p>
        </w:tc>
      </w:tr>
      <w:tr w:rsidR="005C5E8F" w:rsidRPr="00FB47E6" w14:paraId="42D2B6A1" w14:textId="77777777" w:rsidTr="00604522">
        <w:trPr>
          <w:trHeight w:val="1117"/>
        </w:trPr>
        <w:tc>
          <w:tcPr>
            <w:tcW w:w="2430" w:type="dxa"/>
            <w:tcBorders>
              <w:left w:val="single" w:sz="4" w:space="0" w:color="000000"/>
              <w:bottom w:val="single" w:sz="4" w:space="0" w:color="000000"/>
            </w:tcBorders>
            <w:shd w:val="clear" w:color="auto" w:fill="EDEDED" w:themeFill="accent3" w:themeFillTint="33"/>
          </w:tcPr>
          <w:p w14:paraId="2321666D" w14:textId="77777777" w:rsidR="005C5E8F" w:rsidRPr="00604522" w:rsidRDefault="005C5E8F" w:rsidP="00533F28">
            <w:pPr>
              <w:widowControl w:val="0"/>
              <w:spacing w:after="200" w:line="240" w:lineRule="auto"/>
              <w:jc w:val="both"/>
              <w:rPr>
                <w:rFonts w:ascii="Times New Roman" w:eastAsia="Calibri" w:hAnsi="Times New Roman"/>
                <w:sz w:val="24"/>
                <w:lang w:eastAsia="en-US"/>
              </w:rPr>
            </w:pPr>
            <w:r w:rsidRPr="00604522">
              <w:rPr>
                <w:rFonts w:ascii="Times New Roman" w:eastAsia="Calibri" w:hAnsi="Times New Roman"/>
                <w:sz w:val="24"/>
                <w:lang w:eastAsia="en-US"/>
              </w:rPr>
              <w:lastRenderedPageBreak/>
              <w:t>Luồng sự kiện phụ</w:t>
            </w:r>
          </w:p>
        </w:tc>
        <w:tc>
          <w:tcPr>
            <w:tcW w:w="6631" w:type="dxa"/>
            <w:tcBorders>
              <w:left w:val="single" w:sz="4" w:space="0" w:color="000000"/>
              <w:bottom w:val="single" w:sz="4" w:space="0" w:color="000000"/>
              <w:right w:val="single" w:sz="4" w:space="0" w:color="000000"/>
            </w:tcBorders>
            <w:shd w:val="clear" w:color="auto" w:fill="EDEDED" w:themeFill="accent3" w:themeFillTint="33"/>
          </w:tcPr>
          <w:p w14:paraId="536315E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Hệ thống sẽ báo lỗi trong các trường hợp sau:</w:t>
            </w:r>
          </w:p>
          <w:p w14:paraId="1B4B07A5"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
                <w:bCs/>
                <w:sz w:val="24"/>
                <w:lang w:eastAsia="en-US"/>
              </w:rPr>
              <w:t>- Luồng sự kiện khi thêm, sửa người dùng.</w:t>
            </w:r>
          </w:p>
          <w:p w14:paraId="2871138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1. Người dùng không tồn tại.</w:t>
            </w:r>
          </w:p>
          <w:p w14:paraId="150783BB"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2. Mật khẩu mới không đủ 8 ký tự.</w:t>
            </w:r>
          </w:p>
          <w:p w14:paraId="5C55544E"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3. Mã đổi mật khẩu không đúng.</w:t>
            </w:r>
          </w:p>
          <w:p w14:paraId="50901717"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sz w:val="24"/>
                <w:lang w:eastAsia="en-US"/>
              </w:rPr>
              <w:t>4. Đã hết thời gian đổi mật khẩu.</w:t>
            </w:r>
          </w:p>
        </w:tc>
      </w:tr>
    </w:tbl>
    <w:p w14:paraId="5161B2C4" w14:textId="0C723D19" w:rsidR="005C5E8F" w:rsidRPr="00FB47E6" w:rsidRDefault="005C5E8F" w:rsidP="001755D2">
      <w:pPr>
        <w:pStyle w:val="Heading3"/>
        <w:numPr>
          <w:ilvl w:val="1"/>
          <w:numId w:val="17"/>
        </w:numPr>
        <w:spacing w:line="360" w:lineRule="auto"/>
        <w:rPr>
          <w:rFonts w:ascii="Times New Roman" w:hAnsi="Times New Roman" w:cs="Times New Roman"/>
          <w:b w:val="0"/>
          <w:bCs/>
          <w:i/>
          <w:iCs/>
          <w:sz w:val="26"/>
          <w:szCs w:val="26"/>
          <w:lang w:val="en-US"/>
        </w:rPr>
      </w:pPr>
      <w:bookmarkStart w:id="45" w:name="_Toc150288034"/>
      <w:r w:rsidRPr="00FB47E6">
        <w:rPr>
          <w:rFonts w:ascii="Times New Roman" w:hAnsi="Times New Roman" w:cs="Times New Roman"/>
          <w:b w:val="0"/>
          <w:bCs/>
          <w:i/>
          <w:iCs/>
          <w:sz w:val="26"/>
          <w:szCs w:val="26"/>
        </w:rPr>
        <w:t>Use Case Xem bảng xếp hạng</w:t>
      </w:r>
      <w:bookmarkEnd w:id="45"/>
    </w:p>
    <w:p w14:paraId="14AEAF81" w14:textId="77777777" w:rsidR="005C5E8F" w:rsidRPr="00FB47E6" w:rsidRDefault="005C5E8F" w:rsidP="005C5E8F">
      <w:pPr>
        <w:pStyle w:val="LO-normal"/>
        <w:spacing w:line="360" w:lineRule="auto"/>
        <w:jc w:val="both"/>
        <w:rPr>
          <w:rFonts w:ascii="Times New Roman" w:eastAsia="Times New Roman" w:hAnsi="Times New Roman" w:cs="Times New Roman"/>
          <w:b/>
          <w:bCs/>
          <w:color w:val="000000"/>
          <w:sz w:val="26"/>
          <w:szCs w:val="26"/>
        </w:rPr>
      </w:pPr>
      <w:r w:rsidRPr="00FB47E6">
        <w:rPr>
          <w:rFonts w:ascii="Times New Roman" w:eastAsia="Times New Roman" w:hAnsi="Times New Roman" w:cs="Times New Roman"/>
          <w:b/>
          <w:bCs/>
          <w:noProof/>
          <w:color w:val="000000"/>
          <w:sz w:val="26"/>
          <w:szCs w:val="26"/>
        </w:rPr>
        <w:drawing>
          <wp:inline distT="0" distB="0" distL="0" distR="0" wp14:anchorId="01328E5C" wp14:editId="3FDE7277">
            <wp:extent cx="5715000" cy="3255010"/>
            <wp:effectExtent l="0" t="0" r="0" b="0"/>
            <wp:docPr id="37"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715000" cy="3255010"/>
                    </a:xfrm>
                    <a:prstGeom prst="rect">
                      <a:avLst/>
                    </a:prstGeom>
                  </pic:spPr>
                </pic:pic>
              </a:graphicData>
            </a:graphic>
          </wp:inline>
        </w:drawing>
      </w:r>
    </w:p>
    <w:p w14:paraId="0C8F9F2A" w14:textId="2C7FE059" w:rsidR="005C5E8F" w:rsidRPr="009C385D" w:rsidRDefault="005C5E8F" w:rsidP="00533F28">
      <w:pPr>
        <w:pStyle w:val="Caption"/>
        <w:spacing w:line="360" w:lineRule="auto"/>
        <w:jc w:val="center"/>
        <w:rPr>
          <w:rFonts w:ascii="Times New Roman" w:hAnsi="Times New Roman" w:cs="Times New Roman"/>
          <w:sz w:val="26"/>
          <w:szCs w:val="26"/>
        </w:rPr>
      </w:pPr>
      <w:bookmarkStart w:id="46" w:name="__RefHeading___Toc16104_3404904817"/>
      <w:bookmarkEnd w:id="46"/>
      <w:r w:rsidRPr="009C385D">
        <w:rPr>
          <w:rFonts w:ascii="Times New Roman" w:eastAsia="Times New Roman" w:hAnsi="Times New Roman" w:cs="Times New Roman"/>
          <w:color w:val="000000"/>
          <w:sz w:val="26"/>
          <w:szCs w:val="26"/>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rPr>
        <w:t>.</w:t>
      </w:r>
      <w:r w:rsidRPr="009C385D">
        <w:rPr>
          <w:rFonts w:ascii="Times New Roman" w:eastAsia="Times New Roman" w:hAnsi="Times New Roman" w:cs="Times New Roman"/>
          <w:color w:val="000000"/>
          <w:sz w:val="26"/>
          <w:szCs w:val="26"/>
          <w:lang w:val="vi-VN" w:bidi="hi-IN"/>
        </w:rPr>
        <w:t>1</w:t>
      </w:r>
      <w:r w:rsidRPr="009C385D">
        <w:rPr>
          <w:rFonts w:ascii="Times New Roman" w:eastAsia="Times New Roman" w:hAnsi="Times New Roman" w:cs="Times New Roman"/>
          <w:color w:val="000000"/>
          <w:sz w:val="26"/>
          <w:szCs w:val="26"/>
          <w:lang w:bidi="hi-IN"/>
        </w:rPr>
        <w:t>0</w:t>
      </w:r>
      <w:r w:rsidRPr="009C385D">
        <w:rPr>
          <w:rFonts w:ascii="Times New Roman" w:eastAsia="Times New Roman" w:hAnsi="Times New Roman" w:cs="Times New Roman"/>
          <w:color w:val="000000"/>
          <w:sz w:val="26"/>
          <w:szCs w:val="26"/>
        </w:rPr>
        <w:t xml:space="preserve"> Use </w:t>
      </w:r>
      <w:r w:rsidRPr="009C385D">
        <w:rPr>
          <w:rFonts w:ascii="Times New Roman" w:eastAsia="Times New Roman" w:hAnsi="Times New Roman" w:cs="Times New Roman"/>
          <w:color w:val="000000"/>
          <w:sz w:val="26"/>
          <w:szCs w:val="26"/>
          <w:lang w:val="vi-VN" w:bidi="hi-IN"/>
        </w:rPr>
        <w:t>Case</w:t>
      </w:r>
      <w:r w:rsidRPr="009C385D">
        <w:rPr>
          <w:rFonts w:ascii="Times New Roman" w:eastAsia="Times New Roman" w:hAnsi="Times New Roman" w:cs="Times New Roman"/>
          <w:color w:val="000000"/>
          <w:sz w:val="26"/>
          <w:szCs w:val="26"/>
        </w:rPr>
        <w:t xml:space="preserve"> </w:t>
      </w:r>
      <w:r w:rsidRPr="009C385D">
        <w:rPr>
          <w:rFonts w:ascii="Times New Roman" w:eastAsia="Times New Roman" w:hAnsi="Times New Roman" w:cs="Times New Roman"/>
          <w:color w:val="000000"/>
          <w:sz w:val="26"/>
          <w:szCs w:val="26"/>
          <w:lang w:val="vi-VN" w:bidi="hi-IN"/>
        </w:rPr>
        <w:t>Xem bảng xếp hạng</w:t>
      </w:r>
    </w:p>
    <w:tbl>
      <w:tblPr>
        <w:tblW w:w="9061" w:type="dxa"/>
        <w:tblLayout w:type="fixed"/>
        <w:tblCellMar>
          <w:top w:w="55" w:type="dxa"/>
          <w:bottom w:w="55" w:type="dxa"/>
        </w:tblCellMar>
        <w:tblLook w:val="04A0" w:firstRow="1" w:lastRow="0" w:firstColumn="1" w:lastColumn="0" w:noHBand="0" w:noVBand="1"/>
      </w:tblPr>
      <w:tblGrid>
        <w:gridCol w:w="2448"/>
        <w:gridCol w:w="6613"/>
      </w:tblGrid>
      <w:tr w:rsidR="005C5E8F" w:rsidRPr="00533F28" w14:paraId="0CE3FCC8" w14:textId="77777777" w:rsidTr="00604522">
        <w:tc>
          <w:tcPr>
            <w:tcW w:w="2448" w:type="dxa"/>
            <w:tcBorders>
              <w:top w:val="single" w:sz="4" w:space="0" w:color="000000"/>
              <w:left w:val="single" w:sz="4" w:space="0" w:color="000000"/>
              <w:bottom w:val="single" w:sz="4" w:space="0" w:color="000000"/>
            </w:tcBorders>
            <w:shd w:val="clear" w:color="auto" w:fill="FFFFFF"/>
          </w:tcPr>
          <w:p w14:paraId="0B4036A5"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13" w:type="dxa"/>
            <w:tcBorders>
              <w:top w:val="single" w:sz="4" w:space="0" w:color="000000"/>
              <w:left w:val="single" w:sz="4" w:space="0" w:color="000000"/>
              <w:bottom w:val="single" w:sz="4" w:space="0" w:color="000000"/>
              <w:right w:val="single" w:sz="4" w:space="0" w:color="000000"/>
            </w:tcBorders>
            <w:shd w:val="clear" w:color="auto" w:fill="FFFFFF"/>
          </w:tcPr>
          <w:p w14:paraId="397D098B"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533F28" w14:paraId="642DA5D4" w14:textId="77777777" w:rsidTr="00604522">
        <w:tc>
          <w:tcPr>
            <w:tcW w:w="2448" w:type="dxa"/>
            <w:tcBorders>
              <w:left w:val="single" w:sz="4" w:space="0" w:color="000000"/>
              <w:bottom w:val="single" w:sz="4" w:space="0" w:color="000000"/>
            </w:tcBorders>
            <w:shd w:val="clear" w:color="auto" w:fill="EDEDED" w:themeFill="accent3" w:themeFillTint="33"/>
          </w:tcPr>
          <w:p w14:paraId="21652B9F"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4147379F"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Cho phép quản trị viên hoặc giảng viên xem bảng xếp hạng.</w:t>
            </w:r>
          </w:p>
        </w:tc>
      </w:tr>
      <w:tr w:rsidR="005C5E8F" w:rsidRPr="00533F28" w14:paraId="2BB03F1B" w14:textId="77777777" w:rsidTr="00604522">
        <w:tc>
          <w:tcPr>
            <w:tcW w:w="2448" w:type="dxa"/>
            <w:tcBorders>
              <w:left w:val="single" w:sz="4" w:space="0" w:color="000000"/>
              <w:bottom w:val="single" w:sz="4" w:space="0" w:color="000000"/>
            </w:tcBorders>
          </w:tcPr>
          <w:p w14:paraId="463F9267"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13" w:type="dxa"/>
            <w:tcBorders>
              <w:left w:val="single" w:sz="4" w:space="0" w:color="000000"/>
              <w:bottom w:val="single" w:sz="4" w:space="0" w:color="000000"/>
              <w:right w:val="single" w:sz="4" w:space="0" w:color="000000"/>
            </w:tcBorders>
          </w:tcPr>
          <w:p w14:paraId="0FE051D6"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giảng viên.</w:t>
            </w:r>
          </w:p>
        </w:tc>
      </w:tr>
      <w:tr w:rsidR="005C5E8F" w:rsidRPr="00533F28" w14:paraId="1347D993" w14:textId="77777777" w:rsidTr="00604522">
        <w:tc>
          <w:tcPr>
            <w:tcW w:w="2448" w:type="dxa"/>
            <w:tcBorders>
              <w:left w:val="single" w:sz="4" w:space="0" w:color="000000"/>
              <w:bottom w:val="single" w:sz="4" w:space="0" w:color="000000"/>
            </w:tcBorders>
            <w:shd w:val="clear" w:color="auto" w:fill="EDEDED" w:themeFill="accent3" w:themeFillTint="33"/>
          </w:tcPr>
          <w:p w14:paraId="2371C9C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5F567809"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 xml:space="preserve">Quản trị viên hoặc giảng viên chọn chức năng xem bảng xếp </w:t>
            </w:r>
            <w:r w:rsidRPr="00533F28">
              <w:rPr>
                <w:rFonts w:ascii="Times New Roman" w:eastAsia="Calibri" w:hAnsi="Times New Roman"/>
                <w:bCs/>
                <w:sz w:val="24"/>
                <w:lang w:eastAsia="en-US"/>
              </w:rPr>
              <w:lastRenderedPageBreak/>
              <w:t>hạng.</w:t>
            </w:r>
          </w:p>
        </w:tc>
      </w:tr>
      <w:tr w:rsidR="005C5E8F" w:rsidRPr="00533F28" w14:paraId="01DE8A49" w14:textId="77777777" w:rsidTr="00604522">
        <w:tc>
          <w:tcPr>
            <w:tcW w:w="2448" w:type="dxa"/>
            <w:tcBorders>
              <w:left w:val="single" w:sz="4" w:space="0" w:color="000000"/>
              <w:bottom w:val="single" w:sz="4" w:space="0" w:color="000000"/>
            </w:tcBorders>
          </w:tcPr>
          <w:p w14:paraId="467289E2"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13" w:type="dxa"/>
            <w:tcBorders>
              <w:left w:val="single" w:sz="4" w:space="0" w:color="000000"/>
              <w:bottom w:val="single" w:sz="4" w:space="0" w:color="000000"/>
              <w:right w:val="single" w:sz="4" w:space="0" w:color="000000"/>
            </w:tcBorders>
          </w:tcPr>
          <w:p w14:paraId="332086C2"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Quản trị viên hoặc giảng viên đăng nhập vào hệ thống và phải có vai trò là “Quản trị viên” hoặc “Giảng viên”.</w:t>
            </w:r>
          </w:p>
        </w:tc>
      </w:tr>
      <w:tr w:rsidR="005C5E8F" w:rsidRPr="00533F28" w14:paraId="3AC55129" w14:textId="77777777" w:rsidTr="00604522">
        <w:tc>
          <w:tcPr>
            <w:tcW w:w="2448" w:type="dxa"/>
            <w:tcBorders>
              <w:left w:val="single" w:sz="4" w:space="0" w:color="000000"/>
              <w:bottom w:val="single" w:sz="4" w:space="0" w:color="000000"/>
            </w:tcBorders>
            <w:shd w:val="clear" w:color="auto" w:fill="EDEDED" w:themeFill="accent3" w:themeFillTint="33"/>
          </w:tcPr>
          <w:p w14:paraId="516BC2C6" w14:textId="77777777" w:rsidR="005C5E8F" w:rsidRPr="00604522" w:rsidRDefault="005C5E8F" w:rsidP="00533F28">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2E1BFEE0"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Hệ thống sẽ tải danh sách bảng xếp hạng (phân trang), hiển thị ra màn hình và cho phép thực hiện các thao tác như sau:</w:t>
            </w:r>
          </w:p>
          <w:p w14:paraId="030D92CC" w14:textId="77777777" w:rsidR="005C5E8F" w:rsidRPr="00533F28" w:rsidRDefault="005C5E8F" w:rsidP="00533F28">
            <w:pPr>
              <w:widowControl w:val="0"/>
              <w:spacing w:after="200" w:line="240" w:lineRule="auto"/>
              <w:jc w:val="both"/>
              <w:rPr>
                <w:rFonts w:ascii="Times New Roman" w:hAnsi="Times New Roman"/>
                <w:sz w:val="24"/>
              </w:rPr>
            </w:pPr>
            <w:r w:rsidRPr="00533F28">
              <w:rPr>
                <w:rFonts w:ascii="Times New Roman" w:eastAsia="Calibri" w:hAnsi="Times New Roman"/>
                <w:bCs/>
                <w:sz w:val="24"/>
                <w:lang w:eastAsia="en-US"/>
              </w:rPr>
              <w:t>1. Lọc theo niên khóa, học kỳ và lớp tín chỉ.</w:t>
            </w:r>
          </w:p>
        </w:tc>
      </w:tr>
    </w:tbl>
    <w:p w14:paraId="233FB717" w14:textId="5DF8D281" w:rsidR="005C5E8F" w:rsidRPr="00FB47E6" w:rsidRDefault="005322F7" w:rsidP="001755D2">
      <w:pPr>
        <w:pStyle w:val="Heading3"/>
        <w:numPr>
          <w:ilvl w:val="1"/>
          <w:numId w:val="17"/>
        </w:numPr>
        <w:spacing w:line="360" w:lineRule="auto"/>
        <w:rPr>
          <w:rFonts w:ascii="Times New Roman" w:eastAsia="Arial" w:hAnsi="Times New Roman" w:cs="Times New Roman"/>
          <w:b w:val="0"/>
          <w:bCs/>
          <w:i/>
          <w:iCs/>
          <w:color w:val="000000"/>
          <w:sz w:val="26"/>
          <w:szCs w:val="26"/>
        </w:rPr>
      </w:pPr>
      <w:r w:rsidRPr="00FB47E6">
        <w:rPr>
          <w:rFonts w:ascii="Times New Roman" w:hAnsi="Times New Roman" w:cs="Times New Roman"/>
          <w:sz w:val="26"/>
          <w:szCs w:val="26"/>
          <w:lang w:val="en-US"/>
        </w:rPr>
        <w:t xml:space="preserve"> </w:t>
      </w:r>
      <w:bookmarkStart w:id="47" w:name="_Toc150288035"/>
      <w:r w:rsidR="005C5E8F" w:rsidRPr="00FB47E6">
        <w:rPr>
          <w:rFonts w:ascii="Times New Roman" w:eastAsia="Arial" w:hAnsi="Times New Roman" w:cs="Times New Roman"/>
          <w:b w:val="0"/>
          <w:bCs/>
          <w:i/>
          <w:iCs/>
          <w:color w:val="000000"/>
          <w:sz w:val="26"/>
          <w:szCs w:val="26"/>
        </w:rPr>
        <w:t>Use Case của sinh viên</w:t>
      </w:r>
      <w:bookmarkEnd w:id="47"/>
    </w:p>
    <w:p w14:paraId="5D0B4139" w14:textId="77777777" w:rsidR="005C5E8F" w:rsidRPr="00FB47E6" w:rsidRDefault="005C5E8F" w:rsidP="005C5E8F">
      <w:pPr>
        <w:pStyle w:val="LO-normal"/>
        <w:spacing w:line="360" w:lineRule="auto"/>
        <w:ind w:left="1080"/>
        <w:jc w:val="both"/>
        <w:rPr>
          <w:rFonts w:ascii="Times New Roman" w:hAnsi="Times New Roman" w:cs="Times New Roman"/>
          <w:sz w:val="26"/>
          <w:szCs w:val="26"/>
        </w:rPr>
      </w:pPr>
      <w:r w:rsidRPr="00FB47E6">
        <w:rPr>
          <w:rFonts w:ascii="Times New Roman" w:hAnsi="Times New Roman" w:cs="Times New Roman"/>
          <w:noProof/>
          <w:sz w:val="26"/>
          <w:szCs w:val="26"/>
        </w:rPr>
        <w:drawing>
          <wp:inline distT="0" distB="0" distL="0" distR="0" wp14:anchorId="7A6CCB36" wp14:editId="3CF44685">
            <wp:extent cx="5029200" cy="3667125"/>
            <wp:effectExtent l="0" t="0" r="0" b="0"/>
            <wp:docPr id="1070818943" name="Picture 107081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029200" cy="3667125"/>
                    </a:xfrm>
                    <a:prstGeom prst="rect">
                      <a:avLst/>
                    </a:prstGeom>
                  </pic:spPr>
                </pic:pic>
              </a:graphicData>
            </a:graphic>
          </wp:inline>
        </w:drawing>
      </w:r>
    </w:p>
    <w:p w14:paraId="13D20093" w14:textId="4FD9B584" w:rsidR="005C5E8F" w:rsidRPr="009C385D" w:rsidRDefault="005C5E8F" w:rsidP="005C5E8F">
      <w:pPr>
        <w:pStyle w:val="Caption"/>
        <w:suppressLineNumbers/>
        <w:suppressAutoHyphens/>
        <w:spacing w:before="120" w:after="120" w:line="360" w:lineRule="auto"/>
        <w:jc w:val="center"/>
        <w:rPr>
          <w:rFonts w:ascii="Times New Roman" w:hAnsi="Times New Roman" w:cs="Times New Roman"/>
          <w:sz w:val="26"/>
          <w:szCs w:val="26"/>
        </w:rPr>
      </w:pPr>
      <w:r w:rsidRPr="009C385D">
        <w:rPr>
          <w:rFonts w:ascii="Times New Roman" w:eastAsia="Times New Roman" w:hAnsi="Times New Roman" w:cs="Times New Roman"/>
          <w:color w:val="000000"/>
          <w:sz w:val="26"/>
          <w:szCs w:val="26"/>
          <w:lang w:val="vi-VN" w:bidi="hi-IN"/>
        </w:rPr>
        <w:t xml:space="preserve">Hình </w:t>
      </w:r>
      <w:r w:rsidR="009C385D" w:rsidRPr="009C385D">
        <w:rPr>
          <w:rFonts w:ascii="Times New Roman" w:eastAsia="Times New Roman" w:hAnsi="Times New Roman" w:cs="Times New Roman"/>
          <w:color w:val="000000"/>
          <w:sz w:val="26"/>
          <w:szCs w:val="26"/>
          <w:lang w:bidi="hi-IN"/>
        </w:rPr>
        <w:t>3</w:t>
      </w:r>
      <w:r w:rsidR="005D6FBC">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lang w:val="vi-VN" w:bidi="hi-IN"/>
        </w:rPr>
        <w:t>.1</w:t>
      </w:r>
      <w:r w:rsidRPr="009C385D">
        <w:rPr>
          <w:rFonts w:ascii="Times New Roman" w:eastAsia="Times New Roman" w:hAnsi="Times New Roman" w:cs="Times New Roman"/>
          <w:color w:val="000000"/>
          <w:sz w:val="26"/>
          <w:szCs w:val="26"/>
          <w:lang w:bidi="hi-IN"/>
        </w:rPr>
        <w:t>1</w:t>
      </w:r>
      <w:r w:rsidRPr="009C385D">
        <w:rPr>
          <w:rFonts w:ascii="Times New Roman" w:eastAsia="Times New Roman" w:hAnsi="Times New Roman" w:cs="Times New Roman"/>
          <w:color w:val="000000"/>
          <w:sz w:val="26"/>
          <w:szCs w:val="26"/>
          <w:lang w:val="vi-VN" w:bidi="hi-IN"/>
        </w:rPr>
        <w:t xml:space="preserve"> Use Case của sinh viên</w:t>
      </w:r>
    </w:p>
    <w:p w14:paraId="06303582" w14:textId="48F4F240" w:rsidR="005C5E8F" w:rsidRPr="001755D2" w:rsidRDefault="005C5E8F" w:rsidP="001755D2">
      <w:pPr>
        <w:pStyle w:val="Heading4"/>
        <w:numPr>
          <w:ilvl w:val="2"/>
          <w:numId w:val="17"/>
        </w:numPr>
        <w:spacing w:line="360" w:lineRule="auto"/>
        <w:rPr>
          <w:rFonts w:ascii="Times New Roman" w:hAnsi="Times New Roman" w:cs="Times New Roman"/>
          <w:color w:val="000000"/>
          <w:sz w:val="26"/>
          <w:szCs w:val="26"/>
        </w:rPr>
      </w:pPr>
      <w:r w:rsidRPr="00FB47E6">
        <w:rPr>
          <w:rFonts w:ascii="Times New Roman" w:hAnsi="Times New Roman" w:cs="Times New Roman"/>
          <w:bCs/>
          <w:color w:val="000000"/>
          <w:sz w:val="26"/>
          <w:szCs w:val="26"/>
        </w:rPr>
        <w:t>Use Case Xem ca thi</w:t>
      </w:r>
    </w:p>
    <w:tbl>
      <w:tblPr>
        <w:tblW w:w="9061" w:type="dxa"/>
        <w:tblLayout w:type="fixed"/>
        <w:tblCellMar>
          <w:top w:w="55" w:type="dxa"/>
          <w:bottom w:w="55" w:type="dxa"/>
        </w:tblCellMar>
        <w:tblLook w:val="04A0" w:firstRow="1" w:lastRow="0" w:firstColumn="1" w:lastColumn="0" w:noHBand="0" w:noVBand="1"/>
      </w:tblPr>
      <w:tblGrid>
        <w:gridCol w:w="2448"/>
        <w:gridCol w:w="6613"/>
      </w:tblGrid>
      <w:tr w:rsidR="005C5E8F" w:rsidRPr="00517FB2" w14:paraId="2E595991" w14:textId="77777777" w:rsidTr="00604522">
        <w:tc>
          <w:tcPr>
            <w:tcW w:w="2448" w:type="dxa"/>
            <w:tcBorders>
              <w:top w:val="single" w:sz="4" w:space="0" w:color="000000"/>
              <w:left w:val="single" w:sz="4" w:space="0" w:color="000000"/>
              <w:bottom w:val="single" w:sz="4" w:space="0" w:color="000000"/>
            </w:tcBorders>
            <w:shd w:val="clear" w:color="auto" w:fill="FFFFFF"/>
          </w:tcPr>
          <w:p w14:paraId="028170D5"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13" w:type="dxa"/>
            <w:tcBorders>
              <w:top w:val="single" w:sz="4" w:space="0" w:color="000000"/>
              <w:left w:val="single" w:sz="4" w:space="0" w:color="000000"/>
              <w:bottom w:val="single" w:sz="4" w:space="0" w:color="000000"/>
              <w:right w:val="single" w:sz="4" w:space="0" w:color="000000"/>
            </w:tcBorders>
            <w:shd w:val="clear" w:color="auto" w:fill="FFFFFF"/>
          </w:tcPr>
          <w:p w14:paraId="3AD23C20"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517FB2" w14:paraId="59FF76AD" w14:textId="77777777" w:rsidTr="00604522">
        <w:tc>
          <w:tcPr>
            <w:tcW w:w="2448" w:type="dxa"/>
            <w:tcBorders>
              <w:left w:val="single" w:sz="4" w:space="0" w:color="000000"/>
              <w:bottom w:val="single" w:sz="4" w:space="0" w:color="000000"/>
            </w:tcBorders>
            <w:shd w:val="clear" w:color="auto" w:fill="EDEDED" w:themeFill="accent3" w:themeFillTint="33"/>
          </w:tcPr>
          <w:p w14:paraId="34CDD429"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5751037B"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Use Case chức năng xem ca thi của sinh viên.</w:t>
            </w:r>
          </w:p>
        </w:tc>
      </w:tr>
      <w:tr w:rsidR="005C5E8F" w:rsidRPr="00517FB2" w14:paraId="195997E0" w14:textId="77777777" w:rsidTr="00604522">
        <w:tc>
          <w:tcPr>
            <w:tcW w:w="2448" w:type="dxa"/>
            <w:tcBorders>
              <w:left w:val="single" w:sz="4" w:space="0" w:color="000000"/>
              <w:bottom w:val="single" w:sz="4" w:space="0" w:color="000000"/>
            </w:tcBorders>
          </w:tcPr>
          <w:p w14:paraId="3878A164"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13" w:type="dxa"/>
            <w:tcBorders>
              <w:left w:val="single" w:sz="4" w:space="0" w:color="000000"/>
              <w:bottom w:val="single" w:sz="4" w:space="0" w:color="000000"/>
              <w:right w:val="single" w:sz="4" w:space="0" w:color="000000"/>
            </w:tcBorders>
          </w:tcPr>
          <w:p w14:paraId="06D44B4E"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viên.</w:t>
            </w:r>
          </w:p>
        </w:tc>
      </w:tr>
      <w:tr w:rsidR="005C5E8F" w:rsidRPr="00517FB2" w14:paraId="6C0A2C0E" w14:textId="77777777" w:rsidTr="00604522">
        <w:tc>
          <w:tcPr>
            <w:tcW w:w="2448" w:type="dxa"/>
            <w:tcBorders>
              <w:left w:val="single" w:sz="4" w:space="0" w:color="000000"/>
              <w:bottom w:val="single" w:sz="4" w:space="0" w:color="000000"/>
            </w:tcBorders>
            <w:shd w:val="clear" w:color="auto" w:fill="EDEDED" w:themeFill="accent3" w:themeFillTint="33"/>
          </w:tcPr>
          <w:p w14:paraId="1D242A1E"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lastRenderedPageBreak/>
              <w:t>Điều kiện kích hoạt</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0F708E27"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chọn chức năng xem ca thi.</w:t>
            </w:r>
          </w:p>
        </w:tc>
      </w:tr>
      <w:tr w:rsidR="005C5E8F" w:rsidRPr="00517FB2" w14:paraId="1E1A37E1" w14:textId="77777777" w:rsidTr="00604522">
        <w:tc>
          <w:tcPr>
            <w:tcW w:w="2448" w:type="dxa"/>
            <w:tcBorders>
              <w:left w:val="single" w:sz="4" w:space="0" w:color="000000"/>
              <w:bottom w:val="single" w:sz="4" w:space="0" w:color="000000"/>
            </w:tcBorders>
          </w:tcPr>
          <w:p w14:paraId="5D4916A3"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13" w:type="dxa"/>
            <w:tcBorders>
              <w:left w:val="single" w:sz="4" w:space="0" w:color="000000"/>
              <w:bottom w:val="single" w:sz="4" w:space="0" w:color="000000"/>
              <w:right w:val="single" w:sz="4" w:space="0" w:color="000000"/>
            </w:tcBorders>
          </w:tcPr>
          <w:p w14:paraId="57F6474D"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viên đăng nhập vào hệ thống và phải có vai trò là “Sinh viên”</w:t>
            </w:r>
          </w:p>
        </w:tc>
      </w:tr>
      <w:tr w:rsidR="005C5E8F" w:rsidRPr="00517FB2" w14:paraId="2095C1E7" w14:textId="77777777" w:rsidTr="00604522">
        <w:tc>
          <w:tcPr>
            <w:tcW w:w="2448" w:type="dxa"/>
            <w:tcBorders>
              <w:left w:val="single" w:sz="4" w:space="0" w:color="000000"/>
              <w:bottom w:val="single" w:sz="4" w:space="0" w:color="000000"/>
            </w:tcBorders>
            <w:shd w:val="clear" w:color="auto" w:fill="EDEDED" w:themeFill="accent3" w:themeFillTint="33"/>
          </w:tcPr>
          <w:p w14:paraId="6EDE8395"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696AEAF4"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Hệ thống sẽ tải danh sách các ca thi (phân trang), hiển thị ra màn hình và cho phép thực hiện các thao tác như sau:</w:t>
            </w:r>
          </w:p>
          <w:p w14:paraId="45C48E59"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1. Tìm kiếm ca thi theo lớp tín chỉ.</w:t>
            </w:r>
          </w:p>
        </w:tc>
      </w:tr>
      <w:tr w:rsidR="005C5E8F" w:rsidRPr="00517FB2" w14:paraId="0654C584" w14:textId="77777777" w:rsidTr="00604522">
        <w:tc>
          <w:tcPr>
            <w:tcW w:w="2448" w:type="dxa"/>
            <w:tcBorders>
              <w:left w:val="single" w:sz="4" w:space="0" w:color="000000"/>
              <w:bottom w:val="single" w:sz="4" w:space="0" w:color="000000"/>
            </w:tcBorders>
          </w:tcPr>
          <w:p w14:paraId="2C3C7F08"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13" w:type="dxa"/>
            <w:tcBorders>
              <w:left w:val="single" w:sz="4" w:space="0" w:color="000000"/>
              <w:bottom w:val="single" w:sz="4" w:space="0" w:color="000000"/>
              <w:right w:val="single" w:sz="4" w:space="0" w:color="000000"/>
            </w:tcBorders>
          </w:tcPr>
          <w:p w14:paraId="27E20DA8"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
                <w:bCs/>
                <w:sz w:val="24"/>
                <w:lang w:eastAsia="en-US"/>
              </w:rPr>
              <w:t>- Luồng sự kiện chính khi tìm kiếm ca thi:</w:t>
            </w:r>
          </w:p>
          <w:p w14:paraId="26329EE7"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1. Chọn một niên khóa, học kỳ hoặc loại kỳ thi từ Select.</w:t>
            </w:r>
          </w:p>
          <w:p w14:paraId="7F06D895"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2. Hệ thống sẽ gửi yêu cầu làm mới danh sách ca thi dựa trên tiêu chí lọc của sinh viên.</w:t>
            </w:r>
          </w:p>
          <w:p w14:paraId="44AFD612"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3. Nhận về danh sách mới và hiển thị ra danh sách mới.</w:t>
            </w:r>
          </w:p>
          <w:p w14:paraId="28B459D1"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4. Nếu danh sách rỗng, hệ thống sẽ báo là không có ca thi nào.</w:t>
            </w:r>
          </w:p>
          <w:p w14:paraId="29E66245"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5. Kết thúc Use Case.</w:t>
            </w:r>
          </w:p>
        </w:tc>
      </w:tr>
    </w:tbl>
    <w:p w14:paraId="1FA5D7E9" w14:textId="29EE9D9A" w:rsidR="005C5E8F" w:rsidRPr="00FB47E6" w:rsidRDefault="005C5E8F" w:rsidP="001755D2">
      <w:pPr>
        <w:pStyle w:val="Heading4"/>
        <w:numPr>
          <w:ilvl w:val="2"/>
          <w:numId w:val="17"/>
        </w:numPr>
        <w:spacing w:line="360" w:lineRule="auto"/>
        <w:rPr>
          <w:rFonts w:ascii="Times New Roman" w:hAnsi="Times New Roman" w:cs="Times New Roman"/>
          <w:color w:val="000000"/>
          <w:sz w:val="26"/>
          <w:szCs w:val="26"/>
          <w:lang w:val="en-US"/>
        </w:rPr>
      </w:pPr>
      <w:r w:rsidRPr="00FB47E6">
        <w:rPr>
          <w:rFonts w:ascii="Times New Roman" w:hAnsi="Times New Roman" w:cs="Times New Roman"/>
          <w:bCs/>
          <w:color w:val="000000"/>
          <w:sz w:val="26"/>
          <w:szCs w:val="26"/>
        </w:rPr>
        <w:t>Use Case làm bài thi</w:t>
      </w:r>
    </w:p>
    <w:tbl>
      <w:tblPr>
        <w:tblW w:w="9061" w:type="dxa"/>
        <w:tblLayout w:type="fixed"/>
        <w:tblCellMar>
          <w:top w:w="55" w:type="dxa"/>
          <w:bottom w:w="55" w:type="dxa"/>
        </w:tblCellMar>
        <w:tblLook w:val="04A0" w:firstRow="1" w:lastRow="0" w:firstColumn="1" w:lastColumn="0" w:noHBand="0" w:noVBand="1"/>
      </w:tblPr>
      <w:tblGrid>
        <w:gridCol w:w="2448"/>
        <w:gridCol w:w="6613"/>
      </w:tblGrid>
      <w:tr w:rsidR="005C5E8F" w:rsidRPr="00517FB2" w14:paraId="36362E7B" w14:textId="77777777" w:rsidTr="00604522">
        <w:tc>
          <w:tcPr>
            <w:tcW w:w="2448" w:type="dxa"/>
            <w:tcBorders>
              <w:top w:val="single" w:sz="4" w:space="0" w:color="000000"/>
              <w:left w:val="single" w:sz="4" w:space="0" w:color="000000"/>
              <w:bottom w:val="single" w:sz="4" w:space="0" w:color="000000"/>
            </w:tcBorders>
            <w:shd w:val="clear" w:color="auto" w:fill="FFFFFF"/>
          </w:tcPr>
          <w:p w14:paraId="43ECF072"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Use Case</w:t>
            </w:r>
          </w:p>
        </w:tc>
        <w:tc>
          <w:tcPr>
            <w:tcW w:w="6613" w:type="dxa"/>
            <w:tcBorders>
              <w:top w:val="single" w:sz="4" w:space="0" w:color="000000"/>
              <w:left w:val="single" w:sz="4" w:space="0" w:color="000000"/>
              <w:bottom w:val="single" w:sz="4" w:space="0" w:color="000000"/>
              <w:right w:val="single" w:sz="4" w:space="0" w:color="000000"/>
            </w:tcBorders>
            <w:shd w:val="clear" w:color="auto" w:fill="FFFFFF"/>
          </w:tcPr>
          <w:p w14:paraId="73D10EEA" w14:textId="77777777" w:rsidR="005C5E8F" w:rsidRPr="00604522" w:rsidRDefault="005C5E8F" w:rsidP="00604522">
            <w:pPr>
              <w:widowControl w:val="0"/>
              <w:spacing w:after="200" w:line="240" w:lineRule="auto"/>
              <w:jc w:val="center"/>
              <w:rPr>
                <w:rFonts w:ascii="Times New Roman" w:hAnsi="Times New Roman"/>
                <w:b/>
                <w:bCs/>
                <w:sz w:val="24"/>
              </w:rPr>
            </w:pPr>
            <w:r w:rsidRPr="00604522">
              <w:rPr>
                <w:rFonts w:ascii="Times New Roman" w:eastAsia="Calibri" w:hAnsi="Times New Roman"/>
                <w:b/>
                <w:bCs/>
                <w:sz w:val="24"/>
                <w:lang w:eastAsia="en-US"/>
              </w:rPr>
              <w:t>Nội dung</w:t>
            </w:r>
          </w:p>
        </w:tc>
      </w:tr>
      <w:tr w:rsidR="005C5E8F" w:rsidRPr="00517FB2" w14:paraId="4D4A9353" w14:textId="77777777" w:rsidTr="00604522">
        <w:tc>
          <w:tcPr>
            <w:tcW w:w="2448" w:type="dxa"/>
            <w:tcBorders>
              <w:left w:val="single" w:sz="4" w:space="0" w:color="000000"/>
              <w:bottom w:val="single" w:sz="4" w:space="0" w:color="000000"/>
            </w:tcBorders>
            <w:shd w:val="clear" w:color="auto" w:fill="EDEDED" w:themeFill="accent3" w:themeFillTint="33"/>
          </w:tcPr>
          <w:p w14:paraId="57A1E7BE"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794453AA"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Use Case chức năng làm bài thi của sinh viên.</w:t>
            </w:r>
          </w:p>
        </w:tc>
      </w:tr>
      <w:tr w:rsidR="005C5E8F" w:rsidRPr="00517FB2" w14:paraId="6F29F564" w14:textId="77777777" w:rsidTr="00604522">
        <w:tc>
          <w:tcPr>
            <w:tcW w:w="2448" w:type="dxa"/>
            <w:tcBorders>
              <w:left w:val="single" w:sz="4" w:space="0" w:color="000000"/>
              <w:bottom w:val="single" w:sz="4" w:space="0" w:color="000000"/>
            </w:tcBorders>
          </w:tcPr>
          <w:p w14:paraId="4102A6A7"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13" w:type="dxa"/>
            <w:tcBorders>
              <w:left w:val="single" w:sz="4" w:space="0" w:color="000000"/>
              <w:bottom w:val="single" w:sz="4" w:space="0" w:color="000000"/>
              <w:right w:val="single" w:sz="4" w:space="0" w:color="000000"/>
            </w:tcBorders>
          </w:tcPr>
          <w:p w14:paraId="1DC023CB"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viên.</w:t>
            </w:r>
          </w:p>
        </w:tc>
      </w:tr>
      <w:tr w:rsidR="005C5E8F" w:rsidRPr="00517FB2" w14:paraId="4A5E06CE" w14:textId="77777777" w:rsidTr="00604522">
        <w:tc>
          <w:tcPr>
            <w:tcW w:w="2448" w:type="dxa"/>
            <w:tcBorders>
              <w:left w:val="single" w:sz="4" w:space="0" w:color="000000"/>
              <w:bottom w:val="single" w:sz="4" w:space="0" w:color="000000"/>
            </w:tcBorders>
            <w:shd w:val="clear" w:color="auto" w:fill="EDEDED" w:themeFill="accent3" w:themeFillTint="33"/>
          </w:tcPr>
          <w:p w14:paraId="37B7E495"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24C8E74C"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chọn chức năng làm bài thi.</w:t>
            </w:r>
          </w:p>
        </w:tc>
      </w:tr>
      <w:tr w:rsidR="005C5E8F" w:rsidRPr="00517FB2" w14:paraId="4B8E32CE" w14:textId="77777777" w:rsidTr="00604522">
        <w:tc>
          <w:tcPr>
            <w:tcW w:w="2448" w:type="dxa"/>
            <w:tcBorders>
              <w:left w:val="single" w:sz="4" w:space="0" w:color="000000"/>
              <w:bottom w:val="single" w:sz="4" w:space="0" w:color="000000"/>
            </w:tcBorders>
          </w:tcPr>
          <w:p w14:paraId="1437EF85"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13" w:type="dxa"/>
            <w:tcBorders>
              <w:left w:val="single" w:sz="4" w:space="0" w:color="000000"/>
              <w:bottom w:val="single" w:sz="4" w:space="0" w:color="000000"/>
              <w:right w:val="single" w:sz="4" w:space="0" w:color="000000"/>
            </w:tcBorders>
          </w:tcPr>
          <w:p w14:paraId="40EC7D42"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viên đăng nhập vào hệ thống và phải có vai trò là “Sinh viên”. Sinh viên có ca thi chưa thi và thời gian của ca thi phải lớn hơn hiện tại.</w:t>
            </w:r>
          </w:p>
        </w:tc>
      </w:tr>
      <w:tr w:rsidR="005C5E8F" w:rsidRPr="00517FB2" w14:paraId="383C6620" w14:textId="77777777" w:rsidTr="00604522">
        <w:tc>
          <w:tcPr>
            <w:tcW w:w="2448" w:type="dxa"/>
            <w:tcBorders>
              <w:left w:val="single" w:sz="4" w:space="0" w:color="000000"/>
              <w:bottom w:val="single" w:sz="4" w:space="0" w:color="000000"/>
            </w:tcBorders>
            <w:shd w:val="clear" w:color="auto" w:fill="EDEDED" w:themeFill="accent3" w:themeFillTint="33"/>
          </w:tcPr>
          <w:p w14:paraId="293FDCE8"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120A827B"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Hệ thống cho phép sinh viên làm bài thi.</w:t>
            </w:r>
          </w:p>
        </w:tc>
      </w:tr>
      <w:tr w:rsidR="005C5E8F" w:rsidRPr="00517FB2" w14:paraId="740DFE87" w14:textId="77777777" w:rsidTr="00604522">
        <w:tc>
          <w:tcPr>
            <w:tcW w:w="2448" w:type="dxa"/>
            <w:tcBorders>
              <w:left w:val="single" w:sz="4" w:space="0" w:color="000000"/>
              <w:bottom w:val="single" w:sz="4" w:space="0" w:color="000000"/>
            </w:tcBorders>
          </w:tcPr>
          <w:p w14:paraId="0026B15F"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Luồng sự kiện chính</w:t>
            </w:r>
          </w:p>
        </w:tc>
        <w:tc>
          <w:tcPr>
            <w:tcW w:w="6613" w:type="dxa"/>
            <w:tcBorders>
              <w:left w:val="single" w:sz="4" w:space="0" w:color="000000"/>
              <w:bottom w:val="single" w:sz="4" w:space="0" w:color="000000"/>
              <w:right w:val="single" w:sz="4" w:space="0" w:color="000000"/>
            </w:tcBorders>
          </w:tcPr>
          <w:p w14:paraId="676F3185"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
                <w:bCs/>
                <w:sz w:val="24"/>
                <w:lang w:eastAsia="en-US"/>
              </w:rPr>
              <w:t>- Luồng sự kiện chính khi làm bài thi:</w:t>
            </w:r>
          </w:p>
          <w:p w14:paraId="2FCBBB5F"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1. Chọn 1 ca thi từ danh sách các ca thi.</w:t>
            </w:r>
          </w:p>
          <w:p w14:paraId="35DFFDA2"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2. Bấm nút làm bài để lấy danh sách các câu hỏi từ đề thi đã được gán sẵn trong danh sách các đề thi của ca thi.</w:t>
            </w:r>
          </w:p>
          <w:p w14:paraId="6D120CAF"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lastRenderedPageBreak/>
              <w:t>3. Sinh viên làm bài thi.</w:t>
            </w:r>
          </w:p>
          <w:p w14:paraId="687D97CC"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4. Sinh viên nhấn nút nộp bài thi hoặc hết thời gian làm bài hệ thống sẽ tự kích hoạt chức năng nộp bài cho sinh viên.</w:t>
            </w:r>
          </w:p>
          <w:p w14:paraId="353561A0"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5. Hệ thống chấm điểm bài thi và trả về kết quả thi.</w:t>
            </w:r>
          </w:p>
          <w:p w14:paraId="5BEEFBE8"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6. Sinh viên có thể xem chi tiết bài thi.</w:t>
            </w:r>
          </w:p>
          <w:p w14:paraId="7A42E9BD"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sz w:val="24"/>
                <w:lang w:eastAsia="en-US"/>
              </w:rPr>
              <w:t>7. Kết thúc Use Case.</w:t>
            </w:r>
          </w:p>
        </w:tc>
      </w:tr>
    </w:tbl>
    <w:p w14:paraId="1EB38A88" w14:textId="403228D5" w:rsidR="005C5E8F" w:rsidRPr="00517FB2" w:rsidRDefault="005C5E8F" w:rsidP="001755D2">
      <w:pPr>
        <w:pStyle w:val="Heading4"/>
        <w:numPr>
          <w:ilvl w:val="2"/>
          <w:numId w:val="17"/>
        </w:numPr>
        <w:spacing w:line="360" w:lineRule="auto"/>
        <w:rPr>
          <w:rFonts w:ascii="Times New Roman" w:hAnsi="Times New Roman" w:cs="Times New Roman"/>
          <w:color w:val="auto"/>
          <w:sz w:val="26"/>
          <w:szCs w:val="26"/>
          <w:lang w:val="en-US"/>
        </w:rPr>
      </w:pPr>
      <w:r w:rsidRPr="00517FB2">
        <w:rPr>
          <w:rFonts w:ascii="Times New Roman" w:hAnsi="Times New Roman" w:cs="Times New Roman"/>
          <w:color w:val="auto"/>
          <w:sz w:val="26"/>
          <w:szCs w:val="26"/>
        </w:rPr>
        <w:t>Use Case Xem bảng xếp hạng</w:t>
      </w:r>
    </w:p>
    <w:tbl>
      <w:tblPr>
        <w:tblW w:w="9061" w:type="dxa"/>
        <w:tblLayout w:type="fixed"/>
        <w:tblCellMar>
          <w:top w:w="55" w:type="dxa"/>
          <w:bottom w:w="55" w:type="dxa"/>
        </w:tblCellMar>
        <w:tblLook w:val="04A0" w:firstRow="1" w:lastRow="0" w:firstColumn="1" w:lastColumn="0" w:noHBand="0" w:noVBand="1"/>
      </w:tblPr>
      <w:tblGrid>
        <w:gridCol w:w="2448"/>
        <w:gridCol w:w="6613"/>
      </w:tblGrid>
      <w:tr w:rsidR="005C5E8F" w:rsidRPr="00517FB2" w14:paraId="6DD3DE62" w14:textId="77777777" w:rsidTr="00604522">
        <w:tc>
          <w:tcPr>
            <w:tcW w:w="2448" w:type="dxa"/>
            <w:tcBorders>
              <w:top w:val="single" w:sz="4" w:space="0" w:color="000000"/>
              <w:left w:val="single" w:sz="4" w:space="0" w:color="000000"/>
              <w:bottom w:val="single" w:sz="4" w:space="0" w:color="000000"/>
            </w:tcBorders>
            <w:shd w:val="clear" w:color="auto" w:fill="FFFFFF"/>
          </w:tcPr>
          <w:p w14:paraId="01E82575" w14:textId="77777777" w:rsidR="005C5E8F" w:rsidRPr="00517FB2" w:rsidRDefault="005C5E8F" w:rsidP="00604522">
            <w:pPr>
              <w:widowControl w:val="0"/>
              <w:spacing w:after="200" w:line="240" w:lineRule="auto"/>
              <w:jc w:val="center"/>
              <w:rPr>
                <w:rFonts w:ascii="Times New Roman" w:hAnsi="Times New Roman"/>
                <w:sz w:val="24"/>
              </w:rPr>
            </w:pPr>
            <w:r w:rsidRPr="00517FB2">
              <w:rPr>
                <w:rFonts w:ascii="Times New Roman" w:eastAsia="Calibri" w:hAnsi="Times New Roman"/>
                <w:b/>
                <w:bCs/>
                <w:sz w:val="24"/>
                <w:lang w:eastAsia="en-US"/>
              </w:rPr>
              <w:t>Use Case</w:t>
            </w:r>
          </w:p>
        </w:tc>
        <w:tc>
          <w:tcPr>
            <w:tcW w:w="6613" w:type="dxa"/>
            <w:tcBorders>
              <w:top w:val="single" w:sz="4" w:space="0" w:color="000000"/>
              <w:left w:val="single" w:sz="4" w:space="0" w:color="000000"/>
              <w:bottom w:val="single" w:sz="4" w:space="0" w:color="000000"/>
              <w:right w:val="single" w:sz="4" w:space="0" w:color="000000"/>
            </w:tcBorders>
            <w:shd w:val="clear" w:color="auto" w:fill="FFFFFF"/>
          </w:tcPr>
          <w:p w14:paraId="41F1A1AA" w14:textId="77777777" w:rsidR="005C5E8F" w:rsidRPr="00517FB2" w:rsidRDefault="005C5E8F" w:rsidP="00604522">
            <w:pPr>
              <w:widowControl w:val="0"/>
              <w:spacing w:after="200" w:line="240" w:lineRule="auto"/>
              <w:jc w:val="center"/>
              <w:rPr>
                <w:rFonts w:ascii="Times New Roman" w:hAnsi="Times New Roman"/>
                <w:sz w:val="24"/>
              </w:rPr>
            </w:pPr>
            <w:r w:rsidRPr="00517FB2">
              <w:rPr>
                <w:rFonts w:ascii="Times New Roman" w:eastAsia="Calibri" w:hAnsi="Times New Roman"/>
                <w:b/>
                <w:bCs/>
                <w:sz w:val="24"/>
                <w:lang w:eastAsia="en-US"/>
              </w:rPr>
              <w:t>Nội dung</w:t>
            </w:r>
          </w:p>
        </w:tc>
      </w:tr>
      <w:tr w:rsidR="005C5E8F" w:rsidRPr="00517FB2" w14:paraId="2DB05847" w14:textId="77777777" w:rsidTr="00604522">
        <w:tc>
          <w:tcPr>
            <w:tcW w:w="2448" w:type="dxa"/>
            <w:tcBorders>
              <w:left w:val="single" w:sz="4" w:space="0" w:color="000000"/>
              <w:bottom w:val="single" w:sz="4" w:space="0" w:color="000000"/>
            </w:tcBorders>
            <w:shd w:val="clear" w:color="auto" w:fill="EDEDED" w:themeFill="accent3" w:themeFillTint="33"/>
          </w:tcPr>
          <w:p w14:paraId="74074E75"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Mô tả</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5759DE41"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Use Case chức năng xem bảng xếp hạng.</w:t>
            </w:r>
          </w:p>
        </w:tc>
      </w:tr>
      <w:tr w:rsidR="005C5E8F" w:rsidRPr="00517FB2" w14:paraId="1DF53775" w14:textId="77777777" w:rsidTr="00604522">
        <w:tc>
          <w:tcPr>
            <w:tcW w:w="2448" w:type="dxa"/>
            <w:tcBorders>
              <w:left w:val="single" w:sz="4" w:space="0" w:color="000000"/>
              <w:bottom w:val="single" w:sz="4" w:space="0" w:color="000000"/>
            </w:tcBorders>
          </w:tcPr>
          <w:p w14:paraId="61376E83"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Actor</w:t>
            </w:r>
          </w:p>
        </w:tc>
        <w:tc>
          <w:tcPr>
            <w:tcW w:w="6613" w:type="dxa"/>
            <w:tcBorders>
              <w:left w:val="single" w:sz="4" w:space="0" w:color="000000"/>
              <w:bottom w:val="single" w:sz="4" w:space="0" w:color="000000"/>
              <w:right w:val="single" w:sz="4" w:space="0" w:color="000000"/>
            </w:tcBorders>
          </w:tcPr>
          <w:p w14:paraId="269785D0"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viên.</w:t>
            </w:r>
          </w:p>
        </w:tc>
      </w:tr>
      <w:tr w:rsidR="005C5E8F" w:rsidRPr="00517FB2" w14:paraId="503FFFDE" w14:textId="77777777" w:rsidTr="00604522">
        <w:tc>
          <w:tcPr>
            <w:tcW w:w="2448" w:type="dxa"/>
            <w:tcBorders>
              <w:left w:val="single" w:sz="4" w:space="0" w:color="000000"/>
              <w:bottom w:val="single" w:sz="4" w:space="0" w:color="000000"/>
            </w:tcBorders>
            <w:shd w:val="clear" w:color="auto" w:fill="EDEDED" w:themeFill="accent3" w:themeFillTint="33"/>
          </w:tcPr>
          <w:p w14:paraId="635D5480"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kích hoạt</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0E7F99E8"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chọn chức năng xem bảng xếp hạng.</w:t>
            </w:r>
          </w:p>
        </w:tc>
      </w:tr>
      <w:tr w:rsidR="005C5E8F" w:rsidRPr="00517FB2" w14:paraId="56052883" w14:textId="77777777" w:rsidTr="00604522">
        <w:tc>
          <w:tcPr>
            <w:tcW w:w="2448" w:type="dxa"/>
            <w:tcBorders>
              <w:left w:val="single" w:sz="4" w:space="0" w:color="000000"/>
              <w:bottom w:val="single" w:sz="4" w:space="0" w:color="000000"/>
            </w:tcBorders>
          </w:tcPr>
          <w:p w14:paraId="4247D665"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trước</w:t>
            </w:r>
          </w:p>
        </w:tc>
        <w:tc>
          <w:tcPr>
            <w:tcW w:w="6613" w:type="dxa"/>
            <w:tcBorders>
              <w:left w:val="single" w:sz="4" w:space="0" w:color="000000"/>
              <w:bottom w:val="single" w:sz="4" w:space="0" w:color="000000"/>
              <w:right w:val="single" w:sz="4" w:space="0" w:color="000000"/>
            </w:tcBorders>
          </w:tcPr>
          <w:p w14:paraId="58F8A600"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Sinh viên đăng nhập vào hệ thống và phải có vai trò là “Sinh viên”.</w:t>
            </w:r>
          </w:p>
        </w:tc>
      </w:tr>
      <w:tr w:rsidR="005C5E8F" w:rsidRPr="00517FB2" w14:paraId="3798E89F" w14:textId="77777777" w:rsidTr="00604522">
        <w:tc>
          <w:tcPr>
            <w:tcW w:w="2448" w:type="dxa"/>
            <w:tcBorders>
              <w:left w:val="single" w:sz="4" w:space="0" w:color="000000"/>
              <w:bottom w:val="single" w:sz="4" w:space="0" w:color="000000"/>
            </w:tcBorders>
            <w:shd w:val="clear" w:color="auto" w:fill="EDEDED" w:themeFill="accent3" w:themeFillTint="33"/>
          </w:tcPr>
          <w:p w14:paraId="1EF0139E" w14:textId="77777777" w:rsidR="005C5E8F" w:rsidRPr="00604522" w:rsidRDefault="005C5E8F" w:rsidP="00517FB2">
            <w:pPr>
              <w:widowControl w:val="0"/>
              <w:spacing w:after="200" w:line="240" w:lineRule="auto"/>
              <w:jc w:val="both"/>
              <w:rPr>
                <w:rFonts w:ascii="Times New Roman" w:hAnsi="Times New Roman"/>
                <w:sz w:val="24"/>
              </w:rPr>
            </w:pPr>
            <w:r w:rsidRPr="00604522">
              <w:rPr>
                <w:rFonts w:ascii="Times New Roman" w:eastAsia="Calibri" w:hAnsi="Times New Roman"/>
                <w:sz w:val="24"/>
                <w:lang w:eastAsia="en-US"/>
              </w:rPr>
              <w:t>Điều kiện sau</w:t>
            </w:r>
          </w:p>
        </w:tc>
        <w:tc>
          <w:tcPr>
            <w:tcW w:w="6613" w:type="dxa"/>
            <w:tcBorders>
              <w:left w:val="single" w:sz="4" w:space="0" w:color="000000"/>
              <w:bottom w:val="single" w:sz="4" w:space="0" w:color="000000"/>
              <w:right w:val="single" w:sz="4" w:space="0" w:color="000000"/>
            </w:tcBorders>
            <w:shd w:val="clear" w:color="auto" w:fill="EDEDED" w:themeFill="accent3" w:themeFillTint="33"/>
          </w:tcPr>
          <w:p w14:paraId="7B2D48B2"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Hệ thống sẽ tải danh sách bảng xếp hạng (phân trang), hiển thị ra màn hình và cho phép thực hiện các thao tác như sau:</w:t>
            </w:r>
          </w:p>
          <w:p w14:paraId="134ACCA1" w14:textId="77777777" w:rsidR="005C5E8F" w:rsidRPr="00517FB2" w:rsidRDefault="005C5E8F" w:rsidP="00517FB2">
            <w:pPr>
              <w:widowControl w:val="0"/>
              <w:spacing w:after="200" w:line="240" w:lineRule="auto"/>
              <w:jc w:val="both"/>
              <w:rPr>
                <w:rFonts w:ascii="Times New Roman" w:hAnsi="Times New Roman"/>
                <w:sz w:val="24"/>
              </w:rPr>
            </w:pPr>
            <w:r w:rsidRPr="00517FB2">
              <w:rPr>
                <w:rFonts w:ascii="Times New Roman" w:eastAsia="Calibri" w:hAnsi="Times New Roman"/>
                <w:bCs/>
                <w:sz w:val="24"/>
                <w:lang w:eastAsia="en-US"/>
              </w:rPr>
              <w:t>1. Lọc theo niên khóa, học kỳ và lớp tín chỉ.</w:t>
            </w:r>
          </w:p>
        </w:tc>
      </w:tr>
    </w:tbl>
    <w:p w14:paraId="0A73FCBD" w14:textId="77777777" w:rsidR="005C5E8F" w:rsidRPr="00FB47E6" w:rsidRDefault="005C5E8F" w:rsidP="005C5E8F">
      <w:pPr>
        <w:pStyle w:val="LO-normal"/>
        <w:rPr>
          <w:rFonts w:ascii="Times New Roman" w:hAnsi="Times New Roman" w:cs="Times New Roman"/>
          <w:sz w:val="26"/>
          <w:szCs w:val="26"/>
          <w:lang w:val="en-US"/>
        </w:rPr>
      </w:pPr>
    </w:p>
    <w:p w14:paraId="2D0D3F46" w14:textId="4108906A" w:rsidR="00CE2C7A" w:rsidRPr="00FB47E6" w:rsidRDefault="00CE2C7A" w:rsidP="001755D2">
      <w:pPr>
        <w:pStyle w:val="LO-normal"/>
        <w:numPr>
          <w:ilvl w:val="0"/>
          <w:numId w:val="17"/>
        </w:numPr>
        <w:spacing w:line="360" w:lineRule="auto"/>
        <w:outlineLvl w:val="1"/>
        <w:rPr>
          <w:rFonts w:ascii="Times New Roman" w:hAnsi="Times New Roman" w:cs="Times New Roman"/>
          <w:b/>
          <w:bCs/>
          <w:sz w:val="26"/>
          <w:szCs w:val="26"/>
          <w:lang w:val="en-US"/>
        </w:rPr>
      </w:pPr>
      <w:bookmarkStart w:id="48" w:name="_Toc150288036"/>
      <w:r w:rsidRPr="00FB47E6">
        <w:rPr>
          <w:rFonts w:ascii="Times New Roman" w:hAnsi="Times New Roman" w:cs="Times New Roman"/>
          <w:b/>
          <w:bCs/>
          <w:sz w:val="26"/>
          <w:szCs w:val="26"/>
          <w:lang w:val="en-US"/>
        </w:rPr>
        <w:t>Sơ đồ tuần tự</w:t>
      </w:r>
      <w:bookmarkEnd w:id="48"/>
    </w:p>
    <w:p w14:paraId="2252FC71" w14:textId="60A77F03" w:rsidR="00CE2C7A" w:rsidRPr="00FB47E6" w:rsidRDefault="00CE2C7A" w:rsidP="001755D2">
      <w:pPr>
        <w:pStyle w:val="LO-normal"/>
        <w:numPr>
          <w:ilvl w:val="1"/>
          <w:numId w:val="17"/>
        </w:numPr>
        <w:spacing w:line="360" w:lineRule="auto"/>
        <w:outlineLvl w:val="2"/>
        <w:rPr>
          <w:rFonts w:ascii="Times New Roman" w:hAnsi="Times New Roman" w:cs="Times New Roman"/>
          <w:i/>
          <w:iCs/>
          <w:sz w:val="26"/>
          <w:szCs w:val="26"/>
          <w:lang w:val="en-US"/>
        </w:rPr>
      </w:pPr>
      <w:r w:rsidRPr="00FB47E6">
        <w:rPr>
          <w:rFonts w:ascii="Times New Roman" w:hAnsi="Times New Roman" w:cs="Times New Roman"/>
          <w:b/>
          <w:bCs/>
          <w:sz w:val="26"/>
          <w:szCs w:val="26"/>
          <w:lang w:val="en-US"/>
        </w:rPr>
        <w:t xml:space="preserve"> </w:t>
      </w:r>
      <w:bookmarkStart w:id="49" w:name="_Toc150288037"/>
      <w:r w:rsidRPr="00FB47E6">
        <w:rPr>
          <w:rFonts w:ascii="Times New Roman" w:hAnsi="Times New Roman" w:cs="Times New Roman"/>
          <w:i/>
          <w:iCs/>
          <w:sz w:val="26"/>
          <w:szCs w:val="26"/>
        </w:rPr>
        <w:t>Sơ đồ tuần tự chức năng thêm</w:t>
      </w:r>
      <w:bookmarkEnd w:id="49"/>
    </w:p>
    <w:p w14:paraId="64AB4501" w14:textId="77777777" w:rsidR="00CE2C7A" w:rsidRPr="00FB47E6" w:rsidRDefault="00CE2C7A" w:rsidP="00CE2C7A">
      <w:pPr>
        <w:pStyle w:val="LO-normal"/>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Mô hình tuần tự chức năng thêm tượng trưng cho chức năng thêm của tất cả module khác.</w:t>
      </w:r>
    </w:p>
    <w:p w14:paraId="19831BEB" w14:textId="77777777" w:rsidR="00CE2C7A" w:rsidRPr="00FB47E6" w:rsidRDefault="00CE2C7A" w:rsidP="00CE2C7A">
      <w:pPr>
        <w:pStyle w:val="LO-normal"/>
        <w:spacing w:line="360" w:lineRule="auto"/>
        <w:jc w:val="both"/>
        <w:rPr>
          <w:rFonts w:ascii="Times New Roman" w:hAnsi="Times New Roman" w:cs="Times New Roman"/>
          <w:b/>
          <w:bCs/>
          <w:color w:val="000000"/>
          <w:sz w:val="26"/>
          <w:szCs w:val="26"/>
        </w:rPr>
      </w:pPr>
    </w:p>
    <w:p w14:paraId="55D2D711" w14:textId="45281ABF" w:rsidR="00CE2C7A" w:rsidRPr="009C385D" w:rsidRDefault="00CE2C7A" w:rsidP="00CE2C7A">
      <w:pPr>
        <w:pStyle w:val="Caption"/>
        <w:spacing w:line="360" w:lineRule="auto"/>
        <w:jc w:val="center"/>
        <w:rPr>
          <w:rFonts w:ascii="Times New Roman" w:hAnsi="Times New Roman" w:cs="Times New Roman"/>
          <w:sz w:val="26"/>
          <w:szCs w:val="26"/>
        </w:rPr>
      </w:pPr>
      <w:bookmarkStart w:id="50" w:name="__RefHeading___Toc16100_3404904817"/>
      <w:bookmarkEnd w:id="50"/>
      <w:r w:rsidRPr="009C385D">
        <w:rPr>
          <w:rFonts w:ascii="Times New Roman" w:hAnsi="Times New Roman" w:cs="Times New Roman"/>
          <w:noProof/>
          <w:sz w:val="26"/>
          <w:szCs w:val="26"/>
        </w:rPr>
        <w:lastRenderedPageBreak/>
        <w:drawing>
          <wp:inline distT="0" distB="0" distL="0" distR="0" wp14:anchorId="30A9FE9D" wp14:editId="1482AE24">
            <wp:extent cx="5715000" cy="3457575"/>
            <wp:effectExtent l="0" t="0" r="0" b="0"/>
            <wp:docPr id="39"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715000" cy="3457575"/>
                    </a:xfrm>
                    <a:prstGeom prst="rect">
                      <a:avLst/>
                    </a:prstGeom>
                  </pic:spPr>
                </pic:pic>
              </a:graphicData>
            </a:graphic>
          </wp:inline>
        </w:drawing>
      </w:r>
      <w:r w:rsidRPr="009C385D">
        <w:rPr>
          <w:rFonts w:ascii="Times New Roman" w:hAnsi="Times New Roman" w:cs="Times New Roman"/>
          <w:sz w:val="26"/>
          <w:szCs w:val="26"/>
        </w:rPr>
        <w:t xml:space="preserve">Hình </w:t>
      </w:r>
      <w:r w:rsidR="005D6FBC">
        <w:rPr>
          <w:rFonts w:ascii="Times New Roman" w:hAnsi="Times New Roman" w:cs="Times New Roman"/>
          <w:sz w:val="26"/>
          <w:szCs w:val="26"/>
        </w:rPr>
        <w:t>3.2</w:t>
      </w:r>
      <w:r w:rsidRPr="009C385D">
        <w:rPr>
          <w:rFonts w:ascii="Times New Roman" w:hAnsi="Times New Roman" w:cs="Times New Roman"/>
          <w:sz w:val="26"/>
          <w:szCs w:val="26"/>
        </w:rPr>
        <w:t xml:space="preserve">.1 </w:t>
      </w:r>
      <w:r w:rsidRPr="009C385D">
        <w:rPr>
          <w:rFonts w:ascii="Times New Roman" w:eastAsia="Arial" w:hAnsi="Times New Roman" w:cs="Times New Roman"/>
          <w:color w:val="auto"/>
          <w:sz w:val="26"/>
          <w:szCs w:val="26"/>
          <w:lang w:val="vi-VN" w:bidi="hi-IN"/>
        </w:rPr>
        <w:t>Sơ đồ</w:t>
      </w:r>
      <w:r w:rsidRPr="009C385D">
        <w:rPr>
          <w:rFonts w:ascii="Times New Roman" w:hAnsi="Times New Roman" w:cs="Times New Roman"/>
          <w:sz w:val="26"/>
          <w:szCs w:val="26"/>
        </w:rPr>
        <w:t xml:space="preserve"> tuần tự chức năng thêm</w:t>
      </w:r>
    </w:p>
    <w:p w14:paraId="6D8EDF7A" w14:textId="61A630FC" w:rsidR="00CE2C7A" w:rsidRPr="00FB47E6" w:rsidRDefault="00CE2C7A" w:rsidP="001755D2">
      <w:pPr>
        <w:pStyle w:val="LO-normal"/>
        <w:numPr>
          <w:ilvl w:val="1"/>
          <w:numId w:val="17"/>
        </w:numPr>
        <w:spacing w:line="360" w:lineRule="auto"/>
        <w:outlineLvl w:val="2"/>
        <w:rPr>
          <w:rFonts w:ascii="Times New Roman" w:hAnsi="Times New Roman" w:cs="Times New Roman"/>
          <w:i/>
          <w:iCs/>
          <w:sz w:val="26"/>
          <w:szCs w:val="26"/>
          <w:lang w:val="en-US"/>
        </w:rPr>
      </w:pPr>
      <w:bookmarkStart w:id="51" w:name="_Hlk147419929"/>
      <w:bookmarkStart w:id="52" w:name="_Toc150288038"/>
      <w:r w:rsidRPr="00FB47E6">
        <w:rPr>
          <w:rFonts w:ascii="Times New Roman" w:hAnsi="Times New Roman" w:cs="Times New Roman"/>
          <w:i/>
          <w:iCs/>
          <w:sz w:val="26"/>
          <w:szCs w:val="26"/>
        </w:rPr>
        <w:t>Sơ đồ tuần tự chức năng sửa</w:t>
      </w:r>
      <w:bookmarkEnd w:id="52"/>
    </w:p>
    <w:p w14:paraId="1D204CA6" w14:textId="77777777" w:rsidR="00CE2C7A" w:rsidRPr="00FB47E6" w:rsidRDefault="00CE2C7A" w:rsidP="00CE2C7A">
      <w:pPr>
        <w:pStyle w:val="LO-normal"/>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Mô hình tuần tự chức năng sửa tượng trưng cho chức năng thêm của tất cả module khác.</w:t>
      </w:r>
    </w:p>
    <w:p w14:paraId="7B29438F" w14:textId="77777777" w:rsidR="00CE2C7A" w:rsidRPr="00FB47E6" w:rsidRDefault="00CE2C7A" w:rsidP="00CE2C7A">
      <w:pPr>
        <w:pStyle w:val="LO-normal"/>
        <w:spacing w:line="360" w:lineRule="auto"/>
        <w:jc w:val="both"/>
        <w:rPr>
          <w:rFonts w:ascii="Times New Roman" w:hAnsi="Times New Roman" w:cs="Times New Roman"/>
          <w:b/>
          <w:bCs/>
          <w:sz w:val="26"/>
          <w:szCs w:val="26"/>
        </w:rPr>
      </w:pPr>
    </w:p>
    <w:p w14:paraId="7911BB2F" w14:textId="12F26974" w:rsidR="00CE2C7A" w:rsidRPr="009C385D" w:rsidRDefault="00CE2C7A" w:rsidP="00CE2C7A">
      <w:pPr>
        <w:pStyle w:val="Caption"/>
        <w:spacing w:line="360" w:lineRule="auto"/>
        <w:jc w:val="center"/>
        <w:rPr>
          <w:rFonts w:ascii="Times New Roman" w:hAnsi="Times New Roman" w:cs="Times New Roman"/>
          <w:sz w:val="26"/>
          <w:szCs w:val="26"/>
        </w:rPr>
      </w:pPr>
      <w:bookmarkStart w:id="53" w:name="__RefHeading___Toc16098_3404904817"/>
      <w:bookmarkEnd w:id="53"/>
      <w:r w:rsidRPr="009C385D">
        <w:rPr>
          <w:rFonts w:ascii="Times New Roman" w:hAnsi="Times New Roman" w:cs="Times New Roman"/>
          <w:noProof/>
          <w:sz w:val="26"/>
          <w:szCs w:val="26"/>
        </w:rPr>
        <w:lastRenderedPageBreak/>
        <w:drawing>
          <wp:inline distT="0" distB="0" distL="0" distR="0" wp14:anchorId="13DFDFDB" wp14:editId="2CBDA0BA">
            <wp:extent cx="5715000" cy="3444875"/>
            <wp:effectExtent l="0" t="0" r="0" b="0"/>
            <wp:docPr id="40"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715000" cy="3444875"/>
                    </a:xfrm>
                    <a:prstGeom prst="rect">
                      <a:avLst/>
                    </a:prstGeom>
                  </pic:spPr>
                </pic:pic>
              </a:graphicData>
            </a:graphic>
          </wp:inline>
        </w:drawing>
      </w:r>
      <w:r w:rsidRPr="009C385D">
        <w:rPr>
          <w:rFonts w:ascii="Times New Roman" w:eastAsia="Arial" w:hAnsi="Times New Roman" w:cs="Times New Roman"/>
          <w:color w:val="auto"/>
          <w:sz w:val="26"/>
          <w:szCs w:val="26"/>
          <w:lang w:val="vi-VN" w:bidi="hi-IN"/>
        </w:rPr>
        <w:t xml:space="preserve">Hình </w:t>
      </w:r>
      <w:r w:rsidR="005D6FBC">
        <w:rPr>
          <w:rFonts w:ascii="Times New Roman" w:eastAsia="Arial" w:hAnsi="Times New Roman" w:cs="Times New Roman"/>
          <w:color w:val="auto"/>
          <w:sz w:val="26"/>
          <w:szCs w:val="26"/>
          <w:lang w:bidi="hi-IN"/>
        </w:rPr>
        <w:t>3.2</w:t>
      </w:r>
      <w:r w:rsidRPr="009C385D">
        <w:rPr>
          <w:rFonts w:ascii="Times New Roman" w:eastAsia="Arial" w:hAnsi="Times New Roman" w:cs="Times New Roman"/>
          <w:color w:val="auto"/>
          <w:sz w:val="26"/>
          <w:szCs w:val="26"/>
          <w:lang w:bidi="hi-IN"/>
        </w:rPr>
        <w:t>.2</w:t>
      </w:r>
      <w:r w:rsidRPr="009C385D">
        <w:rPr>
          <w:rFonts w:ascii="Times New Roman" w:eastAsia="Arial" w:hAnsi="Times New Roman" w:cs="Times New Roman"/>
          <w:color w:val="auto"/>
          <w:sz w:val="26"/>
          <w:szCs w:val="26"/>
          <w:lang w:val="vi-VN" w:bidi="hi-IN"/>
        </w:rPr>
        <w:t xml:space="preserve"> Sơ đồ tuần tự chức năng sửa</w:t>
      </w:r>
      <w:bookmarkEnd w:id="51"/>
    </w:p>
    <w:p w14:paraId="2D392F4F" w14:textId="77777777" w:rsidR="00CE2C7A" w:rsidRPr="00FB47E6" w:rsidRDefault="00CE2C7A" w:rsidP="001755D2">
      <w:pPr>
        <w:pStyle w:val="LO-normal"/>
        <w:numPr>
          <w:ilvl w:val="1"/>
          <w:numId w:val="17"/>
        </w:numPr>
        <w:spacing w:line="360" w:lineRule="auto"/>
        <w:outlineLvl w:val="2"/>
        <w:rPr>
          <w:rFonts w:ascii="Times New Roman" w:hAnsi="Times New Roman" w:cs="Times New Roman"/>
          <w:i/>
          <w:iCs/>
          <w:sz w:val="26"/>
          <w:szCs w:val="26"/>
          <w:lang w:val="en-US"/>
        </w:rPr>
      </w:pPr>
      <w:bookmarkStart w:id="54" w:name="_Hlk147419968"/>
      <w:bookmarkStart w:id="55" w:name="_Toc150288039"/>
      <w:r w:rsidRPr="00FB47E6">
        <w:rPr>
          <w:rFonts w:ascii="Times New Roman" w:hAnsi="Times New Roman" w:cs="Times New Roman"/>
          <w:i/>
          <w:iCs/>
          <w:sz w:val="26"/>
          <w:szCs w:val="26"/>
        </w:rPr>
        <w:t>Sơ đồ tuần tự chức năng xóa</w:t>
      </w:r>
      <w:bookmarkEnd w:id="55"/>
    </w:p>
    <w:p w14:paraId="05D8C5DD" w14:textId="77777777" w:rsidR="00CE2C7A" w:rsidRPr="00FB47E6" w:rsidRDefault="00CE2C7A" w:rsidP="00CE2C7A">
      <w:pPr>
        <w:pStyle w:val="LO-normal"/>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t>Mô hình tuần tự chức năng xóa tượng trưng cho chức năng xóa của tất cả module khác.</w:t>
      </w:r>
    </w:p>
    <w:p w14:paraId="682B72CB" w14:textId="77777777" w:rsidR="00CE2C7A" w:rsidRPr="00FB47E6" w:rsidRDefault="00CE2C7A" w:rsidP="00CE2C7A">
      <w:pPr>
        <w:pStyle w:val="LO-normal"/>
        <w:spacing w:line="360" w:lineRule="auto"/>
        <w:jc w:val="both"/>
        <w:rPr>
          <w:rFonts w:ascii="Times New Roman" w:hAnsi="Times New Roman" w:cs="Times New Roman"/>
          <w:b/>
          <w:bCs/>
          <w:sz w:val="26"/>
          <w:szCs w:val="26"/>
        </w:rPr>
      </w:pPr>
    </w:p>
    <w:p w14:paraId="65DFC8D5" w14:textId="11E5767A" w:rsidR="00CE2C7A" w:rsidRPr="009C385D" w:rsidRDefault="00CE2C7A" w:rsidP="00CE2C7A">
      <w:pPr>
        <w:pStyle w:val="Caption"/>
        <w:spacing w:line="360" w:lineRule="auto"/>
        <w:jc w:val="center"/>
        <w:rPr>
          <w:rFonts w:ascii="Times New Roman" w:hAnsi="Times New Roman" w:cs="Times New Roman"/>
          <w:sz w:val="26"/>
          <w:szCs w:val="26"/>
        </w:rPr>
      </w:pPr>
      <w:bookmarkStart w:id="56" w:name="__RefHeading___Toc16096_3404904817"/>
      <w:bookmarkEnd w:id="56"/>
      <w:r w:rsidRPr="009C385D">
        <w:rPr>
          <w:rFonts w:ascii="Times New Roman" w:hAnsi="Times New Roman" w:cs="Times New Roman"/>
          <w:noProof/>
          <w:sz w:val="26"/>
          <w:szCs w:val="26"/>
        </w:rPr>
        <w:drawing>
          <wp:inline distT="0" distB="0" distL="0" distR="0" wp14:anchorId="55289395" wp14:editId="16016F14">
            <wp:extent cx="5715000" cy="2623185"/>
            <wp:effectExtent l="0" t="0" r="0" b="0"/>
            <wp:docPr id="41"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715000" cy="2623185"/>
                    </a:xfrm>
                    <a:prstGeom prst="rect">
                      <a:avLst/>
                    </a:prstGeom>
                  </pic:spPr>
                </pic:pic>
              </a:graphicData>
            </a:graphic>
          </wp:inline>
        </w:drawing>
      </w:r>
      <w:r w:rsidRPr="009C385D">
        <w:rPr>
          <w:rFonts w:ascii="Times New Roman" w:hAnsi="Times New Roman" w:cs="Times New Roman"/>
          <w:sz w:val="26"/>
          <w:szCs w:val="26"/>
        </w:rPr>
        <w:t xml:space="preserve">Hình </w:t>
      </w:r>
      <w:r w:rsidR="005D6FBC">
        <w:rPr>
          <w:rFonts w:ascii="Times New Roman" w:hAnsi="Times New Roman" w:cs="Times New Roman"/>
          <w:sz w:val="26"/>
          <w:szCs w:val="26"/>
        </w:rPr>
        <w:t>3.2</w:t>
      </w:r>
      <w:r w:rsidRPr="009C385D">
        <w:rPr>
          <w:rFonts w:ascii="Times New Roman" w:hAnsi="Times New Roman" w:cs="Times New Roman"/>
          <w:sz w:val="26"/>
          <w:szCs w:val="26"/>
        </w:rPr>
        <w:t xml:space="preserve">.3 </w:t>
      </w:r>
      <w:r w:rsidRPr="009C385D">
        <w:rPr>
          <w:rFonts w:ascii="Times New Roman" w:eastAsia="Arial" w:hAnsi="Times New Roman" w:cs="Times New Roman"/>
          <w:color w:val="auto"/>
          <w:sz w:val="26"/>
          <w:szCs w:val="26"/>
          <w:lang w:val="vi-VN" w:bidi="hi-IN"/>
        </w:rPr>
        <w:t>Sơ đồ</w:t>
      </w:r>
      <w:r w:rsidRPr="009C385D">
        <w:rPr>
          <w:rFonts w:ascii="Times New Roman" w:hAnsi="Times New Roman" w:cs="Times New Roman"/>
          <w:sz w:val="26"/>
          <w:szCs w:val="26"/>
        </w:rPr>
        <w:t xml:space="preserve"> tuần tự chức năng xóa</w:t>
      </w:r>
    </w:p>
    <w:bookmarkEnd w:id="54"/>
    <w:p w14:paraId="686AB936" w14:textId="2250B6B3" w:rsidR="00CE2C7A" w:rsidRPr="00FB47E6" w:rsidRDefault="00CE2C7A" w:rsidP="001755D2">
      <w:pPr>
        <w:pStyle w:val="LO-normal"/>
        <w:numPr>
          <w:ilvl w:val="1"/>
          <w:numId w:val="17"/>
        </w:numPr>
        <w:spacing w:line="360" w:lineRule="auto"/>
        <w:outlineLvl w:val="2"/>
        <w:rPr>
          <w:rFonts w:ascii="Times New Roman" w:hAnsi="Times New Roman" w:cs="Times New Roman"/>
          <w:i/>
          <w:iCs/>
          <w:sz w:val="26"/>
          <w:szCs w:val="26"/>
          <w:lang w:val="en-US"/>
        </w:rPr>
      </w:pPr>
      <w:r w:rsidRPr="00FB47E6">
        <w:rPr>
          <w:rFonts w:ascii="Times New Roman" w:hAnsi="Times New Roman" w:cs="Times New Roman"/>
          <w:b/>
          <w:bCs/>
          <w:sz w:val="26"/>
          <w:szCs w:val="26"/>
          <w:lang w:val="en-US"/>
        </w:rPr>
        <w:t xml:space="preserve"> </w:t>
      </w:r>
      <w:bookmarkStart w:id="57" w:name="_Toc150288040"/>
      <w:r w:rsidRPr="00FB47E6">
        <w:rPr>
          <w:rFonts w:ascii="Times New Roman" w:hAnsi="Times New Roman" w:cs="Times New Roman"/>
          <w:i/>
          <w:iCs/>
          <w:sz w:val="26"/>
          <w:szCs w:val="26"/>
        </w:rPr>
        <w:t>Sơ đồ tuần tự chức năng hủy</w:t>
      </w:r>
      <w:bookmarkEnd w:id="57"/>
    </w:p>
    <w:p w14:paraId="61503C7C" w14:textId="77777777" w:rsidR="00CE2C7A" w:rsidRPr="00FB47E6" w:rsidRDefault="00CE2C7A" w:rsidP="00CE2C7A">
      <w:pPr>
        <w:pStyle w:val="LO-normal"/>
        <w:spacing w:line="360" w:lineRule="auto"/>
        <w:jc w:val="both"/>
        <w:rPr>
          <w:rFonts w:ascii="Times New Roman" w:hAnsi="Times New Roman" w:cs="Times New Roman"/>
          <w:sz w:val="26"/>
          <w:szCs w:val="26"/>
        </w:rPr>
      </w:pPr>
      <w:r w:rsidRPr="00FB47E6">
        <w:rPr>
          <w:rFonts w:ascii="Times New Roman" w:hAnsi="Times New Roman" w:cs="Times New Roman"/>
          <w:color w:val="000000"/>
          <w:sz w:val="26"/>
          <w:szCs w:val="26"/>
        </w:rPr>
        <w:lastRenderedPageBreak/>
        <w:t>Mô hình tuần tự chức năng hủy tượng trưng cho chức năng hủy của tất cả module khác.</w:t>
      </w:r>
    </w:p>
    <w:p w14:paraId="5E2D4227" w14:textId="77777777" w:rsidR="00CE2C7A" w:rsidRPr="00FB47E6" w:rsidRDefault="00CE2C7A" w:rsidP="00CE2C7A">
      <w:pPr>
        <w:pStyle w:val="LO-normal"/>
        <w:spacing w:line="360" w:lineRule="auto"/>
        <w:jc w:val="both"/>
        <w:rPr>
          <w:rFonts w:ascii="Times New Roman" w:hAnsi="Times New Roman" w:cs="Times New Roman"/>
          <w:color w:val="000000"/>
          <w:sz w:val="26"/>
          <w:szCs w:val="26"/>
        </w:rPr>
      </w:pPr>
    </w:p>
    <w:p w14:paraId="094FBB99" w14:textId="77777777" w:rsidR="00CE2C7A" w:rsidRPr="00FB47E6" w:rsidRDefault="00CE2C7A" w:rsidP="00CE2C7A">
      <w:pPr>
        <w:pStyle w:val="LO-normal"/>
        <w:spacing w:line="360" w:lineRule="auto"/>
        <w:jc w:val="both"/>
        <w:rPr>
          <w:rFonts w:ascii="Times New Roman" w:hAnsi="Times New Roman" w:cs="Times New Roman"/>
          <w:b/>
          <w:bCs/>
          <w:sz w:val="26"/>
          <w:szCs w:val="26"/>
        </w:rPr>
      </w:pPr>
      <w:r w:rsidRPr="00FB47E6">
        <w:rPr>
          <w:rFonts w:ascii="Times New Roman" w:hAnsi="Times New Roman" w:cs="Times New Roman"/>
          <w:b/>
          <w:bCs/>
          <w:noProof/>
          <w:sz w:val="26"/>
          <w:szCs w:val="26"/>
        </w:rPr>
        <w:drawing>
          <wp:inline distT="0" distB="0" distL="0" distR="0" wp14:anchorId="70141DB3" wp14:editId="5B20B21E">
            <wp:extent cx="5715000" cy="2550160"/>
            <wp:effectExtent l="0" t="0" r="0" b="0"/>
            <wp:docPr id="42" name="Imag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5715000" cy="2550160"/>
                    </a:xfrm>
                    <a:prstGeom prst="rect">
                      <a:avLst/>
                    </a:prstGeom>
                  </pic:spPr>
                </pic:pic>
              </a:graphicData>
            </a:graphic>
          </wp:inline>
        </w:drawing>
      </w:r>
    </w:p>
    <w:p w14:paraId="52DC7F7F" w14:textId="7615CE05" w:rsidR="00CE2C7A" w:rsidRPr="009C385D" w:rsidRDefault="00CE2C7A" w:rsidP="00CE2C7A">
      <w:pPr>
        <w:pStyle w:val="Caption"/>
        <w:spacing w:line="360" w:lineRule="auto"/>
        <w:jc w:val="center"/>
        <w:rPr>
          <w:rFonts w:ascii="Times New Roman" w:hAnsi="Times New Roman" w:cs="Times New Roman"/>
          <w:sz w:val="26"/>
          <w:szCs w:val="26"/>
        </w:rPr>
      </w:pPr>
      <w:bookmarkStart w:id="58" w:name="__RefHeading___Toc16094_3404904817"/>
      <w:bookmarkEnd w:id="58"/>
      <w:r w:rsidRPr="009C385D">
        <w:rPr>
          <w:rFonts w:ascii="Times New Roman" w:hAnsi="Times New Roman" w:cs="Times New Roman"/>
          <w:sz w:val="26"/>
          <w:szCs w:val="26"/>
        </w:rPr>
        <w:t xml:space="preserve">Hình </w:t>
      </w:r>
      <w:r w:rsidR="005D6FBC">
        <w:rPr>
          <w:rFonts w:ascii="Times New Roman" w:hAnsi="Times New Roman" w:cs="Times New Roman"/>
          <w:sz w:val="26"/>
          <w:szCs w:val="26"/>
        </w:rPr>
        <w:t>3.2</w:t>
      </w:r>
      <w:r w:rsidRPr="009C385D">
        <w:rPr>
          <w:rFonts w:ascii="Times New Roman" w:hAnsi="Times New Roman" w:cs="Times New Roman"/>
          <w:sz w:val="26"/>
          <w:szCs w:val="26"/>
        </w:rPr>
        <w:t xml:space="preserve">.4 </w:t>
      </w:r>
      <w:r w:rsidRPr="009C385D">
        <w:rPr>
          <w:rFonts w:ascii="Times New Roman" w:eastAsia="Arial" w:hAnsi="Times New Roman" w:cs="Times New Roman"/>
          <w:color w:val="auto"/>
          <w:sz w:val="26"/>
          <w:szCs w:val="26"/>
          <w:lang w:val="vi-VN" w:bidi="hi-IN"/>
        </w:rPr>
        <w:t>Sơ đồ</w:t>
      </w:r>
      <w:r w:rsidRPr="009C385D">
        <w:rPr>
          <w:rFonts w:ascii="Times New Roman" w:hAnsi="Times New Roman" w:cs="Times New Roman"/>
          <w:sz w:val="26"/>
          <w:szCs w:val="26"/>
        </w:rPr>
        <w:t xml:space="preserve"> tuần tự chức năng hủy</w:t>
      </w:r>
    </w:p>
    <w:p w14:paraId="31A1C19A" w14:textId="4C547ABD" w:rsidR="00CE2C7A" w:rsidRPr="00FB47E6" w:rsidRDefault="00CE2C7A" w:rsidP="001755D2">
      <w:pPr>
        <w:pStyle w:val="LO-normal"/>
        <w:numPr>
          <w:ilvl w:val="1"/>
          <w:numId w:val="17"/>
        </w:numPr>
        <w:spacing w:line="360" w:lineRule="auto"/>
        <w:outlineLvl w:val="2"/>
        <w:rPr>
          <w:rFonts w:ascii="Times New Roman" w:hAnsi="Times New Roman" w:cs="Times New Roman"/>
          <w:i/>
          <w:iCs/>
          <w:sz w:val="26"/>
          <w:szCs w:val="26"/>
          <w:lang w:val="en-US"/>
        </w:rPr>
      </w:pPr>
      <w:r w:rsidRPr="00FB47E6">
        <w:rPr>
          <w:rFonts w:ascii="Times New Roman" w:hAnsi="Times New Roman" w:cs="Times New Roman"/>
          <w:b/>
          <w:bCs/>
          <w:sz w:val="26"/>
          <w:szCs w:val="26"/>
          <w:lang w:val="en-US"/>
        </w:rPr>
        <w:t xml:space="preserve"> </w:t>
      </w:r>
      <w:bookmarkStart w:id="59" w:name="_Toc150288041"/>
      <w:r w:rsidRPr="00FB47E6">
        <w:rPr>
          <w:rFonts w:ascii="Times New Roman" w:hAnsi="Times New Roman" w:cs="Times New Roman"/>
          <w:i/>
          <w:iCs/>
          <w:sz w:val="26"/>
          <w:szCs w:val="26"/>
        </w:rPr>
        <w:t>Sơ đồ tuần tự chức năng làm bài thi</w:t>
      </w:r>
      <w:bookmarkEnd w:id="59"/>
    </w:p>
    <w:p w14:paraId="258D0EAF" w14:textId="77777777" w:rsidR="00CE2C7A" w:rsidRPr="00FB47E6" w:rsidRDefault="00CE2C7A" w:rsidP="00CE2C7A">
      <w:pPr>
        <w:pStyle w:val="LO-normal"/>
        <w:spacing w:line="360" w:lineRule="auto"/>
        <w:jc w:val="both"/>
        <w:rPr>
          <w:rFonts w:ascii="Times New Roman" w:hAnsi="Times New Roman" w:cs="Times New Roman"/>
          <w:b/>
          <w:bCs/>
          <w:sz w:val="26"/>
          <w:szCs w:val="26"/>
        </w:rPr>
      </w:pPr>
    </w:p>
    <w:p w14:paraId="2F790BF8" w14:textId="3D98806B" w:rsidR="00CE2C7A" w:rsidRPr="009C385D" w:rsidRDefault="00CE2C7A" w:rsidP="00CE2C7A">
      <w:pPr>
        <w:pStyle w:val="Caption"/>
        <w:spacing w:line="360" w:lineRule="auto"/>
        <w:jc w:val="center"/>
        <w:rPr>
          <w:rFonts w:ascii="Times New Roman" w:hAnsi="Times New Roman" w:cs="Times New Roman"/>
          <w:sz w:val="26"/>
          <w:szCs w:val="26"/>
        </w:rPr>
      </w:pPr>
      <w:bookmarkStart w:id="60" w:name="__RefHeading___Toc16092_3404904817"/>
      <w:bookmarkEnd w:id="60"/>
      <w:r w:rsidRPr="009C385D">
        <w:rPr>
          <w:rFonts w:ascii="Times New Roman" w:hAnsi="Times New Roman" w:cs="Times New Roman"/>
          <w:noProof/>
          <w:sz w:val="26"/>
          <w:szCs w:val="26"/>
        </w:rPr>
        <w:drawing>
          <wp:inline distT="0" distB="0" distL="0" distR="0" wp14:anchorId="51CCEC01" wp14:editId="4B2E714E">
            <wp:extent cx="5715000" cy="2811145"/>
            <wp:effectExtent l="0" t="0" r="0" b="0"/>
            <wp:docPr id="43" name="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5000" cy="2811145"/>
                    </a:xfrm>
                    <a:prstGeom prst="rect">
                      <a:avLst/>
                    </a:prstGeom>
                  </pic:spPr>
                </pic:pic>
              </a:graphicData>
            </a:graphic>
          </wp:inline>
        </w:drawing>
      </w:r>
      <w:bookmarkStart w:id="61" w:name="_Hlk150287263"/>
      <w:r w:rsidRPr="009C385D">
        <w:rPr>
          <w:rFonts w:ascii="Times New Roman" w:hAnsi="Times New Roman" w:cs="Times New Roman"/>
          <w:sz w:val="26"/>
          <w:szCs w:val="26"/>
        </w:rPr>
        <w:t xml:space="preserve">Hình </w:t>
      </w:r>
      <w:r w:rsidR="005D6FBC">
        <w:rPr>
          <w:rFonts w:ascii="Times New Roman" w:hAnsi="Times New Roman" w:cs="Times New Roman"/>
          <w:sz w:val="26"/>
          <w:szCs w:val="26"/>
        </w:rPr>
        <w:t>3.2</w:t>
      </w:r>
      <w:r w:rsidRPr="009C385D">
        <w:rPr>
          <w:rFonts w:ascii="Times New Roman" w:hAnsi="Times New Roman" w:cs="Times New Roman"/>
          <w:sz w:val="26"/>
          <w:szCs w:val="26"/>
        </w:rPr>
        <w:t xml:space="preserve">.5 </w:t>
      </w:r>
      <w:r w:rsidRPr="009C385D">
        <w:rPr>
          <w:rFonts w:ascii="Times New Roman" w:eastAsia="Arial" w:hAnsi="Times New Roman" w:cs="Times New Roman"/>
          <w:color w:val="auto"/>
          <w:sz w:val="26"/>
          <w:szCs w:val="26"/>
          <w:lang w:val="vi-VN" w:bidi="hi-IN"/>
        </w:rPr>
        <w:t>Sơ đồ</w:t>
      </w:r>
      <w:r w:rsidRPr="009C385D">
        <w:rPr>
          <w:rFonts w:ascii="Times New Roman" w:hAnsi="Times New Roman" w:cs="Times New Roman"/>
          <w:sz w:val="26"/>
          <w:szCs w:val="26"/>
        </w:rPr>
        <w:t xml:space="preserve"> tuần tự chức năng làm bài thi</w:t>
      </w:r>
      <w:bookmarkEnd w:id="61"/>
    </w:p>
    <w:p w14:paraId="09E01E88" w14:textId="3CE04A3B" w:rsidR="00BC79A5" w:rsidRPr="00FB47E6" w:rsidRDefault="00BC79A5">
      <w:pPr>
        <w:pStyle w:val="LO-normal"/>
        <w:numPr>
          <w:ilvl w:val="0"/>
          <w:numId w:val="17"/>
        </w:numPr>
        <w:outlineLvl w:val="1"/>
        <w:rPr>
          <w:rFonts w:ascii="Times New Roman" w:hAnsi="Times New Roman" w:cs="Times New Roman"/>
          <w:b/>
          <w:bCs/>
          <w:sz w:val="26"/>
          <w:szCs w:val="26"/>
          <w:lang w:val="en-US"/>
        </w:rPr>
      </w:pPr>
      <w:r w:rsidRPr="00FB47E6">
        <w:rPr>
          <w:rFonts w:ascii="Times New Roman" w:hAnsi="Times New Roman" w:cs="Times New Roman"/>
          <w:b/>
          <w:bCs/>
          <w:sz w:val="26"/>
          <w:szCs w:val="26"/>
          <w:lang w:val="en-US"/>
        </w:rPr>
        <w:t xml:space="preserve"> </w:t>
      </w:r>
      <w:bookmarkStart w:id="62" w:name="_Toc150288042"/>
      <w:r w:rsidRPr="00FB47E6">
        <w:rPr>
          <w:rFonts w:ascii="Times New Roman" w:hAnsi="Times New Roman" w:cs="Times New Roman"/>
          <w:b/>
          <w:bCs/>
          <w:sz w:val="26"/>
          <w:szCs w:val="26"/>
          <w:lang w:val="en-US"/>
        </w:rPr>
        <w:t>Thiết kế sơ đồ quan hệ thực thể (ERD)</w:t>
      </w:r>
      <w:bookmarkEnd w:id="62"/>
    </w:p>
    <w:p w14:paraId="08504127" w14:textId="038C874A" w:rsidR="00BC79A5" w:rsidRDefault="00BC79A5" w:rsidP="00BC79A5">
      <w:pPr>
        <w:pStyle w:val="LO-normal"/>
        <w:rPr>
          <w:rFonts w:ascii="Times New Roman" w:hAnsi="Times New Roman" w:cs="Times New Roman"/>
          <w:b/>
          <w:bCs/>
          <w:sz w:val="26"/>
          <w:szCs w:val="26"/>
          <w:lang w:val="en-US"/>
        </w:rPr>
      </w:pPr>
      <w:r w:rsidRPr="00FB47E6">
        <w:rPr>
          <w:rFonts w:ascii="Times New Roman" w:hAnsi="Times New Roman" w:cs="Times New Roman"/>
          <w:noProof/>
          <w:sz w:val="26"/>
          <w:szCs w:val="26"/>
        </w:rPr>
        <w:lastRenderedPageBreak/>
        <w:drawing>
          <wp:inline distT="0" distB="0" distL="0" distR="0" wp14:anchorId="79CF702F" wp14:editId="260FA39A">
            <wp:extent cx="5943600" cy="4166762"/>
            <wp:effectExtent l="0" t="0" r="0" b="0"/>
            <wp:docPr id="44"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943600" cy="4166762"/>
                    </a:xfrm>
                    <a:prstGeom prst="rect">
                      <a:avLst/>
                    </a:prstGeom>
                  </pic:spPr>
                </pic:pic>
              </a:graphicData>
            </a:graphic>
          </wp:inline>
        </w:drawing>
      </w:r>
    </w:p>
    <w:p w14:paraId="6EF3D6D5" w14:textId="03E5D90E" w:rsidR="005D6FBC" w:rsidRPr="005D6FBC" w:rsidRDefault="005D6FBC" w:rsidP="005D6FBC">
      <w:pPr>
        <w:pStyle w:val="LO-normal"/>
        <w:jc w:val="center"/>
        <w:rPr>
          <w:rFonts w:ascii="Times New Roman" w:hAnsi="Times New Roman" w:cs="Times New Roman"/>
          <w:b/>
          <w:bCs/>
          <w:i/>
          <w:iCs/>
          <w:sz w:val="26"/>
          <w:szCs w:val="26"/>
          <w:lang w:val="en-US"/>
        </w:rPr>
      </w:pPr>
      <w:r w:rsidRPr="005D6FBC">
        <w:rPr>
          <w:rFonts w:ascii="Times New Roman" w:hAnsi="Times New Roman" w:cs="Times New Roman"/>
          <w:i/>
          <w:iCs/>
          <w:sz w:val="26"/>
          <w:szCs w:val="26"/>
        </w:rPr>
        <w:t>Hình 3.</w:t>
      </w:r>
      <w:r>
        <w:rPr>
          <w:rFonts w:ascii="Times New Roman" w:hAnsi="Times New Roman" w:cs="Times New Roman"/>
          <w:i/>
          <w:iCs/>
          <w:sz w:val="26"/>
          <w:szCs w:val="26"/>
          <w:lang w:val="en-US"/>
        </w:rPr>
        <w:t>3</w:t>
      </w:r>
      <w:r w:rsidRPr="005D6FBC">
        <w:rPr>
          <w:rFonts w:ascii="Times New Roman" w:hAnsi="Times New Roman" w:cs="Times New Roman"/>
          <w:i/>
          <w:iCs/>
          <w:sz w:val="26"/>
          <w:szCs w:val="26"/>
        </w:rPr>
        <w:t xml:space="preserve"> Sơ đồ </w:t>
      </w:r>
      <w:r>
        <w:rPr>
          <w:rFonts w:ascii="Times New Roman" w:hAnsi="Times New Roman" w:cs="Times New Roman"/>
          <w:i/>
          <w:iCs/>
          <w:sz w:val="26"/>
          <w:szCs w:val="26"/>
          <w:lang w:val="en-US"/>
        </w:rPr>
        <w:t>Quan hệ thực thể (ERD)</w:t>
      </w:r>
    </w:p>
    <w:p w14:paraId="3B26AE54" w14:textId="77777777" w:rsidR="00BC79A5" w:rsidRPr="00FB47E6" w:rsidRDefault="00BC79A5" w:rsidP="00BC79A5">
      <w:pPr>
        <w:pStyle w:val="LO-normal"/>
        <w:rPr>
          <w:rFonts w:ascii="Times New Roman" w:hAnsi="Times New Roman" w:cs="Times New Roman"/>
          <w:b/>
          <w:bCs/>
          <w:sz w:val="26"/>
          <w:szCs w:val="26"/>
          <w:lang w:val="en-US"/>
        </w:rPr>
      </w:pPr>
    </w:p>
    <w:p w14:paraId="0AD1C021" w14:textId="54CAE770" w:rsidR="00CE2C7A" w:rsidRPr="00FB47E6" w:rsidRDefault="00D35B56">
      <w:pPr>
        <w:pStyle w:val="LO-normal"/>
        <w:numPr>
          <w:ilvl w:val="0"/>
          <w:numId w:val="17"/>
        </w:numPr>
        <w:outlineLvl w:val="1"/>
        <w:rPr>
          <w:rFonts w:ascii="Times New Roman" w:hAnsi="Times New Roman" w:cs="Times New Roman"/>
          <w:b/>
          <w:bCs/>
          <w:sz w:val="26"/>
          <w:szCs w:val="26"/>
          <w:lang w:val="en-US"/>
        </w:rPr>
      </w:pPr>
      <w:bookmarkStart w:id="63" w:name="_Toc150288043"/>
      <w:r w:rsidRPr="00FB47E6">
        <w:rPr>
          <w:rFonts w:ascii="Times New Roman" w:hAnsi="Times New Roman" w:cs="Times New Roman"/>
          <w:b/>
          <w:bCs/>
          <w:sz w:val="26"/>
          <w:szCs w:val="26"/>
          <w:lang w:val="en-US"/>
        </w:rPr>
        <w:t>Thiết kế chi tiết thực thể</w:t>
      </w:r>
      <w:bookmarkEnd w:id="63"/>
    </w:p>
    <w:p w14:paraId="7544D616" w14:textId="77777777" w:rsidR="00DD7E25" w:rsidRPr="00FB47E6" w:rsidRDefault="00DD7E25" w:rsidP="00DD7E25">
      <w:pPr>
        <w:pStyle w:val="LO-normal"/>
        <w:ind w:left="360"/>
        <w:rPr>
          <w:rFonts w:ascii="Times New Roman" w:hAnsi="Times New Roman" w:cs="Times New Roman"/>
          <w:b/>
          <w:bCs/>
          <w:sz w:val="26"/>
          <w:szCs w:val="26"/>
          <w:lang w:val="en-US"/>
        </w:rPr>
      </w:pPr>
    </w:p>
    <w:p w14:paraId="3B3E72CD" w14:textId="7CAC5B0C"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b/>
          <w:bCs/>
          <w:sz w:val="26"/>
          <w:szCs w:val="26"/>
          <w:lang w:val="en-US"/>
        </w:rPr>
        <w:t>−</w:t>
      </w:r>
      <w:r w:rsidRPr="00FB47E6">
        <w:rPr>
          <w:rFonts w:ascii="Times New Roman" w:hAnsi="Times New Roman" w:cs="Times New Roman"/>
          <w:b/>
          <w:bCs/>
          <w:sz w:val="26"/>
          <w:szCs w:val="26"/>
          <w:lang w:val="en-US"/>
        </w:rPr>
        <w:tab/>
        <w:t xml:space="preserve">cathi </w:t>
      </w:r>
      <w:r w:rsidRPr="00FB47E6">
        <w:rPr>
          <w:rFonts w:ascii="Times New Roman" w:hAnsi="Times New Roman" w:cs="Times New Roman"/>
          <w:sz w:val="26"/>
          <w:szCs w:val="26"/>
          <w:lang w:val="en-US"/>
        </w:rPr>
        <w:t>(macathi, ngaythi, tencathi, tietbaodanh, dahuy, dathi, thoigianlambai, loaikythi, magv).</w:t>
      </w:r>
    </w:p>
    <w:p w14:paraId="65C6EBAD" w14:textId="7B2DE73F"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cauhoi </w:t>
      </w:r>
      <w:r w:rsidRPr="00FB47E6">
        <w:rPr>
          <w:rFonts w:ascii="Times New Roman" w:hAnsi="Times New Roman" w:cs="Times New Roman"/>
          <w:sz w:val="26"/>
          <w:szCs w:val="26"/>
          <w:lang w:val="en-US"/>
        </w:rPr>
        <w:t>(macauhoi, noidungcauhoi, hinhanh, dokho, loaicauhoi, machuong, magv, consudung).</w:t>
      </w:r>
    </w:p>
    <w:p w14:paraId="1B4C3772" w14:textId="2B0D60E3"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chitietthi </w:t>
      </w:r>
      <w:r w:rsidRPr="00FB47E6">
        <w:rPr>
          <w:rFonts w:ascii="Times New Roman" w:hAnsi="Times New Roman" w:cs="Times New Roman"/>
          <w:sz w:val="26"/>
          <w:szCs w:val="26"/>
          <w:lang w:val="en-US"/>
        </w:rPr>
        <w:t>(id, cautraloi, macauhoi, macathi, maltc, masv, lanthi).</w:t>
      </w:r>
    </w:p>
    <w:p w14:paraId="55F7E3F5" w14:textId="3B4AA7D3"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chuong </w:t>
      </w:r>
      <w:r w:rsidRPr="00FB47E6">
        <w:rPr>
          <w:rFonts w:ascii="Times New Roman" w:hAnsi="Times New Roman" w:cs="Times New Roman"/>
          <w:sz w:val="26"/>
          <w:szCs w:val="26"/>
          <w:lang w:val="en-US"/>
        </w:rPr>
        <w:t>(machuong, sochuong, tenchuong, mamh).</w:t>
      </w:r>
    </w:p>
    <w:p w14:paraId="21F11C27" w14:textId="3A152ECE"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dangky </w:t>
      </w:r>
      <w:r w:rsidRPr="00FB47E6">
        <w:rPr>
          <w:rFonts w:ascii="Times New Roman" w:hAnsi="Times New Roman" w:cs="Times New Roman"/>
          <w:sz w:val="26"/>
          <w:szCs w:val="26"/>
          <w:lang w:val="en-US"/>
        </w:rPr>
        <w:t>(masv, maltc, diemcc, diemck, diemgk, huydangky).</w:t>
      </w:r>
    </w:p>
    <w:p w14:paraId="39D1B818" w14:textId="59B176EA"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dethi </w:t>
      </w:r>
      <w:r w:rsidRPr="00FB47E6">
        <w:rPr>
          <w:rFonts w:ascii="Times New Roman" w:hAnsi="Times New Roman" w:cs="Times New Roman"/>
          <w:sz w:val="26"/>
          <w:szCs w:val="26"/>
          <w:lang w:val="en-US"/>
        </w:rPr>
        <w:t>(madethi, taoluc, tendethi, capnhatluc, dasudung, mamh, magv, consudung).</w:t>
      </w:r>
    </w:p>
    <w:p w14:paraId="3D9045D6" w14:textId="766D36F2"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dethi_cauhoi </w:t>
      </w:r>
      <w:r w:rsidRPr="00FB47E6">
        <w:rPr>
          <w:rFonts w:ascii="Times New Roman" w:hAnsi="Times New Roman" w:cs="Times New Roman"/>
          <w:sz w:val="26"/>
          <w:szCs w:val="26"/>
          <w:lang w:val="en-US"/>
        </w:rPr>
        <w:t>(madethi, macauhoi).</w:t>
      </w:r>
    </w:p>
    <w:p w14:paraId="62D409C4" w14:textId="56E1D813"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loptinchi </w:t>
      </w:r>
      <w:r w:rsidRPr="00FB47E6">
        <w:rPr>
          <w:rFonts w:ascii="Times New Roman" w:hAnsi="Times New Roman" w:cs="Times New Roman"/>
          <w:sz w:val="26"/>
          <w:szCs w:val="26"/>
          <w:lang w:val="en-US"/>
        </w:rPr>
        <w:t>(maltc, nhom, nienkhoa, hocky, huylop, mamh, magv).</w:t>
      </w:r>
    </w:p>
    <w:p w14:paraId="7B879B09" w14:textId="312B3BFA"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luachon </w:t>
      </w:r>
      <w:r w:rsidRPr="00FB47E6">
        <w:rPr>
          <w:rFonts w:ascii="Times New Roman" w:hAnsi="Times New Roman" w:cs="Times New Roman"/>
          <w:sz w:val="26"/>
          <w:szCs w:val="26"/>
          <w:lang w:val="en-US"/>
        </w:rPr>
        <w:t>(id, noidung, ladapan, thutu, macauhoi).</w:t>
      </w:r>
    </w:p>
    <w:p w14:paraId="1C53AB9F" w14:textId="62A8AEF3"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lastRenderedPageBreak/>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monhoc </w:t>
      </w:r>
      <w:r w:rsidRPr="00FB47E6">
        <w:rPr>
          <w:rFonts w:ascii="Times New Roman" w:hAnsi="Times New Roman" w:cs="Times New Roman"/>
          <w:sz w:val="26"/>
          <w:szCs w:val="26"/>
          <w:lang w:val="en-US"/>
        </w:rPr>
        <w:t>(mamh, tenmh, sotiet_th, sotiet_lt).</w:t>
      </w:r>
    </w:p>
    <w:p w14:paraId="50EBB645" w14:textId="7C4C84E7"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nguoidung </w:t>
      </w:r>
      <w:r w:rsidRPr="00FB47E6">
        <w:rPr>
          <w:rFonts w:ascii="Times New Roman" w:hAnsi="Times New Roman" w:cs="Times New Roman"/>
          <w:sz w:val="26"/>
          <w:szCs w:val="26"/>
          <w:lang w:val="en-US"/>
        </w:rPr>
        <w:t>(manguoidung, diachi, anhdaidien, ngaysinh, email, ten, ho, matkhau, madoimatkhau, thoihandoimatkhau, gioitinh, hoatdong).</w:t>
      </w:r>
    </w:p>
    <w:p w14:paraId="7DBC6827" w14:textId="1E938FF3"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nguoidung_vaitro </w:t>
      </w:r>
      <w:r w:rsidRPr="00FB47E6">
        <w:rPr>
          <w:rFonts w:ascii="Times New Roman" w:hAnsi="Times New Roman" w:cs="Times New Roman"/>
          <w:sz w:val="26"/>
          <w:szCs w:val="26"/>
          <w:lang w:val="en-US"/>
        </w:rPr>
        <w:t>(manguoidung, mavaitro).</w:t>
      </w:r>
    </w:p>
    <w:p w14:paraId="3FF4A05F" w14:textId="1E0624D6"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thi </w:t>
      </w:r>
      <w:r w:rsidRPr="00FB47E6">
        <w:rPr>
          <w:rFonts w:ascii="Times New Roman" w:hAnsi="Times New Roman" w:cs="Times New Roman"/>
          <w:sz w:val="26"/>
          <w:szCs w:val="26"/>
          <w:lang w:val="en-US"/>
        </w:rPr>
        <w:t>(macathi, maltc, masv, lanthi, diem, madethi, dathi).</w:t>
      </w:r>
    </w:p>
    <w:p w14:paraId="605CE073" w14:textId="6CBFEB20" w:rsidR="00D35B56" w:rsidRPr="00FB47E6" w:rsidRDefault="00D35B56" w:rsidP="00BC79A5">
      <w:pPr>
        <w:pStyle w:val="LO-normal"/>
        <w:spacing w:line="360" w:lineRule="auto"/>
        <w:ind w:left="360"/>
        <w:rPr>
          <w:rFonts w:ascii="Times New Roman" w:hAnsi="Times New Roman" w:cs="Times New Roman"/>
          <w:sz w:val="26"/>
          <w:szCs w:val="26"/>
          <w:lang w:val="en-US"/>
        </w:rPr>
      </w:pPr>
      <w:r w:rsidRPr="00FB47E6">
        <w:rPr>
          <w:rFonts w:ascii="Times New Roman" w:hAnsi="Times New Roman" w:cs="Times New Roman"/>
          <w:sz w:val="26"/>
          <w:szCs w:val="26"/>
          <w:lang w:val="en-US"/>
        </w:rPr>
        <w:t>−</w:t>
      </w:r>
      <w:r w:rsidRPr="00FB47E6">
        <w:rPr>
          <w:rFonts w:ascii="Times New Roman" w:hAnsi="Times New Roman" w:cs="Times New Roman"/>
          <w:sz w:val="26"/>
          <w:szCs w:val="26"/>
          <w:lang w:val="en-US"/>
        </w:rPr>
        <w:tab/>
      </w:r>
      <w:r w:rsidRPr="00FB47E6">
        <w:rPr>
          <w:rFonts w:ascii="Times New Roman" w:hAnsi="Times New Roman" w:cs="Times New Roman"/>
          <w:b/>
          <w:bCs/>
          <w:sz w:val="26"/>
          <w:szCs w:val="26"/>
          <w:lang w:val="en-US"/>
        </w:rPr>
        <w:t xml:space="preserve">vaitro </w:t>
      </w:r>
      <w:r w:rsidRPr="00FB47E6">
        <w:rPr>
          <w:rFonts w:ascii="Times New Roman" w:hAnsi="Times New Roman" w:cs="Times New Roman"/>
          <w:sz w:val="26"/>
          <w:szCs w:val="26"/>
          <w:lang w:val="en-US"/>
        </w:rPr>
        <w:t>(mavaitro, tenvaitro).</w:t>
      </w:r>
    </w:p>
    <w:p w14:paraId="6ECB3982" w14:textId="2613E14F" w:rsidR="00BC79A5" w:rsidRPr="00FB47E6" w:rsidRDefault="00D35B56" w:rsidP="001755D2">
      <w:pPr>
        <w:pStyle w:val="LO-normal"/>
        <w:numPr>
          <w:ilvl w:val="0"/>
          <w:numId w:val="17"/>
        </w:numPr>
        <w:spacing w:line="360" w:lineRule="auto"/>
        <w:outlineLvl w:val="1"/>
        <w:rPr>
          <w:rFonts w:ascii="Times New Roman" w:hAnsi="Times New Roman" w:cs="Times New Roman"/>
          <w:b/>
          <w:bCs/>
          <w:sz w:val="26"/>
          <w:szCs w:val="26"/>
          <w:lang w:val="en-US"/>
        </w:rPr>
      </w:pPr>
      <w:bookmarkStart w:id="64" w:name="_Toc150288044"/>
      <w:r w:rsidRPr="00FB47E6">
        <w:rPr>
          <w:rFonts w:ascii="Times New Roman" w:hAnsi="Times New Roman" w:cs="Times New Roman"/>
          <w:b/>
          <w:bCs/>
          <w:sz w:val="26"/>
          <w:szCs w:val="26"/>
          <w:lang w:val="en-US"/>
        </w:rPr>
        <w:t>Thiết kế</w:t>
      </w:r>
      <w:r w:rsidR="00BC79A5" w:rsidRPr="00FB47E6">
        <w:rPr>
          <w:rFonts w:ascii="Times New Roman" w:hAnsi="Times New Roman" w:cs="Times New Roman"/>
          <w:b/>
          <w:bCs/>
          <w:sz w:val="26"/>
          <w:szCs w:val="26"/>
          <w:lang w:val="en-US"/>
        </w:rPr>
        <w:t xml:space="preserve"> sơ đồ lớp</w:t>
      </w:r>
      <w:r w:rsidRPr="00FB47E6">
        <w:rPr>
          <w:rFonts w:ascii="Times New Roman" w:hAnsi="Times New Roman" w:cs="Times New Roman"/>
          <w:b/>
          <w:bCs/>
          <w:sz w:val="26"/>
          <w:szCs w:val="26"/>
          <w:lang w:val="en-US"/>
        </w:rPr>
        <w:t xml:space="preserve"> cơ sở dữ liệu</w:t>
      </w:r>
      <w:r w:rsidR="00BC79A5" w:rsidRPr="00FB47E6">
        <w:rPr>
          <w:rFonts w:ascii="Times New Roman" w:hAnsi="Times New Roman" w:cs="Times New Roman"/>
          <w:b/>
          <w:bCs/>
          <w:sz w:val="26"/>
          <w:szCs w:val="26"/>
          <w:lang w:val="en-US"/>
        </w:rPr>
        <w:t xml:space="preserve"> (Class Diagrams)</w:t>
      </w:r>
      <w:bookmarkEnd w:id="64"/>
    </w:p>
    <w:p w14:paraId="542FF089" w14:textId="77777777" w:rsidR="00BC79A5" w:rsidRPr="00FB47E6" w:rsidRDefault="00BC79A5" w:rsidP="00BC79A5">
      <w:pPr>
        <w:pStyle w:val="LO-normal"/>
        <w:ind w:left="720"/>
        <w:rPr>
          <w:rFonts w:ascii="Times New Roman" w:hAnsi="Times New Roman" w:cs="Times New Roman"/>
          <w:b/>
          <w:bCs/>
          <w:sz w:val="26"/>
          <w:szCs w:val="26"/>
          <w:lang w:val="en-US"/>
        </w:rPr>
      </w:pPr>
    </w:p>
    <w:p w14:paraId="38FCEACD" w14:textId="056A2591" w:rsidR="00BC79A5" w:rsidRDefault="00BC79A5" w:rsidP="00BC79A5">
      <w:pPr>
        <w:pStyle w:val="LO-normal"/>
        <w:ind w:left="720"/>
        <w:rPr>
          <w:rFonts w:ascii="Times New Roman" w:hAnsi="Times New Roman" w:cs="Times New Roman"/>
          <w:b/>
          <w:bCs/>
          <w:sz w:val="26"/>
          <w:szCs w:val="26"/>
          <w:lang w:val="en-US"/>
        </w:rPr>
      </w:pPr>
      <w:r w:rsidRPr="00FB47E6">
        <w:rPr>
          <w:rFonts w:ascii="Times New Roman" w:hAnsi="Times New Roman" w:cs="Times New Roman"/>
          <w:noProof/>
          <w:sz w:val="26"/>
          <w:szCs w:val="26"/>
        </w:rPr>
        <w:lastRenderedPageBreak/>
        <w:drawing>
          <wp:inline distT="0" distB="0" distL="0" distR="0" wp14:anchorId="4D299AAD" wp14:editId="501FAF78">
            <wp:extent cx="5715000" cy="6866890"/>
            <wp:effectExtent l="0" t="0" r="0" b="0"/>
            <wp:docPr id="4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5715000" cy="6866890"/>
                    </a:xfrm>
                    <a:prstGeom prst="rect">
                      <a:avLst/>
                    </a:prstGeom>
                  </pic:spPr>
                </pic:pic>
              </a:graphicData>
            </a:graphic>
          </wp:inline>
        </w:drawing>
      </w:r>
    </w:p>
    <w:p w14:paraId="0B43B853" w14:textId="56BB1BA2" w:rsidR="005D6FBC" w:rsidRPr="005D6FBC" w:rsidRDefault="005D6FBC" w:rsidP="005D6FBC">
      <w:pPr>
        <w:pStyle w:val="LO-normal"/>
        <w:jc w:val="center"/>
        <w:rPr>
          <w:rFonts w:ascii="Times New Roman" w:hAnsi="Times New Roman" w:cs="Times New Roman"/>
          <w:b/>
          <w:bCs/>
          <w:i/>
          <w:iCs/>
          <w:sz w:val="26"/>
          <w:szCs w:val="26"/>
          <w:lang w:val="en-US"/>
        </w:rPr>
      </w:pPr>
      <w:r w:rsidRPr="005D6FBC">
        <w:rPr>
          <w:rFonts w:ascii="Times New Roman" w:hAnsi="Times New Roman" w:cs="Times New Roman"/>
          <w:i/>
          <w:iCs/>
          <w:sz w:val="26"/>
          <w:szCs w:val="26"/>
        </w:rPr>
        <w:t>Hình 3.</w:t>
      </w:r>
      <w:r>
        <w:rPr>
          <w:rFonts w:ascii="Times New Roman" w:hAnsi="Times New Roman" w:cs="Times New Roman"/>
          <w:i/>
          <w:iCs/>
          <w:sz w:val="26"/>
          <w:szCs w:val="26"/>
          <w:lang w:val="en-US"/>
        </w:rPr>
        <w:t>5</w:t>
      </w:r>
      <w:r w:rsidRPr="005D6FBC">
        <w:rPr>
          <w:rFonts w:ascii="Times New Roman" w:hAnsi="Times New Roman" w:cs="Times New Roman"/>
          <w:i/>
          <w:iCs/>
          <w:sz w:val="26"/>
          <w:szCs w:val="26"/>
        </w:rPr>
        <w:t xml:space="preserve"> Sơ đồ </w:t>
      </w:r>
      <w:r w:rsidR="00745C44">
        <w:rPr>
          <w:rFonts w:ascii="Times New Roman" w:hAnsi="Times New Roman" w:cs="Times New Roman"/>
          <w:i/>
          <w:iCs/>
          <w:sz w:val="26"/>
          <w:szCs w:val="26"/>
          <w:lang w:val="en-US"/>
        </w:rPr>
        <w:t>Lớp cơ sở dữ liệu (Class Diagrams)</w:t>
      </w:r>
    </w:p>
    <w:p w14:paraId="1DF2EB90" w14:textId="77777777" w:rsidR="005D6FBC" w:rsidRPr="00FB47E6" w:rsidRDefault="005D6FBC" w:rsidP="00BC79A5">
      <w:pPr>
        <w:pStyle w:val="LO-normal"/>
        <w:ind w:left="720"/>
        <w:rPr>
          <w:rFonts w:ascii="Times New Roman" w:hAnsi="Times New Roman" w:cs="Times New Roman"/>
          <w:b/>
          <w:bCs/>
          <w:sz w:val="26"/>
          <w:szCs w:val="26"/>
          <w:lang w:val="en-US"/>
        </w:rPr>
      </w:pPr>
    </w:p>
    <w:p w14:paraId="36C176E6" w14:textId="40F0B4FE" w:rsidR="00A2714D" w:rsidRDefault="00BC79A5" w:rsidP="001755D2">
      <w:pPr>
        <w:pStyle w:val="LO-normal"/>
        <w:numPr>
          <w:ilvl w:val="0"/>
          <w:numId w:val="17"/>
        </w:numPr>
        <w:spacing w:line="360" w:lineRule="auto"/>
        <w:outlineLvl w:val="1"/>
        <w:rPr>
          <w:rFonts w:ascii="Times New Roman" w:hAnsi="Times New Roman" w:cs="Times New Roman"/>
          <w:b/>
          <w:bCs/>
          <w:sz w:val="26"/>
          <w:szCs w:val="26"/>
          <w:lang w:val="en-US"/>
        </w:rPr>
      </w:pPr>
      <w:r w:rsidRPr="00FB47E6">
        <w:rPr>
          <w:rFonts w:ascii="Times New Roman" w:hAnsi="Times New Roman" w:cs="Times New Roman"/>
          <w:b/>
          <w:bCs/>
          <w:sz w:val="26"/>
          <w:szCs w:val="26"/>
          <w:lang w:val="en-US"/>
        </w:rPr>
        <w:t xml:space="preserve"> </w:t>
      </w:r>
      <w:bookmarkStart w:id="65" w:name="_Toc150288045"/>
      <w:r w:rsidRPr="00FB47E6">
        <w:rPr>
          <w:rFonts w:ascii="Times New Roman" w:hAnsi="Times New Roman" w:cs="Times New Roman"/>
          <w:b/>
          <w:bCs/>
          <w:sz w:val="26"/>
          <w:szCs w:val="26"/>
          <w:lang w:val="en-US"/>
        </w:rPr>
        <w:t>Từ điển dữ liệu</w:t>
      </w:r>
      <w:bookmarkEnd w:id="65"/>
    </w:p>
    <w:p w14:paraId="39364EC5"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 xml:space="preserve">Bảng: </w:t>
      </w:r>
      <w:r w:rsidRPr="004B1F12">
        <w:rPr>
          <w:rFonts w:ascii="Times New Roman" w:hAnsi="Times New Roman"/>
          <w:b/>
          <w:bCs/>
          <w:sz w:val="26"/>
          <w:szCs w:val="26"/>
        </w:rPr>
        <w:t>cauhoi</w:t>
      </w:r>
      <w:r w:rsidRPr="004B1F12">
        <w:rPr>
          <w:rFonts w:ascii="Times New Roman" w:hAnsi="Times New Roman"/>
          <w:sz w:val="26"/>
          <w:szCs w:val="26"/>
        </w:rPr>
        <w:t>(</w:t>
      </w:r>
      <w:r w:rsidRPr="004B1F12">
        <w:rPr>
          <w:rFonts w:ascii="Times New Roman" w:hAnsi="Times New Roman"/>
          <w:sz w:val="26"/>
          <w:szCs w:val="26"/>
          <w:u w:val="single"/>
        </w:rPr>
        <w:t>macauhoi</w:t>
      </w:r>
      <w:r w:rsidRPr="004B1F12">
        <w:rPr>
          <w:rFonts w:ascii="Times New Roman" w:hAnsi="Times New Roman"/>
          <w:sz w:val="26"/>
          <w:szCs w:val="26"/>
        </w:rPr>
        <w:t>, noidungcauhoi, hinhanh, dokho, loaicauhoi, machuong, magv, consudung).</w:t>
      </w:r>
    </w:p>
    <w:tbl>
      <w:tblPr>
        <w:tblW w:w="9499" w:type="dxa"/>
        <w:tblInd w:w="305" w:type="dxa"/>
        <w:tblLayout w:type="fixed"/>
        <w:tblCellMar>
          <w:top w:w="55" w:type="dxa"/>
          <w:left w:w="55" w:type="dxa"/>
          <w:bottom w:w="55" w:type="dxa"/>
          <w:right w:w="55" w:type="dxa"/>
        </w:tblCellMar>
        <w:tblLook w:val="04A0" w:firstRow="1" w:lastRow="0" w:firstColumn="1" w:lastColumn="0" w:noHBand="0" w:noVBand="1"/>
      </w:tblPr>
      <w:tblGrid>
        <w:gridCol w:w="667"/>
        <w:gridCol w:w="1774"/>
        <w:gridCol w:w="1583"/>
        <w:gridCol w:w="2753"/>
        <w:gridCol w:w="2722"/>
      </w:tblGrid>
      <w:tr w:rsidR="00C72D8C" w:rsidRPr="00517FB2" w14:paraId="2CE700BF" w14:textId="77777777" w:rsidTr="00517FB2">
        <w:trPr>
          <w:trHeight w:val="205"/>
        </w:trPr>
        <w:tc>
          <w:tcPr>
            <w:tcW w:w="667" w:type="dxa"/>
            <w:tcBorders>
              <w:top w:val="single" w:sz="4" w:space="0" w:color="000000"/>
              <w:left w:val="single" w:sz="4" w:space="0" w:color="000000"/>
              <w:bottom w:val="single" w:sz="4" w:space="0" w:color="000000"/>
            </w:tcBorders>
          </w:tcPr>
          <w:p w14:paraId="7378A764"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lastRenderedPageBreak/>
              <w:t>STT</w:t>
            </w:r>
          </w:p>
        </w:tc>
        <w:tc>
          <w:tcPr>
            <w:tcW w:w="1774" w:type="dxa"/>
            <w:tcBorders>
              <w:top w:val="single" w:sz="4" w:space="0" w:color="000000"/>
              <w:left w:val="single" w:sz="4" w:space="0" w:color="000000"/>
              <w:bottom w:val="single" w:sz="4" w:space="0" w:color="000000"/>
            </w:tcBorders>
          </w:tcPr>
          <w:p w14:paraId="76BAA0A2"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Tên cột</w:t>
            </w:r>
          </w:p>
        </w:tc>
        <w:tc>
          <w:tcPr>
            <w:tcW w:w="1583" w:type="dxa"/>
            <w:tcBorders>
              <w:top w:val="single" w:sz="4" w:space="0" w:color="000000"/>
              <w:left w:val="single" w:sz="4" w:space="0" w:color="000000"/>
              <w:bottom w:val="single" w:sz="4" w:space="0" w:color="000000"/>
            </w:tcBorders>
          </w:tcPr>
          <w:p w14:paraId="70B16A0C"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Kiểu dữ liệu</w:t>
            </w:r>
          </w:p>
        </w:tc>
        <w:tc>
          <w:tcPr>
            <w:tcW w:w="2753" w:type="dxa"/>
            <w:tcBorders>
              <w:top w:val="single" w:sz="4" w:space="0" w:color="000000"/>
              <w:left w:val="single" w:sz="4" w:space="0" w:color="000000"/>
              <w:bottom w:val="single" w:sz="4" w:space="0" w:color="000000"/>
              <w:right w:val="single" w:sz="4" w:space="0" w:color="000000"/>
            </w:tcBorders>
          </w:tcPr>
          <w:p w14:paraId="613E50A8"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sz w:val="24"/>
              </w:rPr>
              <w:t>Ràng buộc dữ liệu</w:t>
            </w:r>
          </w:p>
        </w:tc>
        <w:tc>
          <w:tcPr>
            <w:tcW w:w="2722" w:type="dxa"/>
            <w:tcBorders>
              <w:top w:val="single" w:sz="4" w:space="0" w:color="000000"/>
              <w:left w:val="single" w:sz="4" w:space="0" w:color="000000"/>
              <w:bottom w:val="single" w:sz="4" w:space="0" w:color="000000"/>
              <w:right w:val="single" w:sz="4" w:space="0" w:color="000000"/>
            </w:tcBorders>
          </w:tcPr>
          <w:p w14:paraId="2EA93871"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sz w:val="24"/>
              </w:rPr>
              <w:t>Mô tả</w:t>
            </w:r>
          </w:p>
        </w:tc>
      </w:tr>
      <w:tr w:rsidR="00C72D8C" w:rsidRPr="00517FB2" w14:paraId="4C12E624" w14:textId="77777777" w:rsidTr="00517FB2">
        <w:trPr>
          <w:trHeight w:val="25"/>
        </w:trPr>
        <w:tc>
          <w:tcPr>
            <w:tcW w:w="667" w:type="dxa"/>
            <w:tcBorders>
              <w:left w:val="single" w:sz="4" w:space="0" w:color="000000"/>
              <w:bottom w:val="single" w:sz="4" w:space="0" w:color="000000"/>
            </w:tcBorders>
          </w:tcPr>
          <w:p w14:paraId="351473FB"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1</w:t>
            </w:r>
          </w:p>
        </w:tc>
        <w:tc>
          <w:tcPr>
            <w:tcW w:w="1774" w:type="dxa"/>
            <w:tcBorders>
              <w:left w:val="single" w:sz="4" w:space="0" w:color="000000"/>
              <w:bottom w:val="single" w:sz="4" w:space="0" w:color="000000"/>
            </w:tcBorders>
          </w:tcPr>
          <w:p w14:paraId="6CB240CB"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macauhoi</w:t>
            </w:r>
          </w:p>
        </w:tc>
        <w:tc>
          <w:tcPr>
            <w:tcW w:w="1583" w:type="dxa"/>
            <w:tcBorders>
              <w:left w:val="single" w:sz="4" w:space="0" w:color="000000"/>
              <w:bottom w:val="single" w:sz="4" w:space="0" w:color="000000"/>
            </w:tcBorders>
          </w:tcPr>
          <w:p w14:paraId="0D6C9912"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int</w:t>
            </w:r>
          </w:p>
        </w:tc>
        <w:tc>
          <w:tcPr>
            <w:tcW w:w="2753" w:type="dxa"/>
            <w:tcBorders>
              <w:left w:val="single" w:sz="4" w:space="0" w:color="000000"/>
              <w:bottom w:val="single" w:sz="4" w:space="0" w:color="000000"/>
              <w:right w:val="single" w:sz="4" w:space="0" w:color="000000"/>
            </w:tcBorders>
          </w:tcPr>
          <w:p w14:paraId="1A38FB9E"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primary key, not null, ai</w:t>
            </w:r>
          </w:p>
        </w:tc>
        <w:tc>
          <w:tcPr>
            <w:tcW w:w="2722" w:type="dxa"/>
            <w:tcBorders>
              <w:left w:val="single" w:sz="4" w:space="0" w:color="000000"/>
              <w:bottom w:val="single" w:sz="4" w:space="0" w:color="000000"/>
              <w:right w:val="single" w:sz="4" w:space="0" w:color="000000"/>
            </w:tcBorders>
          </w:tcPr>
          <w:p w14:paraId="17199918" w14:textId="77777777" w:rsidR="00C72D8C" w:rsidRPr="00517FB2" w:rsidRDefault="00C72D8C" w:rsidP="00517FB2">
            <w:pPr>
              <w:pStyle w:val="TableContents"/>
              <w:spacing w:line="240" w:lineRule="auto"/>
              <w:rPr>
                <w:rFonts w:ascii="Times New Roman" w:hAnsi="Times New Roman"/>
                <w:color w:val="000000"/>
                <w:sz w:val="24"/>
                <w:lang w:val="en-US"/>
              </w:rPr>
            </w:pPr>
            <w:r w:rsidRPr="00517FB2">
              <w:rPr>
                <w:rFonts w:ascii="Times New Roman" w:hAnsi="Times New Roman"/>
                <w:color w:val="000000"/>
                <w:sz w:val="24"/>
                <w:lang w:val="en-US"/>
              </w:rPr>
              <w:t>Mã câu hỏi</w:t>
            </w:r>
          </w:p>
        </w:tc>
      </w:tr>
      <w:tr w:rsidR="00C72D8C" w:rsidRPr="00517FB2" w14:paraId="5F840441" w14:textId="77777777" w:rsidTr="00517FB2">
        <w:trPr>
          <w:trHeight w:val="25"/>
        </w:trPr>
        <w:tc>
          <w:tcPr>
            <w:tcW w:w="667" w:type="dxa"/>
            <w:tcBorders>
              <w:left w:val="single" w:sz="4" w:space="0" w:color="000000"/>
              <w:bottom w:val="single" w:sz="4" w:space="0" w:color="000000"/>
            </w:tcBorders>
          </w:tcPr>
          <w:p w14:paraId="0C13C44E"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2</w:t>
            </w:r>
          </w:p>
        </w:tc>
        <w:tc>
          <w:tcPr>
            <w:tcW w:w="1774" w:type="dxa"/>
            <w:tcBorders>
              <w:left w:val="single" w:sz="4" w:space="0" w:color="000000"/>
              <w:bottom w:val="single" w:sz="4" w:space="0" w:color="000000"/>
            </w:tcBorders>
          </w:tcPr>
          <w:p w14:paraId="6D5E93EA" w14:textId="77777777" w:rsidR="00C72D8C" w:rsidRPr="00517FB2" w:rsidRDefault="00C72D8C" w:rsidP="00517FB2">
            <w:pPr>
              <w:widowControl w:val="0"/>
              <w:spacing w:line="240" w:lineRule="auto"/>
              <w:rPr>
                <w:sz w:val="24"/>
              </w:rPr>
            </w:pPr>
            <w:r w:rsidRPr="00517FB2">
              <w:rPr>
                <w:color w:val="000000"/>
                <w:sz w:val="24"/>
              </w:rPr>
              <w:t>noidungcauhoi</w:t>
            </w:r>
          </w:p>
        </w:tc>
        <w:tc>
          <w:tcPr>
            <w:tcW w:w="1583" w:type="dxa"/>
            <w:tcBorders>
              <w:left w:val="single" w:sz="4" w:space="0" w:color="000000"/>
              <w:bottom w:val="single" w:sz="4" w:space="0" w:color="000000"/>
            </w:tcBorders>
          </w:tcPr>
          <w:p w14:paraId="605D5EF5" w14:textId="77777777" w:rsidR="00C72D8C" w:rsidRPr="00517FB2" w:rsidRDefault="00C72D8C" w:rsidP="00517FB2">
            <w:pPr>
              <w:widowControl w:val="0"/>
              <w:spacing w:line="240" w:lineRule="auto"/>
              <w:rPr>
                <w:sz w:val="24"/>
              </w:rPr>
            </w:pPr>
            <w:r w:rsidRPr="00517FB2">
              <w:rPr>
                <w:color w:val="000000"/>
                <w:sz w:val="24"/>
              </w:rPr>
              <w:t>text</w:t>
            </w:r>
          </w:p>
        </w:tc>
        <w:tc>
          <w:tcPr>
            <w:tcW w:w="2753" w:type="dxa"/>
            <w:tcBorders>
              <w:left w:val="single" w:sz="4" w:space="0" w:color="000000"/>
              <w:bottom w:val="single" w:sz="4" w:space="0" w:color="000000"/>
              <w:right w:val="single" w:sz="4" w:space="0" w:color="000000"/>
            </w:tcBorders>
          </w:tcPr>
          <w:p w14:paraId="7910CD05" w14:textId="77777777" w:rsidR="00C72D8C" w:rsidRPr="00517FB2" w:rsidRDefault="00C72D8C" w:rsidP="00517FB2">
            <w:pPr>
              <w:widowControl w:val="0"/>
              <w:spacing w:line="240" w:lineRule="auto"/>
              <w:rPr>
                <w:sz w:val="24"/>
              </w:rPr>
            </w:pPr>
            <w:r w:rsidRPr="00517FB2">
              <w:rPr>
                <w:color w:val="000000"/>
                <w:sz w:val="24"/>
              </w:rPr>
              <w:t>not null</w:t>
            </w:r>
          </w:p>
        </w:tc>
        <w:tc>
          <w:tcPr>
            <w:tcW w:w="2722" w:type="dxa"/>
            <w:tcBorders>
              <w:left w:val="single" w:sz="4" w:space="0" w:color="000000"/>
              <w:bottom w:val="single" w:sz="4" w:space="0" w:color="000000"/>
              <w:right w:val="single" w:sz="4" w:space="0" w:color="000000"/>
            </w:tcBorders>
          </w:tcPr>
          <w:p w14:paraId="149627DD" w14:textId="77777777" w:rsidR="00C72D8C" w:rsidRPr="00517FB2" w:rsidRDefault="00C72D8C" w:rsidP="00517FB2">
            <w:pPr>
              <w:widowControl w:val="0"/>
              <w:spacing w:line="240" w:lineRule="auto"/>
              <w:rPr>
                <w:color w:val="000000"/>
                <w:sz w:val="24"/>
              </w:rPr>
            </w:pPr>
            <w:r w:rsidRPr="00517FB2">
              <w:rPr>
                <w:color w:val="000000"/>
                <w:sz w:val="24"/>
              </w:rPr>
              <w:t>Nội dung câu hỏi</w:t>
            </w:r>
          </w:p>
        </w:tc>
      </w:tr>
      <w:tr w:rsidR="00C72D8C" w:rsidRPr="00517FB2" w14:paraId="067F36BD" w14:textId="77777777" w:rsidTr="00517FB2">
        <w:trPr>
          <w:trHeight w:val="25"/>
        </w:trPr>
        <w:tc>
          <w:tcPr>
            <w:tcW w:w="667" w:type="dxa"/>
            <w:tcBorders>
              <w:left w:val="single" w:sz="4" w:space="0" w:color="000000"/>
              <w:bottom w:val="single" w:sz="4" w:space="0" w:color="000000"/>
            </w:tcBorders>
          </w:tcPr>
          <w:p w14:paraId="66A40994"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3</w:t>
            </w:r>
          </w:p>
        </w:tc>
        <w:tc>
          <w:tcPr>
            <w:tcW w:w="1774" w:type="dxa"/>
            <w:tcBorders>
              <w:left w:val="single" w:sz="4" w:space="0" w:color="000000"/>
              <w:bottom w:val="single" w:sz="4" w:space="0" w:color="000000"/>
            </w:tcBorders>
          </w:tcPr>
          <w:p w14:paraId="3E10560C"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dokho</w:t>
            </w:r>
          </w:p>
        </w:tc>
        <w:tc>
          <w:tcPr>
            <w:tcW w:w="1583" w:type="dxa"/>
            <w:tcBorders>
              <w:left w:val="single" w:sz="4" w:space="0" w:color="000000"/>
              <w:bottom w:val="single" w:sz="4" w:space="0" w:color="000000"/>
            </w:tcBorders>
          </w:tcPr>
          <w:p w14:paraId="13C1D7B0" w14:textId="77777777" w:rsidR="00C72D8C" w:rsidRPr="00517FB2" w:rsidRDefault="00C72D8C" w:rsidP="00517FB2">
            <w:pPr>
              <w:pStyle w:val="TableContents"/>
              <w:spacing w:line="240" w:lineRule="auto"/>
              <w:rPr>
                <w:rFonts w:ascii="Times New Roman" w:hAnsi="Times New Roman"/>
                <w:sz w:val="24"/>
              </w:rPr>
            </w:pPr>
            <w:bookmarkStart w:id="66" w:name="__DdeLink__26755_2415675082"/>
            <w:r w:rsidRPr="00517FB2">
              <w:rPr>
                <w:rFonts w:ascii="Times New Roman" w:hAnsi="Times New Roman"/>
                <w:color w:val="000000"/>
                <w:sz w:val="24"/>
              </w:rPr>
              <w:t>tinyint(2)</w:t>
            </w:r>
            <w:bookmarkEnd w:id="66"/>
          </w:p>
        </w:tc>
        <w:tc>
          <w:tcPr>
            <w:tcW w:w="2753" w:type="dxa"/>
            <w:tcBorders>
              <w:left w:val="single" w:sz="4" w:space="0" w:color="000000"/>
              <w:bottom w:val="single" w:sz="4" w:space="0" w:color="000000"/>
              <w:right w:val="single" w:sz="4" w:space="0" w:color="000000"/>
            </w:tcBorders>
          </w:tcPr>
          <w:p w14:paraId="0E7C3FCD"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not null</w:t>
            </w:r>
          </w:p>
        </w:tc>
        <w:tc>
          <w:tcPr>
            <w:tcW w:w="2722" w:type="dxa"/>
            <w:tcBorders>
              <w:left w:val="single" w:sz="4" w:space="0" w:color="000000"/>
              <w:bottom w:val="single" w:sz="4" w:space="0" w:color="000000"/>
              <w:right w:val="single" w:sz="4" w:space="0" w:color="000000"/>
            </w:tcBorders>
          </w:tcPr>
          <w:p w14:paraId="4FA84C2D"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Độ khó</w:t>
            </w:r>
          </w:p>
        </w:tc>
      </w:tr>
      <w:tr w:rsidR="00C72D8C" w:rsidRPr="00517FB2" w14:paraId="5E57A62F" w14:textId="77777777" w:rsidTr="00517FB2">
        <w:trPr>
          <w:trHeight w:val="25"/>
        </w:trPr>
        <w:tc>
          <w:tcPr>
            <w:tcW w:w="667" w:type="dxa"/>
            <w:tcBorders>
              <w:left w:val="single" w:sz="4" w:space="0" w:color="000000"/>
              <w:bottom w:val="single" w:sz="4" w:space="0" w:color="000000"/>
            </w:tcBorders>
          </w:tcPr>
          <w:p w14:paraId="5963A2B6"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4</w:t>
            </w:r>
          </w:p>
        </w:tc>
        <w:tc>
          <w:tcPr>
            <w:tcW w:w="1774" w:type="dxa"/>
            <w:tcBorders>
              <w:left w:val="single" w:sz="4" w:space="0" w:color="000000"/>
              <w:bottom w:val="single" w:sz="4" w:space="0" w:color="000000"/>
            </w:tcBorders>
          </w:tcPr>
          <w:p w14:paraId="5E6606D8"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loaicauhoi</w:t>
            </w:r>
          </w:p>
        </w:tc>
        <w:tc>
          <w:tcPr>
            <w:tcW w:w="1583" w:type="dxa"/>
            <w:tcBorders>
              <w:left w:val="single" w:sz="4" w:space="0" w:color="000000"/>
              <w:bottom w:val="single" w:sz="4" w:space="0" w:color="000000"/>
            </w:tcBorders>
          </w:tcPr>
          <w:p w14:paraId="0B21676F"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varchar(20)</w:t>
            </w:r>
          </w:p>
        </w:tc>
        <w:tc>
          <w:tcPr>
            <w:tcW w:w="2753" w:type="dxa"/>
            <w:tcBorders>
              <w:left w:val="single" w:sz="4" w:space="0" w:color="000000"/>
              <w:bottom w:val="single" w:sz="4" w:space="0" w:color="000000"/>
              <w:right w:val="single" w:sz="4" w:space="0" w:color="000000"/>
            </w:tcBorders>
          </w:tcPr>
          <w:p w14:paraId="1B89D46F"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not null</w:t>
            </w:r>
          </w:p>
        </w:tc>
        <w:tc>
          <w:tcPr>
            <w:tcW w:w="2722" w:type="dxa"/>
            <w:tcBorders>
              <w:left w:val="single" w:sz="4" w:space="0" w:color="000000"/>
              <w:bottom w:val="single" w:sz="4" w:space="0" w:color="000000"/>
              <w:right w:val="single" w:sz="4" w:space="0" w:color="000000"/>
            </w:tcBorders>
          </w:tcPr>
          <w:p w14:paraId="11A76844"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Loại câu hỏi</w:t>
            </w:r>
          </w:p>
        </w:tc>
      </w:tr>
      <w:tr w:rsidR="00C72D8C" w:rsidRPr="00517FB2" w14:paraId="43B22C62" w14:textId="77777777" w:rsidTr="00517FB2">
        <w:trPr>
          <w:trHeight w:val="25"/>
        </w:trPr>
        <w:tc>
          <w:tcPr>
            <w:tcW w:w="667" w:type="dxa"/>
            <w:tcBorders>
              <w:left w:val="single" w:sz="4" w:space="0" w:color="000000"/>
              <w:bottom w:val="single" w:sz="4" w:space="0" w:color="000000"/>
            </w:tcBorders>
          </w:tcPr>
          <w:p w14:paraId="638F3CBA"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5</w:t>
            </w:r>
          </w:p>
        </w:tc>
        <w:tc>
          <w:tcPr>
            <w:tcW w:w="1774" w:type="dxa"/>
            <w:tcBorders>
              <w:left w:val="single" w:sz="4" w:space="0" w:color="000000"/>
              <w:bottom w:val="single" w:sz="4" w:space="0" w:color="000000"/>
            </w:tcBorders>
          </w:tcPr>
          <w:p w14:paraId="09199BBE"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machuong</w:t>
            </w:r>
          </w:p>
        </w:tc>
        <w:tc>
          <w:tcPr>
            <w:tcW w:w="1583" w:type="dxa"/>
            <w:tcBorders>
              <w:left w:val="single" w:sz="4" w:space="0" w:color="000000"/>
              <w:bottom w:val="single" w:sz="4" w:space="0" w:color="000000"/>
            </w:tcBorders>
          </w:tcPr>
          <w:p w14:paraId="36787847"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int</w:t>
            </w:r>
          </w:p>
        </w:tc>
        <w:tc>
          <w:tcPr>
            <w:tcW w:w="2753" w:type="dxa"/>
            <w:tcBorders>
              <w:left w:val="single" w:sz="4" w:space="0" w:color="000000"/>
              <w:bottom w:val="single" w:sz="4" w:space="0" w:color="000000"/>
              <w:right w:val="single" w:sz="4" w:space="0" w:color="000000"/>
            </w:tcBorders>
          </w:tcPr>
          <w:p w14:paraId="46AB14BC"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foreign key, not null</w:t>
            </w:r>
          </w:p>
        </w:tc>
        <w:tc>
          <w:tcPr>
            <w:tcW w:w="2722" w:type="dxa"/>
            <w:tcBorders>
              <w:left w:val="single" w:sz="4" w:space="0" w:color="000000"/>
              <w:bottom w:val="single" w:sz="4" w:space="0" w:color="000000"/>
              <w:right w:val="single" w:sz="4" w:space="0" w:color="000000"/>
            </w:tcBorders>
          </w:tcPr>
          <w:p w14:paraId="2C473B14"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Mã chương</w:t>
            </w:r>
          </w:p>
        </w:tc>
      </w:tr>
      <w:tr w:rsidR="00C72D8C" w:rsidRPr="00517FB2" w14:paraId="38DB49BC" w14:textId="77777777" w:rsidTr="00517FB2">
        <w:trPr>
          <w:trHeight w:val="25"/>
        </w:trPr>
        <w:tc>
          <w:tcPr>
            <w:tcW w:w="667" w:type="dxa"/>
            <w:tcBorders>
              <w:left w:val="single" w:sz="4" w:space="0" w:color="000000"/>
              <w:bottom w:val="single" w:sz="4" w:space="0" w:color="000000"/>
            </w:tcBorders>
          </w:tcPr>
          <w:p w14:paraId="255D7555"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6</w:t>
            </w:r>
          </w:p>
        </w:tc>
        <w:tc>
          <w:tcPr>
            <w:tcW w:w="1774" w:type="dxa"/>
            <w:tcBorders>
              <w:left w:val="single" w:sz="4" w:space="0" w:color="000000"/>
              <w:bottom w:val="single" w:sz="4" w:space="0" w:color="000000"/>
            </w:tcBorders>
          </w:tcPr>
          <w:p w14:paraId="0D6B0D88"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magv</w:t>
            </w:r>
          </w:p>
        </w:tc>
        <w:tc>
          <w:tcPr>
            <w:tcW w:w="1583" w:type="dxa"/>
            <w:tcBorders>
              <w:left w:val="single" w:sz="4" w:space="0" w:color="000000"/>
              <w:bottom w:val="single" w:sz="4" w:space="0" w:color="000000"/>
            </w:tcBorders>
          </w:tcPr>
          <w:p w14:paraId="5EF2D11A"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char(10)</w:t>
            </w:r>
          </w:p>
        </w:tc>
        <w:tc>
          <w:tcPr>
            <w:tcW w:w="2753" w:type="dxa"/>
            <w:tcBorders>
              <w:left w:val="single" w:sz="4" w:space="0" w:color="000000"/>
              <w:bottom w:val="single" w:sz="4" w:space="0" w:color="000000"/>
              <w:right w:val="single" w:sz="4" w:space="0" w:color="000000"/>
            </w:tcBorders>
          </w:tcPr>
          <w:p w14:paraId="244CC337"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foreign key, not null</w:t>
            </w:r>
          </w:p>
        </w:tc>
        <w:tc>
          <w:tcPr>
            <w:tcW w:w="2722" w:type="dxa"/>
            <w:tcBorders>
              <w:left w:val="single" w:sz="4" w:space="0" w:color="000000"/>
              <w:bottom w:val="single" w:sz="4" w:space="0" w:color="000000"/>
              <w:right w:val="single" w:sz="4" w:space="0" w:color="000000"/>
            </w:tcBorders>
          </w:tcPr>
          <w:p w14:paraId="2FE9D69E"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Mã giảng viên</w:t>
            </w:r>
          </w:p>
        </w:tc>
      </w:tr>
      <w:tr w:rsidR="00C72D8C" w:rsidRPr="00517FB2" w14:paraId="4F0F4457" w14:textId="77777777" w:rsidTr="00517FB2">
        <w:trPr>
          <w:trHeight w:val="25"/>
        </w:trPr>
        <w:tc>
          <w:tcPr>
            <w:tcW w:w="667" w:type="dxa"/>
            <w:tcBorders>
              <w:left w:val="single" w:sz="4" w:space="0" w:color="000000"/>
              <w:bottom w:val="single" w:sz="4" w:space="0" w:color="000000"/>
            </w:tcBorders>
          </w:tcPr>
          <w:p w14:paraId="4FA87F12"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7</w:t>
            </w:r>
          </w:p>
        </w:tc>
        <w:tc>
          <w:tcPr>
            <w:tcW w:w="1774" w:type="dxa"/>
            <w:tcBorders>
              <w:left w:val="single" w:sz="4" w:space="0" w:color="000000"/>
              <w:bottom w:val="single" w:sz="4" w:space="0" w:color="000000"/>
            </w:tcBorders>
          </w:tcPr>
          <w:p w14:paraId="0E1FC436"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consudung</w:t>
            </w:r>
          </w:p>
        </w:tc>
        <w:tc>
          <w:tcPr>
            <w:tcW w:w="1583" w:type="dxa"/>
            <w:tcBorders>
              <w:left w:val="single" w:sz="4" w:space="0" w:color="000000"/>
              <w:bottom w:val="single" w:sz="4" w:space="0" w:color="000000"/>
            </w:tcBorders>
          </w:tcPr>
          <w:p w14:paraId="73B709F4"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tinyint(1)</w:t>
            </w:r>
          </w:p>
        </w:tc>
        <w:tc>
          <w:tcPr>
            <w:tcW w:w="2753" w:type="dxa"/>
            <w:tcBorders>
              <w:left w:val="single" w:sz="4" w:space="0" w:color="000000"/>
              <w:bottom w:val="single" w:sz="4" w:space="0" w:color="000000"/>
              <w:right w:val="single" w:sz="4" w:space="0" w:color="000000"/>
            </w:tcBorders>
          </w:tcPr>
          <w:p w14:paraId="5005DAA3"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default(1)</w:t>
            </w:r>
          </w:p>
        </w:tc>
        <w:tc>
          <w:tcPr>
            <w:tcW w:w="2722" w:type="dxa"/>
            <w:tcBorders>
              <w:left w:val="single" w:sz="4" w:space="0" w:color="000000"/>
              <w:bottom w:val="single" w:sz="4" w:space="0" w:color="000000"/>
              <w:right w:val="single" w:sz="4" w:space="0" w:color="000000"/>
            </w:tcBorders>
          </w:tcPr>
          <w:p w14:paraId="0BA188F1"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Còn sử dụng</w:t>
            </w:r>
          </w:p>
        </w:tc>
      </w:tr>
      <w:tr w:rsidR="00C72D8C" w:rsidRPr="00517FB2" w14:paraId="1085A142" w14:textId="77777777" w:rsidTr="00517FB2">
        <w:trPr>
          <w:trHeight w:val="25"/>
        </w:trPr>
        <w:tc>
          <w:tcPr>
            <w:tcW w:w="667" w:type="dxa"/>
            <w:tcBorders>
              <w:left w:val="single" w:sz="4" w:space="0" w:color="000000"/>
              <w:bottom w:val="single" w:sz="4" w:space="0" w:color="000000"/>
            </w:tcBorders>
          </w:tcPr>
          <w:p w14:paraId="17BD9FB0" w14:textId="77777777" w:rsidR="00C72D8C" w:rsidRPr="00517FB2" w:rsidRDefault="00C72D8C" w:rsidP="00517FB2">
            <w:pPr>
              <w:pStyle w:val="ListParagraph"/>
              <w:widowControl w:val="0"/>
              <w:tabs>
                <w:tab w:val="right" w:pos="284"/>
              </w:tabs>
              <w:spacing w:line="240" w:lineRule="auto"/>
              <w:ind w:left="0"/>
              <w:jc w:val="center"/>
              <w:rPr>
                <w:rFonts w:cs="Times New Roman"/>
                <w:b/>
                <w:bCs/>
                <w:sz w:val="24"/>
              </w:rPr>
            </w:pPr>
            <w:r w:rsidRPr="00517FB2">
              <w:rPr>
                <w:rFonts w:cs="Times New Roman"/>
                <w:b/>
                <w:bCs/>
                <w:color w:val="000000"/>
                <w:sz w:val="24"/>
              </w:rPr>
              <w:t>8</w:t>
            </w:r>
          </w:p>
        </w:tc>
        <w:tc>
          <w:tcPr>
            <w:tcW w:w="1774" w:type="dxa"/>
            <w:tcBorders>
              <w:left w:val="single" w:sz="4" w:space="0" w:color="000000"/>
              <w:bottom w:val="single" w:sz="4" w:space="0" w:color="000000"/>
            </w:tcBorders>
          </w:tcPr>
          <w:p w14:paraId="60A3F3DC"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hinhanh</w:t>
            </w:r>
          </w:p>
        </w:tc>
        <w:tc>
          <w:tcPr>
            <w:tcW w:w="1583" w:type="dxa"/>
            <w:tcBorders>
              <w:left w:val="single" w:sz="4" w:space="0" w:color="000000"/>
              <w:bottom w:val="single" w:sz="4" w:space="0" w:color="000000"/>
            </w:tcBorders>
          </w:tcPr>
          <w:p w14:paraId="0CCF1F5C"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varchar(255)</w:t>
            </w:r>
          </w:p>
        </w:tc>
        <w:tc>
          <w:tcPr>
            <w:tcW w:w="2753" w:type="dxa"/>
            <w:tcBorders>
              <w:left w:val="single" w:sz="4" w:space="0" w:color="000000"/>
              <w:bottom w:val="single" w:sz="4" w:space="0" w:color="000000"/>
              <w:right w:val="single" w:sz="4" w:space="0" w:color="000000"/>
            </w:tcBorders>
          </w:tcPr>
          <w:p w14:paraId="00F2B723" w14:textId="77777777" w:rsidR="00C72D8C" w:rsidRPr="00517FB2" w:rsidRDefault="00C72D8C" w:rsidP="00517FB2">
            <w:pPr>
              <w:pStyle w:val="TableContents"/>
              <w:spacing w:line="240" w:lineRule="auto"/>
              <w:rPr>
                <w:rFonts w:ascii="Times New Roman" w:hAnsi="Times New Roman"/>
                <w:sz w:val="24"/>
              </w:rPr>
            </w:pPr>
          </w:p>
        </w:tc>
        <w:tc>
          <w:tcPr>
            <w:tcW w:w="2722" w:type="dxa"/>
            <w:tcBorders>
              <w:left w:val="single" w:sz="4" w:space="0" w:color="000000"/>
              <w:bottom w:val="single" w:sz="4" w:space="0" w:color="000000"/>
              <w:right w:val="single" w:sz="4" w:space="0" w:color="000000"/>
            </w:tcBorders>
          </w:tcPr>
          <w:p w14:paraId="7A685B5B"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Hình ảnh</w:t>
            </w:r>
          </w:p>
        </w:tc>
      </w:tr>
    </w:tbl>
    <w:p w14:paraId="71880EE8" w14:textId="77777777" w:rsidR="00C72D8C" w:rsidRDefault="00C72D8C" w:rsidP="00C72D8C">
      <w:pPr>
        <w:spacing w:line="360" w:lineRule="auto"/>
        <w:ind w:left="1440"/>
      </w:pPr>
    </w:p>
    <w:p w14:paraId="0BB0C163"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Nhiệm vụ:</w:t>
      </w:r>
      <w:r w:rsidRPr="004B1F12">
        <w:rPr>
          <w:rFonts w:ascii="Times New Roman" w:hAnsi="Times New Roman"/>
          <w:sz w:val="26"/>
          <w:szCs w:val="26"/>
        </w:rPr>
        <w:t xml:space="preserve"> Dùng để lưu thông tin câu hỏi</w:t>
      </w:r>
    </w:p>
    <w:p w14:paraId="16F7A40C"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Mô tả:</w:t>
      </w:r>
      <w:r w:rsidRPr="004B1F12">
        <w:rPr>
          <w:rFonts w:ascii="Times New Roman" w:hAnsi="Times New Roman"/>
          <w:sz w:val="26"/>
          <w:szCs w:val="26"/>
        </w:rPr>
        <w:t xml:space="preserve"> Chứa các thông tin của câu hỏi</w:t>
      </w:r>
    </w:p>
    <w:p w14:paraId="355D12DD" w14:textId="77777777" w:rsidR="00C72D8C" w:rsidRPr="004761EB" w:rsidRDefault="00C72D8C" w:rsidP="00C72D8C">
      <w:pPr>
        <w:spacing w:line="360" w:lineRule="auto"/>
        <w:ind w:left="1440"/>
      </w:pPr>
    </w:p>
    <w:p w14:paraId="4EA96C18" w14:textId="77777777" w:rsidR="00C72D8C" w:rsidRPr="004761EB" w:rsidRDefault="00C72D8C">
      <w:pPr>
        <w:numPr>
          <w:ilvl w:val="0"/>
          <w:numId w:val="25"/>
        </w:numPr>
        <w:spacing w:line="360" w:lineRule="auto"/>
      </w:pPr>
      <w:r w:rsidRPr="004761EB">
        <w:t>Bảng</w:t>
      </w:r>
      <w:r w:rsidRPr="004761EB">
        <w:rPr>
          <w:b/>
          <w:bCs/>
        </w:rPr>
        <w:t>: luachon</w:t>
      </w:r>
      <w:r w:rsidRPr="004761EB">
        <w:t>(</w:t>
      </w:r>
      <w:r w:rsidRPr="004761EB">
        <w:rPr>
          <w:u w:val="single"/>
        </w:rPr>
        <w:t>id</w:t>
      </w:r>
      <w:r w:rsidRPr="004761EB">
        <w:t>, noidung, ladapan, thutu, macauhoi).</w:t>
      </w:r>
    </w:p>
    <w:tbl>
      <w:tblPr>
        <w:tblW w:w="9396" w:type="dxa"/>
        <w:tblInd w:w="305" w:type="dxa"/>
        <w:tblLayout w:type="fixed"/>
        <w:tblCellMar>
          <w:top w:w="55" w:type="dxa"/>
          <w:left w:w="55" w:type="dxa"/>
          <w:bottom w:w="55" w:type="dxa"/>
          <w:right w:w="55" w:type="dxa"/>
        </w:tblCellMar>
        <w:tblLook w:val="04A0" w:firstRow="1" w:lastRow="0" w:firstColumn="1" w:lastColumn="0" w:noHBand="0" w:noVBand="1"/>
      </w:tblPr>
      <w:tblGrid>
        <w:gridCol w:w="703"/>
        <w:gridCol w:w="1567"/>
        <w:gridCol w:w="1620"/>
        <w:gridCol w:w="2753"/>
        <w:gridCol w:w="2753"/>
      </w:tblGrid>
      <w:tr w:rsidR="00C72D8C" w:rsidRPr="00517FB2" w14:paraId="54E60FF6" w14:textId="77777777" w:rsidTr="00517FB2">
        <w:trPr>
          <w:trHeight w:val="70"/>
        </w:trPr>
        <w:tc>
          <w:tcPr>
            <w:tcW w:w="703" w:type="dxa"/>
            <w:tcBorders>
              <w:top w:val="single" w:sz="4" w:space="0" w:color="000000"/>
              <w:left w:val="single" w:sz="4" w:space="0" w:color="000000"/>
              <w:bottom w:val="single" w:sz="4" w:space="0" w:color="000000"/>
            </w:tcBorders>
          </w:tcPr>
          <w:p w14:paraId="54A4BD51"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STT</w:t>
            </w:r>
          </w:p>
        </w:tc>
        <w:tc>
          <w:tcPr>
            <w:tcW w:w="1567" w:type="dxa"/>
            <w:tcBorders>
              <w:top w:val="single" w:sz="4" w:space="0" w:color="000000"/>
              <w:left w:val="single" w:sz="4" w:space="0" w:color="000000"/>
              <w:bottom w:val="single" w:sz="4" w:space="0" w:color="000000"/>
            </w:tcBorders>
          </w:tcPr>
          <w:p w14:paraId="4EFFBC25"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Tên cột</w:t>
            </w:r>
          </w:p>
        </w:tc>
        <w:tc>
          <w:tcPr>
            <w:tcW w:w="1620" w:type="dxa"/>
            <w:tcBorders>
              <w:top w:val="single" w:sz="4" w:space="0" w:color="000000"/>
              <w:left w:val="single" w:sz="4" w:space="0" w:color="000000"/>
              <w:bottom w:val="single" w:sz="4" w:space="0" w:color="000000"/>
            </w:tcBorders>
          </w:tcPr>
          <w:p w14:paraId="43E1AA9D"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Kiểu dữ liệu</w:t>
            </w:r>
          </w:p>
        </w:tc>
        <w:tc>
          <w:tcPr>
            <w:tcW w:w="2753" w:type="dxa"/>
            <w:tcBorders>
              <w:top w:val="single" w:sz="4" w:space="0" w:color="000000"/>
              <w:left w:val="single" w:sz="4" w:space="0" w:color="000000"/>
              <w:bottom w:val="single" w:sz="4" w:space="0" w:color="000000"/>
              <w:right w:val="single" w:sz="4" w:space="0" w:color="000000"/>
            </w:tcBorders>
          </w:tcPr>
          <w:p w14:paraId="435B1457"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sz w:val="24"/>
              </w:rPr>
              <w:t>Ràng buộc dữ liệu</w:t>
            </w:r>
          </w:p>
        </w:tc>
        <w:tc>
          <w:tcPr>
            <w:tcW w:w="2753" w:type="dxa"/>
            <w:tcBorders>
              <w:top w:val="single" w:sz="4" w:space="0" w:color="000000"/>
              <w:left w:val="single" w:sz="4" w:space="0" w:color="000000"/>
              <w:bottom w:val="single" w:sz="4" w:space="0" w:color="000000"/>
              <w:right w:val="single" w:sz="4" w:space="0" w:color="000000"/>
            </w:tcBorders>
          </w:tcPr>
          <w:p w14:paraId="18281624"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sz w:val="24"/>
              </w:rPr>
            </w:pPr>
            <w:r w:rsidRPr="00517FB2">
              <w:rPr>
                <w:rFonts w:ascii="Times New Roman" w:hAnsi="Times New Roman" w:cs="Times New Roman"/>
                <w:b/>
                <w:bCs/>
                <w:sz w:val="24"/>
              </w:rPr>
              <w:t>Mô tả</w:t>
            </w:r>
          </w:p>
        </w:tc>
      </w:tr>
      <w:tr w:rsidR="00C72D8C" w:rsidRPr="00517FB2" w14:paraId="79428E84" w14:textId="77777777" w:rsidTr="00517FB2">
        <w:trPr>
          <w:trHeight w:val="25"/>
        </w:trPr>
        <w:tc>
          <w:tcPr>
            <w:tcW w:w="703" w:type="dxa"/>
            <w:tcBorders>
              <w:left w:val="single" w:sz="4" w:space="0" w:color="000000"/>
              <w:bottom w:val="single" w:sz="4" w:space="0" w:color="000000"/>
            </w:tcBorders>
          </w:tcPr>
          <w:p w14:paraId="18FF22A4"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1</w:t>
            </w:r>
          </w:p>
        </w:tc>
        <w:tc>
          <w:tcPr>
            <w:tcW w:w="1567" w:type="dxa"/>
            <w:tcBorders>
              <w:left w:val="single" w:sz="4" w:space="0" w:color="000000"/>
              <w:bottom w:val="single" w:sz="4" w:space="0" w:color="000000"/>
            </w:tcBorders>
          </w:tcPr>
          <w:p w14:paraId="0EE0B1FE"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id</w:t>
            </w:r>
          </w:p>
        </w:tc>
        <w:tc>
          <w:tcPr>
            <w:tcW w:w="1620" w:type="dxa"/>
            <w:tcBorders>
              <w:left w:val="single" w:sz="4" w:space="0" w:color="000000"/>
              <w:bottom w:val="single" w:sz="4" w:space="0" w:color="000000"/>
            </w:tcBorders>
          </w:tcPr>
          <w:p w14:paraId="5D190A87"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int</w:t>
            </w:r>
          </w:p>
        </w:tc>
        <w:tc>
          <w:tcPr>
            <w:tcW w:w="2753" w:type="dxa"/>
            <w:tcBorders>
              <w:left w:val="single" w:sz="4" w:space="0" w:color="000000"/>
              <w:bottom w:val="single" w:sz="4" w:space="0" w:color="000000"/>
              <w:right w:val="single" w:sz="4" w:space="0" w:color="000000"/>
            </w:tcBorders>
          </w:tcPr>
          <w:p w14:paraId="24B5D228"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primary key, not null, ai</w:t>
            </w:r>
          </w:p>
        </w:tc>
        <w:tc>
          <w:tcPr>
            <w:tcW w:w="2753" w:type="dxa"/>
            <w:tcBorders>
              <w:left w:val="single" w:sz="4" w:space="0" w:color="000000"/>
              <w:bottom w:val="single" w:sz="4" w:space="0" w:color="000000"/>
              <w:right w:val="single" w:sz="4" w:space="0" w:color="000000"/>
            </w:tcBorders>
          </w:tcPr>
          <w:p w14:paraId="6E4C1EB2" w14:textId="77777777" w:rsidR="00C72D8C" w:rsidRPr="00517FB2" w:rsidRDefault="00C72D8C" w:rsidP="00517FB2">
            <w:pPr>
              <w:pStyle w:val="TableContents"/>
              <w:spacing w:line="240" w:lineRule="auto"/>
              <w:rPr>
                <w:rFonts w:ascii="Times New Roman" w:hAnsi="Times New Roman"/>
                <w:color w:val="000000"/>
                <w:sz w:val="24"/>
                <w:lang w:val="en-US"/>
              </w:rPr>
            </w:pPr>
            <w:r w:rsidRPr="00517FB2">
              <w:rPr>
                <w:rFonts w:ascii="Times New Roman" w:hAnsi="Times New Roman"/>
                <w:color w:val="000000"/>
                <w:sz w:val="24"/>
                <w:lang w:val="en-US"/>
              </w:rPr>
              <w:t>Mã lựa chọn</w:t>
            </w:r>
          </w:p>
        </w:tc>
      </w:tr>
      <w:tr w:rsidR="00C72D8C" w:rsidRPr="00517FB2" w14:paraId="3C515165" w14:textId="77777777" w:rsidTr="00517FB2">
        <w:trPr>
          <w:trHeight w:val="25"/>
        </w:trPr>
        <w:tc>
          <w:tcPr>
            <w:tcW w:w="703" w:type="dxa"/>
            <w:tcBorders>
              <w:left w:val="single" w:sz="4" w:space="0" w:color="000000"/>
              <w:bottom w:val="single" w:sz="4" w:space="0" w:color="000000"/>
            </w:tcBorders>
          </w:tcPr>
          <w:p w14:paraId="096267E6"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2</w:t>
            </w:r>
          </w:p>
        </w:tc>
        <w:tc>
          <w:tcPr>
            <w:tcW w:w="1567" w:type="dxa"/>
            <w:tcBorders>
              <w:left w:val="single" w:sz="4" w:space="0" w:color="000000"/>
              <w:bottom w:val="single" w:sz="4" w:space="0" w:color="000000"/>
            </w:tcBorders>
          </w:tcPr>
          <w:p w14:paraId="1F38A578" w14:textId="77777777" w:rsidR="00C72D8C" w:rsidRPr="00517FB2" w:rsidRDefault="00C72D8C" w:rsidP="00517FB2">
            <w:pPr>
              <w:widowControl w:val="0"/>
              <w:spacing w:line="240" w:lineRule="auto"/>
              <w:rPr>
                <w:rFonts w:ascii="Times New Roman" w:hAnsi="Times New Roman"/>
                <w:sz w:val="24"/>
              </w:rPr>
            </w:pPr>
            <w:r w:rsidRPr="00517FB2">
              <w:rPr>
                <w:rFonts w:ascii="Times New Roman" w:hAnsi="Times New Roman"/>
                <w:color w:val="000000"/>
                <w:sz w:val="24"/>
              </w:rPr>
              <w:t>noidung</w:t>
            </w:r>
          </w:p>
        </w:tc>
        <w:tc>
          <w:tcPr>
            <w:tcW w:w="1620" w:type="dxa"/>
            <w:tcBorders>
              <w:left w:val="single" w:sz="4" w:space="0" w:color="000000"/>
              <w:bottom w:val="single" w:sz="4" w:space="0" w:color="000000"/>
            </w:tcBorders>
          </w:tcPr>
          <w:p w14:paraId="5B30A7F0" w14:textId="77777777" w:rsidR="00C72D8C" w:rsidRPr="00517FB2" w:rsidRDefault="00C72D8C" w:rsidP="00517FB2">
            <w:pPr>
              <w:widowControl w:val="0"/>
              <w:spacing w:line="240" w:lineRule="auto"/>
              <w:rPr>
                <w:rFonts w:ascii="Times New Roman" w:hAnsi="Times New Roman"/>
                <w:sz w:val="24"/>
              </w:rPr>
            </w:pPr>
            <w:r w:rsidRPr="00517FB2">
              <w:rPr>
                <w:rFonts w:ascii="Times New Roman" w:hAnsi="Times New Roman"/>
                <w:color w:val="000000"/>
                <w:sz w:val="24"/>
              </w:rPr>
              <w:t>text</w:t>
            </w:r>
          </w:p>
        </w:tc>
        <w:tc>
          <w:tcPr>
            <w:tcW w:w="2753" w:type="dxa"/>
            <w:tcBorders>
              <w:left w:val="single" w:sz="4" w:space="0" w:color="000000"/>
              <w:bottom w:val="single" w:sz="4" w:space="0" w:color="000000"/>
              <w:right w:val="single" w:sz="4" w:space="0" w:color="000000"/>
            </w:tcBorders>
          </w:tcPr>
          <w:p w14:paraId="74A776A1" w14:textId="77777777" w:rsidR="00C72D8C" w:rsidRPr="00517FB2" w:rsidRDefault="00C72D8C" w:rsidP="00517FB2">
            <w:pPr>
              <w:widowControl w:val="0"/>
              <w:spacing w:line="240" w:lineRule="auto"/>
              <w:rPr>
                <w:rFonts w:ascii="Times New Roman" w:hAnsi="Times New Roman"/>
                <w:sz w:val="24"/>
              </w:rPr>
            </w:pPr>
            <w:r w:rsidRPr="00517FB2">
              <w:rPr>
                <w:rFonts w:ascii="Times New Roman" w:hAnsi="Times New Roman"/>
                <w:color w:val="000000"/>
                <w:sz w:val="24"/>
              </w:rPr>
              <w:t>not null</w:t>
            </w:r>
          </w:p>
        </w:tc>
        <w:tc>
          <w:tcPr>
            <w:tcW w:w="2753" w:type="dxa"/>
            <w:tcBorders>
              <w:left w:val="single" w:sz="4" w:space="0" w:color="000000"/>
              <w:bottom w:val="single" w:sz="4" w:space="0" w:color="000000"/>
              <w:right w:val="single" w:sz="4" w:space="0" w:color="000000"/>
            </w:tcBorders>
          </w:tcPr>
          <w:p w14:paraId="577EF386" w14:textId="77777777" w:rsidR="00C72D8C" w:rsidRPr="00517FB2" w:rsidRDefault="00C72D8C" w:rsidP="00517FB2">
            <w:pPr>
              <w:widowControl w:val="0"/>
              <w:spacing w:line="240" w:lineRule="auto"/>
              <w:rPr>
                <w:rFonts w:ascii="Times New Roman" w:hAnsi="Times New Roman"/>
                <w:color w:val="000000"/>
                <w:sz w:val="24"/>
              </w:rPr>
            </w:pPr>
            <w:r w:rsidRPr="00517FB2">
              <w:rPr>
                <w:rFonts w:ascii="Times New Roman" w:hAnsi="Times New Roman"/>
                <w:color w:val="000000"/>
                <w:sz w:val="24"/>
              </w:rPr>
              <w:t>Nội dung</w:t>
            </w:r>
          </w:p>
        </w:tc>
      </w:tr>
      <w:tr w:rsidR="00C72D8C" w:rsidRPr="00517FB2" w14:paraId="2F7D8BB1" w14:textId="77777777" w:rsidTr="00517FB2">
        <w:trPr>
          <w:trHeight w:val="25"/>
        </w:trPr>
        <w:tc>
          <w:tcPr>
            <w:tcW w:w="703" w:type="dxa"/>
            <w:tcBorders>
              <w:left w:val="single" w:sz="4" w:space="0" w:color="000000"/>
              <w:bottom w:val="single" w:sz="4" w:space="0" w:color="000000"/>
            </w:tcBorders>
          </w:tcPr>
          <w:p w14:paraId="16AC50E2"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3</w:t>
            </w:r>
          </w:p>
        </w:tc>
        <w:tc>
          <w:tcPr>
            <w:tcW w:w="1567" w:type="dxa"/>
            <w:tcBorders>
              <w:left w:val="single" w:sz="4" w:space="0" w:color="000000"/>
              <w:bottom w:val="single" w:sz="4" w:space="0" w:color="000000"/>
            </w:tcBorders>
          </w:tcPr>
          <w:p w14:paraId="6BA7A2A0"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ladapan</w:t>
            </w:r>
          </w:p>
        </w:tc>
        <w:tc>
          <w:tcPr>
            <w:tcW w:w="1620" w:type="dxa"/>
            <w:tcBorders>
              <w:left w:val="single" w:sz="4" w:space="0" w:color="000000"/>
              <w:bottom w:val="single" w:sz="4" w:space="0" w:color="000000"/>
            </w:tcBorders>
          </w:tcPr>
          <w:p w14:paraId="1916BAA1" w14:textId="77777777" w:rsidR="00C72D8C" w:rsidRPr="00517FB2" w:rsidRDefault="00C72D8C" w:rsidP="00517FB2">
            <w:pPr>
              <w:pStyle w:val="TableContents"/>
              <w:spacing w:line="240" w:lineRule="auto"/>
              <w:rPr>
                <w:rFonts w:ascii="Times New Roman" w:hAnsi="Times New Roman"/>
                <w:sz w:val="24"/>
              </w:rPr>
            </w:pPr>
            <w:bookmarkStart w:id="67" w:name="__DdeLink__26755_24156750821"/>
            <w:r w:rsidRPr="00517FB2">
              <w:rPr>
                <w:rFonts w:ascii="Times New Roman" w:hAnsi="Times New Roman"/>
                <w:color w:val="000000"/>
                <w:sz w:val="24"/>
              </w:rPr>
              <w:t>tinyint(1</w:t>
            </w:r>
            <w:bookmarkEnd w:id="67"/>
            <w:r w:rsidRPr="00517FB2">
              <w:rPr>
                <w:rFonts w:ascii="Times New Roman" w:hAnsi="Times New Roman"/>
                <w:color w:val="000000"/>
                <w:sz w:val="24"/>
              </w:rPr>
              <w:t>)</w:t>
            </w:r>
          </w:p>
        </w:tc>
        <w:tc>
          <w:tcPr>
            <w:tcW w:w="2753" w:type="dxa"/>
            <w:tcBorders>
              <w:left w:val="single" w:sz="4" w:space="0" w:color="000000"/>
              <w:bottom w:val="single" w:sz="4" w:space="0" w:color="000000"/>
              <w:right w:val="single" w:sz="4" w:space="0" w:color="000000"/>
            </w:tcBorders>
          </w:tcPr>
          <w:p w14:paraId="1802788D"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default(0)</w:t>
            </w:r>
          </w:p>
        </w:tc>
        <w:tc>
          <w:tcPr>
            <w:tcW w:w="2753" w:type="dxa"/>
            <w:tcBorders>
              <w:left w:val="single" w:sz="4" w:space="0" w:color="000000"/>
              <w:bottom w:val="single" w:sz="4" w:space="0" w:color="000000"/>
              <w:right w:val="single" w:sz="4" w:space="0" w:color="000000"/>
            </w:tcBorders>
          </w:tcPr>
          <w:p w14:paraId="31D76655"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Là đáp án</w:t>
            </w:r>
          </w:p>
        </w:tc>
      </w:tr>
      <w:tr w:rsidR="00C72D8C" w:rsidRPr="00517FB2" w14:paraId="7505BBB7" w14:textId="77777777" w:rsidTr="00517FB2">
        <w:trPr>
          <w:trHeight w:val="25"/>
        </w:trPr>
        <w:tc>
          <w:tcPr>
            <w:tcW w:w="703" w:type="dxa"/>
            <w:tcBorders>
              <w:left w:val="single" w:sz="4" w:space="0" w:color="000000"/>
              <w:bottom w:val="single" w:sz="4" w:space="0" w:color="000000"/>
            </w:tcBorders>
          </w:tcPr>
          <w:p w14:paraId="7E64E3B5"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4</w:t>
            </w:r>
          </w:p>
        </w:tc>
        <w:tc>
          <w:tcPr>
            <w:tcW w:w="1567" w:type="dxa"/>
            <w:tcBorders>
              <w:left w:val="single" w:sz="4" w:space="0" w:color="000000"/>
              <w:bottom w:val="single" w:sz="4" w:space="0" w:color="000000"/>
            </w:tcBorders>
          </w:tcPr>
          <w:p w14:paraId="7F8091DC"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thutu</w:t>
            </w:r>
          </w:p>
        </w:tc>
        <w:tc>
          <w:tcPr>
            <w:tcW w:w="1620" w:type="dxa"/>
            <w:tcBorders>
              <w:left w:val="single" w:sz="4" w:space="0" w:color="000000"/>
              <w:bottom w:val="single" w:sz="4" w:space="0" w:color="000000"/>
            </w:tcBorders>
          </w:tcPr>
          <w:p w14:paraId="02688F8D"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char(3)</w:t>
            </w:r>
          </w:p>
        </w:tc>
        <w:tc>
          <w:tcPr>
            <w:tcW w:w="2753" w:type="dxa"/>
            <w:tcBorders>
              <w:left w:val="single" w:sz="4" w:space="0" w:color="000000"/>
              <w:bottom w:val="single" w:sz="4" w:space="0" w:color="000000"/>
              <w:right w:val="single" w:sz="4" w:space="0" w:color="000000"/>
            </w:tcBorders>
          </w:tcPr>
          <w:p w14:paraId="0057B39F"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3F92925C"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Thứ tự</w:t>
            </w:r>
          </w:p>
        </w:tc>
      </w:tr>
      <w:tr w:rsidR="00C72D8C" w:rsidRPr="00517FB2" w14:paraId="4DFA798F" w14:textId="77777777" w:rsidTr="00517FB2">
        <w:trPr>
          <w:trHeight w:val="25"/>
        </w:trPr>
        <w:tc>
          <w:tcPr>
            <w:tcW w:w="703" w:type="dxa"/>
            <w:tcBorders>
              <w:left w:val="single" w:sz="4" w:space="0" w:color="000000"/>
              <w:bottom w:val="single" w:sz="4" w:space="0" w:color="000000"/>
            </w:tcBorders>
          </w:tcPr>
          <w:p w14:paraId="77FF456D"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rPr>
            </w:pPr>
            <w:r w:rsidRPr="00517FB2">
              <w:rPr>
                <w:rFonts w:ascii="Times New Roman" w:hAnsi="Times New Roman" w:cs="Times New Roman"/>
                <w:b/>
                <w:bCs/>
                <w:color w:val="000000"/>
                <w:sz w:val="24"/>
              </w:rPr>
              <w:t>5</w:t>
            </w:r>
          </w:p>
        </w:tc>
        <w:tc>
          <w:tcPr>
            <w:tcW w:w="1567" w:type="dxa"/>
            <w:tcBorders>
              <w:left w:val="single" w:sz="4" w:space="0" w:color="000000"/>
              <w:bottom w:val="single" w:sz="4" w:space="0" w:color="000000"/>
            </w:tcBorders>
          </w:tcPr>
          <w:p w14:paraId="171760CF"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macauhoi</w:t>
            </w:r>
          </w:p>
        </w:tc>
        <w:tc>
          <w:tcPr>
            <w:tcW w:w="1620" w:type="dxa"/>
            <w:tcBorders>
              <w:left w:val="single" w:sz="4" w:space="0" w:color="000000"/>
              <w:bottom w:val="single" w:sz="4" w:space="0" w:color="000000"/>
            </w:tcBorders>
          </w:tcPr>
          <w:p w14:paraId="76E9A290"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color w:val="000000"/>
                <w:sz w:val="24"/>
              </w:rPr>
              <w:t>int</w:t>
            </w:r>
          </w:p>
        </w:tc>
        <w:tc>
          <w:tcPr>
            <w:tcW w:w="2753" w:type="dxa"/>
            <w:tcBorders>
              <w:left w:val="single" w:sz="4" w:space="0" w:color="000000"/>
              <w:bottom w:val="single" w:sz="4" w:space="0" w:color="000000"/>
              <w:right w:val="single" w:sz="4" w:space="0" w:color="000000"/>
            </w:tcBorders>
          </w:tcPr>
          <w:p w14:paraId="7C0E6572" w14:textId="77777777" w:rsidR="00C72D8C" w:rsidRPr="00517FB2" w:rsidRDefault="00C72D8C" w:rsidP="00517FB2">
            <w:pPr>
              <w:pStyle w:val="TableContents"/>
              <w:spacing w:line="240" w:lineRule="auto"/>
              <w:rPr>
                <w:rFonts w:ascii="Times New Roman" w:hAnsi="Times New Roman"/>
                <w:sz w:val="24"/>
              </w:rPr>
            </w:pPr>
            <w:r w:rsidRPr="00517FB2">
              <w:rPr>
                <w:rFonts w:ascii="Times New Roman" w:hAnsi="Times New Roman"/>
                <w:sz w:val="24"/>
              </w:rPr>
              <w:t>foreign key, not null</w:t>
            </w:r>
          </w:p>
        </w:tc>
        <w:tc>
          <w:tcPr>
            <w:tcW w:w="2753" w:type="dxa"/>
            <w:tcBorders>
              <w:left w:val="single" w:sz="4" w:space="0" w:color="000000"/>
              <w:bottom w:val="single" w:sz="4" w:space="0" w:color="000000"/>
              <w:right w:val="single" w:sz="4" w:space="0" w:color="000000"/>
            </w:tcBorders>
          </w:tcPr>
          <w:p w14:paraId="4F56BF6C" w14:textId="77777777" w:rsidR="00C72D8C" w:rsidRPr="00517FB2" w:rsidRDefault="00C72D8C" w:rsidP="00517FB2">
            <w:pPr>
              <w:pStyle w:val="TableContents"/>
              <w:spacing w:line="240" w:lineRule="auto"/>
              <w:rPr>
                <w:rFonts w:ascii="Times New Roman" w:hAnsi="Times New Roman"/>
                <w:sz w:val="24"/>
                <w:lang w:val="en-US"/>
              </w:rPr>
            </w:pPr>
            <w:r w:rsidRPr="00517FB2">
              <w:rPr>
                <w:rFonts w:ascii="Times New Roman" w:hAnsi="Times New Roman"/>
                <w:sz w:val="24"/>
                <w:lang w:val="en-US"/>
              </w:rPr>
              <w:t>Mã câu hỏi</w:t>
            </w:r>
          </w:p>
        </w:tc>
      </w:tr>
    </w:tbl>
    <w:p w14:paraId="1D164F4C" w14:textId="77777777" w:rsidR="00C72D8C" w:rsidRDefault="00C72D8C" w:rsidP="00C72D8C">
      <w:pPr>
        <w:spacing w:line="360" w:lineRule="auto"/>
        <w:ind w:left="1440"/>
      </w:pPr>
    </w:p>
    <w:p w14:paraId="7BECE31C"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Nhiệm vụ:</w:t>
      </w:r>
      <w:r w:rsidRPr="004B1F12">
        <w:rPr>
          <w:rFonts w:ascii="Times New Roman" w:hAnsi="Times New Roman"/>
          <w:sz w:val="26"/>
          <w:szCs w:val="26"/>
        </w:rPr>
        <w:t xml:space="preserve"> Dùng để lưu trữ thông tin lựa chọn đáp án</w:t>
      </w:r>
    </w:p>
    <w:p w14:paraId="49D19478"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Mô tả:</w:t>
      </w:r>
      <w:r w:rsidRPr="004B1F12">
        <w:rPr>
          <w:rFonts w:ascii="Times New Roman" w:hAnsi="Times New Roman"/>
          <w:sz w:val="26"/>
          <w:szCs w:val="26"/>
        </w:rPr>
        <w:t xml:space="preserve"> Chứa các thông tin của việc lựa chọn đáp án</w:t>
      </w:r>
    </w:p>
    <w:p w14:paraId="08399DA2" w14:textId="77777777" w:rsidR="00C72D8C" w:rsidRPr="004B1F12" w:rsidRDefault="00C72D8C" w:rsidP="00C72D8C">
      <w:pPr>
        <w:spacing w:line="360" w:lineRule="auto"/>
        <w:ind w:left="1440"/>
        <w:rPr>
          <w:rFonts w:ascii="Times New Roman" w:hAnsi="Times New Roman"/>
          <w:sz w:val="26"/>
          <w:szCs w:val="26"/>
        </w:rPr>
      </w:pPr>
    </w:p>
    <w:p w14:paraId="256101C1"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chuong</w:t>
      </w:r>
      <w:r w:rsidRPr="004B1F12">
        <w:rPr>
          <w:rFonts w:ascii="Times New Roman" w:hAnsi="Times New Roman"/>
          <w:sz w:val="26"/>
          <w:szCs w:val="26"/>
        </w:rPr>
        <w:t>(</w:t>
      </w:r>
      <w:r w:rsidRPr="004B1F12">
        <w:rPr>
          <w:rFonts w:ascii="Times New Roman" w:hAnsi="Times New Roman"/>
          <w:sz w:val="26"/>
          <w:szCs w:val="26"/>
          <w:u w:val="single"/>
        </w:rPr>
        <w:t>machuong</w:t>
      </w:r>
      <w:r w:rsidRPr="004B1F12">
        <w:rPr>
          <w:rFonts w:ascii="Times New Roman" w:hAnsi="Times New Roman"/>
          <w:sz w:val="26"/>
          <w:szCs w:val="26"/>
        </w:rPr>
        <w:t>, sochuong, tenchuong, mamh).</w:t>
      </w:r>
    </w:p>
    <w:tbl>
      <w:tblPr>
        <w:tblW w:w="9470" w:type="dxa"/>
        <w:tblInd w:w="305" w:type="dxa"/>
        <w:tblLayout w:type="fixed"/>
        <w:tblCellMar>
          <w:top w:w="55" w:type="dxa"/>
          <w:left w:w="55" w:type="dxa"/>
          <w:bottom w:w="55" w:type="dxa"/>
          <w:right w:w="55" w:type="dxa"/>
        </w:tblCellMar>
        <w:tblLook w:val="04A0" w:firstRow="1" w:lastRow="0" w:firstColumn="1" w:lastColumn="0" w:noHBand="0" w:noVBand="1"/>
      </w:tblPr>
      <w:tblGrid>
        <w:gridCol w:w="615"/>
        <w:gridCol w:w="1655"/>
        <w:gridCol w:w="1620"/>
        <w:gridCol w:w="2790"/>
        <w:gridCol w:w="2790"/>
      </w:tblGrid>
      <w:tr w:rsidR="00C72D8C" w:rsidRPr="00517FB2" w14:paraId="36F0D835" w14:textId="77777777" w:rsidTr="00517FB2">
        <w:trPr>
          <w:trHeight w:val="160"/>
        </w:trPr>
        <w:tc>
          <w:tcPr>
            <w:tcW w:w="615" w:type="dxa"/>
            <w:tcBorders>
              <w:top w:val="single" w:sz="4" w:space="0" w:color="000000"/>
              <w:left w:val="single" w:sz="4" w:space="0" w:color="000000"/>
              <w:bottom w:val="single" w:sz="4" w:space="0" w:color="000000"/>
            </w:tcBorders>
          </w:tcPr>
          <w:p w14:paraId="158D21E8" w14:textId="77777777" w:rsidR="00C72D8C" w:rsidRPr="00517FB2" w:rsidRDefault="00C72D8C" w:rsidP="00517FB2">
            <w:pPr>
              <w:pStyle w:val="ListParagraph"/>
              <w:widowControl w:val="0"/>
              <w:tabs>
                <w:tab w:val="right" w:pos="284"/>
              </w:tabs>
              <w:spacing w:line="240" w:lineRule="auto"/>
              <w:ind w:left="0"/>
              <w:rPr>
                <w:rFonts w:ascii="Times New Roman" w:hAnsi="Times New Roman" w:cs="Times New Roman"/>
                <w:b/>
                <w:bCs/>
                <w:sz w:val="24"/>
                <w:szCs w:val="28"/>
              </w:rPr>
            </w:pPr>
            <w:r w:rsidRPr="00517FB2">
              <w:rPr>
                <w:rFonts w:ascii="Times New Roman" w:hAnsi="Times New Roman" w:cs="Times New Roman"/>
                <w:b/>
                <w:bCs/>
                <w:color w:val="000000"/>
                <w:sz w:val="24"/>
                <w:szCs w:val="28"/>
              </w:rPr>
              <w:t>STT</w:t>
            </w:r>
          </w:p>
        </w:tc>
        <w:tc>
          <w:tcPr>
            <w:tcW w:w="1655" w:type="dxa"/>
            <w:tcBorders>
              <w:top w:val="single" w:sz="4" w:space="0" w:color="000000"/>
              <w:left w:val="single" w:sz="4" w:space="0" w:color="000000"/>
              <w:bottom w:val="single" w:sz="4" w:space="0" w:color="000000"/>
            </w:tcBorders>
          </w:tcPr>
          <w:p w14:paraId="625A7E1F" w14:textId="77777777" w:rsidR="00C72D8C" w:rsidRPr="00517FB2" w:rsidRDefault="00C72D8C" w:rsidP="00517FB2">
            <w:pPr>
              <w:pStyle w:val="ListParagraph"/>
              <w:widowControl w:val="0"/>
              <w:tabs>
                <w:tab w:val="right" w:pos="284"/>
              </w:tabs>
              <w:spacing w:line="240" w:lineRule="auto"/>
              <w:ind w:left="0"/>
              <w:rPr>
                <w:rFonts w:ascii="Times New Roman" w:hAnsi="Times New Roman" w:cs="Times New Roman"/>
                <w:b/>
                <w:bCs/>
                <w:sz w:val="24"/>
                <w:szCs w:val="28"/>
              </w:rPr>
            </w:pPr>
            <w:r w:rsidRPr="00517FB2">
              <w:rPr>
                <w:rFonts w:ascii="Times New Roman" w:hAnsi="Times New Roman" w:cs="Times New Roman"/>
                <w:b/>
                <w:bCs/>
                <w:color w:val="000000"/>
                <w:sz w:val="24"/>
                <w:szCs w:val="28"/>
              </w:rPr>
              <w:t>Tên cột</w:t>
            </w:r>
          </w:p>
        </w:tc>
        <w:tc>
          <w:tcPr>
            <w:tcW w:w="1620" w:type="dxa"/>
            <w:tcBorders>
              <w:top w:val="single" w:sz="4" w:space="0" w:color="000000"/>
              <w:left w:val="single" w:sz="4" w:space="0" w:color="000000"/>
              <w:bottom w:val="single" w:sz="4" w:space="0" w:color="000000"/>
            </w:tcBorders>
          </w:tcPr>
          <w:p w14:paraId="44A557FC" w14:textId="77777777" w:rsidR="00C72D8C" w:rsidRPr="00517FB2" w:rsidRDefault="00C72D8C" w:rsidP="00517FB2">
            <w:pPr>
              <w:pStyle w:val="ListParagraph"/>
              <w:widowControl w:val="0"/>
              <w:tabs>
                <w:tab w:val="right" w:pos="284"/>
              </w:tabs>
              <w:spacing w:line="240" w:lineRule="auto"/>
              <w:ind w:left="0"/>
              <w:rPr>
                <w:rFonts w:ascii="Times New Roman" w:hAnsi="Times New Roman" w:cs="Times New Roman"/>
                <w:b/>
                <w:bCs/>
                <w:sz w:val="24"/>
                <w:szCs w:val="28"/>
              </w:rPr>
            </w:pPr>
            <w:r w:rsidRPr="00517FB2">
              <w:rPr>
                <w:rFonts w:ascii="Times New Roman" w:hAnsi="Times New Roman" w:cs="Times New Roman"/>
                <w:b/>
                <w:bCs/>
                <w:color w:val="000000"/>
                <w:sz w:val="24"/>
                <w:szCs w:val="28"/>
              </w:rPr>
              <w:t>Kiểu dữ liệu</w:t>
            </w:r>
          </w:p>
        </w:tc>
        <w:tc>
          <w:tcPr>
            <w:tcW w:w="2790" w:type="dxa"/>
            <w:tcBorders>
              <w:top w:val="single" w:sz="4" w:space="0" w:color="000000"/>
              <w:left w:val="single" w:sz="4" w:space="0" w:color="000000"/>
              <w:bottom w:val="single" w:sz="4" w:space="0" w:color="000000"/>
              <w:right w:val="single" w:sz="4" w:space="0" w:color="000000"/>
            </w:tcBorders>
          </w:tcPr>
          <w:p w14:paraId="162D2788" w14:textId="77777777" w:rsidR="00C72D8C" w:rsidRPr="00517FB2" w:rsidRDefault="00C72D8C" w:rsidP="00517FB2">
            <w:pPr>
              <w:pStyle w:val="ListParagraph"/>
              <w:widowControl w:val="0"/>
              <w:tabs>
                <w:tab w:val="right" w:pos="284"/>
              </w:tabs>
              <w:spacing w:line="240" w:lineRule="auto"/>
              <w:ind w:left="0"/>
              <w:rPr>
                <w:rFonts w:ascii="Times New Roman" w:hAnsi="Times New Roman" w:cs="Times New Roman"/>
                <w:b/>
                <w:bCs/>
                <w:sz w:val="24"/>
                <w:szCs w:val="28"/>
              </w:rPr>
            </w:pPr>
            <w:r w:rsidRPr="00517FB2">
              <w:rPr>
                <w:rFonts w:ascii="Times New Roman" w:hAnsi="Times New Roman" w:cs="Times New Roman"/>
                <w:b/>
                <w:bCs/>
                <w:color w:val="000000"/>
                <w:sz w:val="24"/>
                <w:szCs w:val="28"/>
              </w:rPr>
              <w:t>Ràng buộc dữ liệu</w:t>
            </w:r>
          </w:p>
        </w:tc>
        <w:tc>
          <w:tcPr>
            <w:tcW w:w="2790" w:type="dxa"/>
            <w:tcBorders>
              <w:top w:val="single" w:sz="4" w:space="0" w:color="000000"/>
              <w:left w:val="single" w:sz="4" w:space="0" w:color="000000"/>
              <w:bottom w:val="single" w:sz="4" w:space="0" w:color="000000"/>
              <w:right w:val="single" w:sz="4" w:space="0" w:color="000000"/>
            </w:tcBorders>
          </w:tcPr>
          <w:p w14:paraId="5D523CBC"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color w:val="000000"/>
                <w:sz w:val="24"/>
                <w:szCs w:val="28"/>
              </w:rPr>
            </w:pPr>
            <w:r w:rsidRPr="00517FB2">
              <w:rPr>
                <w:rFonts w:ascii="Times New Roman" w:hAnsi="Times New Roman" w:cs="Times New Roman"/>
                <w:b/>
                <w:bCs/>
                <w:sz w:val="24"/>
                <w:szCs w:val="28"/>
              </w:rPr>
              <w:t>Mô tả</w:t>
            </w:r>
          </w:p>
        </w:tc>
      </w:tr>
      <w:tr w:rsidR="00C72D8C" w:rsidRPr="00517FB2" w14:paraId="35D3CA2D" w14:textId="77777777" w:rsidTr="00517FB2">
        <w:trPr>
          <w:trHeight w:val="25"/>
        </w:trPr>
        <w:tc>
          <w:tcPr>
            <w:tcW w:w="615" w:type="dxa"/>
            <w:tcBorders>
              <w:left w:val="single" w:sz="4" w:space="0" w:color="000000"/>
              <w:bottom w:val="single" w:sz="4" w:space="0" w:color="000000"/>
            </w:tcBorders>
          </w:tcPr>
          <w:p w14:paraId="50A32FE9"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szCs w:val="28"/>
              </w:rPr>
            </w:pPr>
            <w:r w:rsidRPr="00517FB2">
              <w:rPr>
                <w:rFonts w:ascii="Times New Roman" w:hAnsi="Times New Roman" w:cs="Times New Roman"/>
                <w:b/>
                <w:bCs/>
                <w:color w:val="000000"/>
                <w:sz w:val="24"/>
                <w:szCs w:val="28"/>
              </w:rPr>
              <w:t>1</w:t>
            </w:r>
          </w:p>
        </w:tc>
        <w:tc>
          <w:tcPr>
            <w:tcW w:w="1655" w:type="dxa"/>
            <w:tcBorders>
              <w:left w:val="single" w:sz="4" w:space="0" w:color="000000"/>
              <w:bottom w:val="single" w:sz="4" w:space="0" w:color="000000"/>
            </w:tcBorders>
          </w:tcPr>
          <w:p w14:paraId="1F71E280"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color w:val="000000"/>
                <w:sz w:val="24"/>
                <w:szCs w:val="28"/>
              </w:rPr>
              <w:t>machuong</w:t>
            </w:r>
          </w:p>
        </w:tc>
        <w:tc>
          <w:tcPr>
            <w:tcW w:w="1620" w:type="dxa"/>
            <w:tcBorders>
              <w:left w:val="single" w:sz="4" w:space="0" w:color="000000"/>
              <w:bottom w:val="single" w:sz="4" w:space="0" w:color="000000"/>
            </w:tcBorders>
          </w:tcPr>
          <w:p w14:paraId="6F0B0EB5"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color w:val="000000"/>
                <w:sz w:val="24"/>
                <w:szCs w:val="28"/>
              </w:rPr>
              <w:t>int</w:t>
            </w:r>
          </w:p>
        </w:tc>
        <w:tc>
          <w:tcPr>
            <w:tcW w:w="2790" w:type="dxa"/>
            <w:tcBorders>
              <w:left w:val="single" w:sz="4" w:space="0" w:color="000000"/>
              <w:bottom w:val="single" w:sz="4" w:space="0" w:color="000000"/>
              <w:right w:val="single" w:sz="4" w:space="0" w:color="000000"/>
            </w:tcBorders>
          </w:tcPr>
          <w:p w14:paraId="1640172A"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sz w:val="24"/>
                <w:szCs w:val="28"/>
              </w:rPr>
              <w:t>primary key, not null, ai</w:t>
            </w:r>
          </w:p>
        </w:tc>
        <w:tc>
          <w:tcPr>
            <w:tcW w:w="2790" w:type="dxa"/>
            <w:tcBorders>
              <w:left w:val="single" w:sz="4" w:space="0" w:color="000000"/>
              <w:bottom w:val="single" w:sz="4" w:space="0" w:color="000000"/>
              <w:right w:val="single" w:sz="4" w:space="0" w:color="000000"/>
            </w:tcBorders>
          </w:tcPr>
          <w:p w14:paraId="33C55ED4" w14:textId="77777777" w:rsidR="00C72D8C" w:rsidRPr="00517FB2" w:rsidRDefault="00C72D8C" w:rsidP="00517FB2">
            <w:pPr>
              <w:pStyle w:val="TableContents"/>
              <w:spacing w:line="240" w:lineRule="auto"/>
              <w:rPr>
                <w:rFonts w:ascii="Times New Roman" w:hAnsi="Times New Roman"/>
                <w:sz w:val="24"/>
                <w:szCs w:val="28"/>
                <w:lang w:val="en-US"/>
              </w:rPr>
            </w:pPr>
            <w:r w:rsidRPr="00517FB2">
              <w:rPr>
                <w:rFonts w:ascii="Times New Roman" w:hAnsi="Times New Roman"/>
                <w:sz w:val="24"/>
                <w:szCs w:val="28"/>
                <w:lang w:val="en-US"/>
              </w:rPr>
              <w:t>Mã chương</w:t>
            </w:r>
          </w:p>
        </w:tc>
      </w:tr>
      <w:tr w:rsidR="00C72D8C" w:rsidRPr="00517FB2" w14:paraId="69FB7C99" w14:textId="77777777" w:rsidTr="00517FB2">
        <w:trPr>
          <w:trHeight w:val="25"/>
        </w:trPr>
        <w:tc>
          <w:tcPr>
            <w:tcW w:w="615" w:type="dxa"/>
            <w:tcBorders>
              <w:left w:val="single" w:sz="4" w:space="0" w:color="000000"/>
              <w:bottom w:val="single" w:sz="4" w:space="0" w:color="000000"/>
            </w:tcBorders>
          </w:tcPr>
          <w:p w14:paraId="18FFEE0D"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szCs w:val="28"/>
              </w:rPr>
            </w:pPr>
            <w:r w:rsidRPr="00517FB2">
              <w:rPr>
                <w:rFonts w:ascii="Times New Roman" w:hAnsi="Times New Roman" w:cs="Times New Roman"/>
                <w:b/>
                <w:bCs/>
                <w:color w:val="000000"/>
                <w:sz w:val="24"/>
                <w:szCs w:val="28"/>
              </w:rPr>
              <w:t>2</w:t>
            </w:r>
          </w:p>
        </w:tc>
        <w:tc>
          <w:tcPr>
            <w:tcW w:w="1655" w:type="dxa"/>
            <w:tcBorders>
              <w:left w:val="single" w:sz="4" w:space="0" w:color="000000"/>
              <w:bottom w:val="single" w:sz="4" w:space="0" w:color="000000"/>
            </w:tcBorders>
          </w:tcPr>
          <w:p w14:paraId="2D5C2A10" w14:textId="77777777" w:rsidR="00C72D8C" w:rsidRPr="00517FB2" w:rsidRDefault="00C72D8C" w:rsidP="00517FB2">
            <w:pPr>
              <w:widowControl w:val="0"/>
              <w:spacing w:line="240" w:lineRule="auto"/>
              <w:rPr>
                <w:rFonts w:ascii="Times New Roman" w:hAnsi="Times New Roman"/>
                <w:sz w:val="24"/>
                <w:szCs w:val="28"/>
              </w:rPr>
            </w:pPr>
            <w:r w:rsidRPr="00517FB2">
              <w:rPr>
                <w:rFonts w:ascii="Times New Roman" w:hAnsi="Times New Roman"/>
                <w:color w:val="000000"/>
                <w:sz w:val="24"/>
                <w:szCs w:val="28"/>
              </w:rPr>
              <w:t>sochuong</w:t>
            </w:r>
          </w:p>
        </w:tc>
        <w:tc>
          <w:tcPr>
            <w:tcW w:w="1620" w:type="dxa"/>
            <w:tcBorders>
              <w:left w:val="single" w:sz="4" w:space="0" w:color="000000"/>
              <w:bottom w:val="single" w:sz="4" w:space="0" w:color="000000"/>
            </w:tcBorders>
          </w:tcPr>
          <w:p w14:paraId="43C66A46" w14:textId="77777777" w:rsidR="00C72D8C" w:rsidRPr="00517FB2" w:rsidRDefault="00C72D8C" w:rsidP="00517FB2">
            <w:pPr>
              <w:widowControl w:val="0"/>
              <w:spacing w:line="240" w:lineRule="auto"/>
              <w:rPr>
                <w:rFonts w:ascii="Times New Roman" w:hAnsi="Times New Roman"/>
                <w:sz w:val="24"/>
                <w:szCs w:val="28"/>
              </w:rPr>
            </w:pPr>
            <w:r w:rsidRPr="00517FB2">
              <w:rPr>
                <w:rFonts w:ascii="Times New Roman" w:hAnsi="Times New Roman"/>
                <w:sz w:val="24"/>
                <w:szCs w:val="28"/>
              </w:rPr>
              <w:t>smallint</w:t>
            </w:r>
          </w:p>
        </w:tc>
        <w:tc>
          <w:tcPr>
            <w:tcW w:w="2790" w:type="dxa"/>
            <w:tcBorders>
              <w:left w:val="single" w:sz="4" w:space="0" w:color="000000"/>
              <w:bottom w:val="single" w:sz="4" w:space="0" w:color="000000"/>
              <w:right w:val="single" w:sz="4" w:space="0" w:color="000000"/>
            </w:tcBorders>
          </w:tcPr>
          <w:p w14:paraId="2DE7DDB1"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sz w:val="24"/>
                <w:szCs w:val="28"/>
              </w:rPr>
              <w:t>not null</w:t>
            </w:r>
          </w:p>
        </w:tc>
        <w:tc>
          <w:tcPr>
            <w:tcW w:w="2790" w:type="dxa"/>
            <w:tcBorders>
              <w:left w:val="single" w:sz="4" w:space="0" w:color="000000"/>
              <w:bottom w:val="single" w:sz="4" w:space="0" w:color="000000"/>
              <w:right w:val="single" w:sz="4" w:space="0" w:color="000000"/>
            </w:tcBorders>
          </w:tcPr>
          <w:p w14:paraId="3330961C" w14:textId="77777777" w:rsidR="00C72D8C" w:rsidRPr="00517FB2" w:rsidRDefault="00C72D8C" w:rsidP="00517FB2">
            <w:pPr>
              <w:pStyle w:val="TableContents"/>
              <w:spacing w:line="240" w:lineRule="auto"/>
              <w:rPr>
                <w:rFonts w:ascii="Times New Roman" w:hAnsi="Times New Roman"/>
                <w:sz w:val="24"/>
                <w:szCs w:val="28"/>
                <w:lang w:val="en-US"/>
              </w:rPr>
            </w:pPr>
            <w:r w:rsidRPr="00517FB2">
              <w:rPr>
                <w:rFonts w:ascii="Times New Roman" w:hAnsi="Times New Roman"/>
                <w:sz w:val="24"/>
                <w:szCs w:val="28"/>
                <w:lang w:val="en-US"/>
              </w:rPr>
              <w:t>Số chương</w:t>
            </w:r>
          </w:p>
        </w:tc>
      </w:tr>
      <w:tr w:rsidR="00C72D8C" w:rsidRPr="00517FB2" w14:paraId="742B4E4C" w14:textId="77777777" w:rsidTr="00517FB2">
        <w:trPr>
          <w:trHeight w:val="25"/>
        </w:trPr>
        <w:tc>
          <w:tcPr>
            <w:tcW w:w="615" w:type="dxa"/>
            <w:tcBorders>
              <w:left w:val="single" w:sz="4" w:space="0" w:color="000000"/>
              <w:bottom w:val="single" w:sz="4" w:space="0" w:color="000000"/>
            </w:tcBorders>
          </w:tcPr>
          <w:p w14:paraId="6FE7DDE9"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szCs w:val="28"/>
              </w:rPr>
            </w:pPr>
            <w:r w:rsidRPr="00517FB2">
              <w:rPr>
                <w:rFonts w:ascii="Times New Roman" w:hAnsi="Times New Roman" w:cs="Times New Roman"/>
                <w:b/>
                <w:bCs/>
                <w:color w:val="000000"/>
                <w:sz w:val="24"/>
                <w:szCs w:val="28"/>
              </w:rPr>
              <w:t>3</w:t>
            </w:r>
          </w:p>
        </w:tc>
        <w:tc>
          <w:tcPr>
            <w:tcW w:w="1655" w:type="dxa"/>
            <w:tcBorders>
              <w:left w:val="single" w:sz="4" w:space="0" w:color="000000"/>
              <w:bottom w:val="single" w:sz="4" w:space="0" w:color="000000"/>
            </w:tcBorders>
          </w:tcPr>
          <w:p w14:paraId="2D3915CD"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color w:val="000000"/>
                <w:sz w:val="24"/>
                <w:szCs w:val="28"/>
              </w:rPr>
              <w:t>tenchuong</w:t>
            </w:r>
          </w:p>
        </w:tc>
        <w:tc>
          <w:tcPr>
            <w:tcW w:w="1620" w:type="dxa"/>
            <w:tcBorders>
              <w:left w:val="single" w:sz="4" w:space="0" w:color="000000"/>
              <w:bottom w:val="single" w:sz="4" w:space="0" w:color="000000"/>
            </w:tcBorders>
          </w:tcPr>
          <w:p w14:paraId="02063184"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color w:val="000000"/>
                <w:sz w:val="24"/>
                <w:szCs w:val="28"/>
              </w:rPr>
              <w:t>varchar(255)</w:t>
            </w:r>
          </w:p>
        </w:tc>
        <w:tc>
          <w:tcPr>
            <w:tcW w:w="2790" w:type="dxa"/>
            <w:tcBorders>
              <w:left w:val="single" w:sz="4" w:space="0" w:color="000000"/>
              <w:bottom w:val="single" w:sz="4" w:space="0" w:color="000000"/>
              <w:right w:val="single" w:sz="4" w:space="0" w:color="000000"/>
            </w:tcBorders>
          </w:tcPr>
          <w:p w14:paraId="42A658D7"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sz w:val="24"/>
                <w:szCs w:val="28"/>
              </w:rPr>
              <w:t>not null, unique</w:t>
            </w:r>
          </w:p>
        </w:tc>
        <w:tc>
          <w:tcPr>
            <w:tcW w:w="2790" w:type="dxa"/>
            <w:tcBorders>
              <w:left w:val="single" w:sz="4" w:space="0" w:color="000000"/>
              <w:bottom w:val="single" w:sz="4" w:space="0" w:color="000000"/>
              <w:right w:val="single" w:sz="4" w:space="0" w:color="000000"/>
            </w:tcBorders>
          </w:tcPr>
          <w:p w14:paraId="02AAF951" w14:textId="77777777" w:rsidR="00C72D8C" w:rsidRPr="00517FB2" w:rsidRDefault="00C72D8C" w:rsidP="00517FB2">
            <w:pPr>
              <w:pStyle w:val="TableContents"/>
              <w:spacing w:line="240" w:lineRule="auto"/>
              <w:rPr>
                <w:rFonts w:ascii="Times New Roman" w:hAnsi="Times New Roman"/>
                <w:sz w:val="24"/>
                <w:szCs w:val="28"/>
                <w:lang w:val="en-US"/>
              </w:rPr>
            </w:pPr>
            <w:r w:rsidRPr="00517FB2">
              <w:rPr>
                <w:rFonts w:ascii="Times New Roman" w:hAnsi="Times New Roman"/>
                <w:sz w:val="24"/>
                <w:szCs w:val="28"/>
                <w:lang w:val="en-US"/>
              </w:rPr>
              <w:t>Tên chương</w:t>
            </w:r>
          </w:p>
        </w:tc>
      </w:tr>
      <w:tr w:rsidR="00C72D8C" w:rsidRPr="00517FB2" w14:paraId="10D7448D" w14:textId="77777777" w:rsidTr="00517FB2">
        <w:trPr>
          <w:trHeight w:val="25"/>
        </w:trPr>
        <w:tc>
          <w:tcPr>
            <w:tcW w:w="615" w:type="dxa"/>
            <w:tcBorders>
              <w:left w:val="single" w:sz="4" w:space="0" w:color="000000"/>
              <w:bottom w:val="single" w:sz="4" w:space="0" w:color="000000"/>
            </w:tcBorders>
          </w:tcPr>
          <w:p w14:paraId="3C67AA74" w14:textId="77777777" w:rsidR="00C72D8C" w:rsidRPr="00517FB2" w:rsidRDefault="00C72D8C" w:rsidP="00517FB2">
            <w:pPr>
              <w:pStyle w:val="ListParagraph"/>
              <w:widowControl w:val="0"/>
              <w:tabs>
                <w:tab w:val="right" w:pos="284"/>
              </w:tabs>
              <w:spacing w:line="240" w:lineRule="auto"/>
              <w:ind w:left="0"/>
              <w:jc w:val="center"/>
              <w:rPr>
                <w:rFonts w:ascii="Times New Roman" w:hAnsi="Times New Roman" w:cs="Times New Roman"/>
                <w:b/>
                <w:bCs/>
                <w:sz w:val="24"/>
                <w:szCs w:val="28"/>
              </w:rPr>
            </w:pPr>
            <w:r w:rsidRPr="00517FB2">
              <w:rPr>
                <w:rFonts w:ascii="Times New Roman" w:hAnsi="Times New Roman" w:cs="Times New Roman"/>
                <w:b/>
                <w:bCs/>
                <w:sz w:val="24"/>
                <w:szCs w:val="28"/>
              </w:rPr>
              <w:t>4</w:t>
            </w:r>
          </w:p>
        </w:tc>
        <w:tc>
          <w:tcPr>
            <w:tcW w:w="1655" w:type="dxa"/>
            <w:tcBorders>
              <w:left w:val="single" w:sz="4" w:space="0" w:color="000000"/>
              <w:bottom w:val="single" w:sz="4" w:space="0" w:color="000000"/>
            </w:tcBorders>
          </w:tcPr>
          <w:p w14:paraId="700303D2"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color w:val="000000"/>
                <w:sz w:val="24"/>
                <w:szCs w:val="28"/>
              </w:rPr>
              <w:t>mamh</w:t>
            </w:r>
          </w:p>
        </w:tc>
        <w:tc>
          <w:tcPr>
            <w:tcW w:w="1620" w:type="dxa"/>
            <w:tcBorders>
              <w:left w:val="single" w:sz="4" w:space="0" w:color="000000"/>
              <w:bottom w:val="single" w:sz="4" w:space="0" w:color="000000"/>
            </w:tcBorders>
          </w:tcPr>
          <w:p w14:paraId="3EB68DC5"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color w:val="000000"/>
                <w:sz w:val="24"/>
                <w:szCs w:val="28"/>
              </w:rPr>
              <w:t>char(12)</w:t>
            </w:r>
          </w:p>
        </w:tc>
        <w:tc>
          <w:tcPr>
            <w:tcW w:w="2790" w:type="dxa"/>
            <w:tcBorders>
              <w:left w:val="single" w:sz="4" w:space="0" w:color="000000"/>
              <w:bottom w:val="single" w:sz="4" w:space="0" w:color="000000"/>
              <w:right w:val="single" w:sz="4" w:space="0" w:color="000000"/>
            </w:tcBorders>
          </w:tcPr>
          <w:p w14:paraId="7C69896B" w14:textId="77777777" w:rsidR="00C72D8C" w:rsidRPr="00517FB2" w:rsidRDefault="00C72D8C" w:rsidP="00517FB2">
            <w:pPr>
              <w:pStyle w:val="TableContents"/>
              <w:spacing w:line="240" w:lineRule="auto"/>
              <w:rPr>
                <w:rFonts w:ascii="Times New Roman" w:hAnsi="Times New Roman"/>
                <w:sz w:val="24"/>
                <w:szCs w:val="28"/>
              </w:rPr>
            </w:pPr>
            <w:r w:rsidRPr="00517FB2">
              <w:rPr>
                <w:rFonts w:ascii="Times New Roman" w:hAnsi="Times New Roman"/>
                <w:sz w:val="24"/>
                <w:szCs w:val="28"/>
              </w:rPr>
              <w:t>foreign key, not null</w:t>
            </w:r>
          </w:p>
        </w:tc>
        <w:tc>
          <w:tcPr>
            <w:tcW w:w="2790" w:type="dxa"/>
            <w:tcBorders>
              <w:left w:val="single" w:sz="4" w:space="0" w:color="000000"/>
              <w:bottom w:val="single" w:sz="4" w:space="0" w:color="000000"/>
              <w:right w:val="single" w:sz="4" w:space="0" w:color="000000"/>
            </w:tcBorders>
          </w:tcPr>
          <w:p w14:paraId="77C9B951" w14:textId="77777777" w:rsidR="00C72D8C" w:rsidRPr="00517FB2" w:rsidRDefault="00C72D8C" w:rsidP="00517FB2">
            <w:pPr>
              <w:pStyle w:val="TableContents"/>
              <w:spacing w:line="240" w:lineRule="auto"/>
              <w:rPr>
                <w:rFonts w:ascii="Times New Roman" w:hAnsi="Times New Roman"/>
                <w:sz w:val="24"/>
                <w:szCs w:val="28"/>
                <w:lang w:val="en-US"/>
              </w:rPr>
            </w:pPr>
            <w:r w:rsidRPr="00517FB2">
              <w:rPr>
                <w:rFonts w:ascii="Times New Roman" w:hAnsi="Times New Roman"/>
                <w:sz w:val="24"/>
                <w:szCs w:val="28"/>
                <w:lang w:val="en-US"/>
              </w:rPr>
              <w:t>Mã môn học</w:t>
            </w:r>
          </w:p>
        </w:tc>
      </w:tr>
    </w:tbl>
    <w:p w14:paraId="2D6D8CE5" w14:textId="77777777" w:rsidR="00C72D8C" w:rsidRDefault="00C72D8C" w:rsidP="00C72D8C">
      <w:pPr>
        <w:spacing w:line="360" w:lineRule="auto"/>
        <w:ind w:left="1440"/>
      </w:pPr>
    </w:p>
    <w:p w14:paraId="5EC30575"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của chương (trong nội dung môn học)</w:t>
      </w:r>
    </w:p>
    <w:p w14:paraId="7AB5324A"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lastRenderedPageBreak/>
        <w:t xml:space="preserve">Mô tả: </w:t>
      </w:r>
      <w:r w:rsidRPr="004B1F12">
        <w:rPr>
          <w:rFonts w:ascii="Times New Roman" w:hAnsi="Times New Roman"/>
          <w:sz w:val="26"/>
          <w:szCs w:val="26"/>
        </w:rPr>
        <w:t>Chứa các thông tin của chương đó</w:t>
      </w:r>
    </w:p>
    <w:p w14:paraId="14574A74"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monhoc</w:t>
      </w:r>
      <w:r w:rsidRPr="004B1F12">
        <w:rPr>
          <w:rFonts w:ascii="Times New Roman" w:hAnsi="Times New Roman"/>
          <w:sz w:val="26"/>
          <w:szCs w:val="26"/>
        </w:rPr>
        <w:t>(</w:t>
      </w:r>
      <w:r w:rsidRPr="004B1F12">
        <w:rPr>
          <w:rFonts w:ascii="Times New Roman" w:hAnsi="Times New Roman"/>
          <w:sz w:val="26"/>
          <w:szCs w:val="26"/>
          <w:u w:val="single"/>
        </w:rPr>
        <w:t>mamh</w:t>
      </w:r>
      <w:r w:rsidRPr="004B1F12">
        <w:rPr>
          <w:rFonts w:ascii="Times New Roman" w:hAnsi="Times New Roman"/>
          <w:sz w:val="26"/>
          <w:szCs w:val="26"/>
        </w:rPr>
        <w:t>, tenmh, sotiet_th, sotiet_lt).</w:t>
      </w:r>
    </w:p>
    <w:tbl>
      <w:tblPr>
        <w:tblW w:w="9470" w:type="dxa"/>
        <w:tblInd w:w="305" w:type="dxa"/>
        <w:tblLayout w:type="fixed"/>
        <w:tblCellMar>
          <w:top w:w="55" w:type="dxa"/>
          <w:left w:w="55" w:type="dxa"/>
          <w:bottom w:w="55" w:type="dxa"/>
          <w:right w:w="55" w:type="dxa"/>
        </w:tblCellMar>
        <w:tblLook w:val="04A0" w:firstRow="1" w:lastRow="0" w:firstColumn="1" w:lastColumn="0" w:noHBand="0" w:noVBand="1"/>
      </w:tblPr>
      <w:tblGrid>
        <w:gridCol w:w="650"/>
        <w:gridCol w:w="1620"/>
        <w:gridCol w:w="1620"/>
        <w:gridCol w:w="2790"/>
        <w:gridCol w:w="2790"/>
      </w:tblGrid>
      <w:tr w:rsidR="00C72D8C" w:rsidRPr="00F9186F" w14:paraId="0562B71C" w14:textId="77777777" w:rsidTr="00F9186F">
        <w:trPr>
          <w:trHeight w:val="15"/>
        </w:trPr>
        <w:tc>
          <w:tcPr>
            <w:tcW w:w="650" w:type="dxa"/>
            <w:tcBorders>
              <w:top w:val="single" w:sz="4" w:space="0" w:color="000000"/>
              <w:left w:val="single" w:sz="4" w:space="0" w:color="000000"/>
              <w:bottom w:val="single" w:sz="4" w:space="0" w:color="000000"/>
            </w:tcBorders>
          </w:tcPr>
          <w:p w14:paraId="73D00A7F"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STT</w:t>
            </w:r>
          </w:p>
        </w:tc>
        <w:tc>
          <w:tcPr>
            <w:tcW w:w="1620" w:type="dxa"/>
            <w:tcBorders>
              <w:top w:val="single" w:sz="4" w:space="0" w:color="000000"/>
              <w:left w:val="single" w:sz="4" w:space="0" w:color="000000"/>
              <w:bottom w:val="single" w:sz="4" w:space="0" w:color="000000"/>
            </w:tcBorders>
          </w:tcPr>
          <w:p w14:paraId="0F2F997C"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Tên cột</w:t>
            </w:r>
          </w:p>
        </w:tc>
        <w:tc>
          <w:tcPr>
            <w:tcW w:w="1620" w:type="dxa"/>
            <w:tcBorders>
              <w:top w:val="single" w:sz="4" w:space="0" w:color="000000"/>
              <w:left w:val="single" w:sz="4" w:space="0" w:color="000000"/>
              <w:bottom w:val="single" w:sz="4" w:space="0" w:color="000000"/>
            </w:tcBorders>
          </w:tcPr>
          <w:p w14:paraId="301FDA87"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Kiểu dữ liệu</w:t>
            </w:r>
          </w:p>
        </w:tc>
        <w:tc>
          <w:tcPr>
            <w:tcW w:w="2790" w:type="dxa"/>
            <w:tcBorders>
              <w:top w:val="single" w:sz="4" w:space="0" w:color="000000"/>
              <w:left w:val="single" w:sz="4" w:space="0" w:color="000000"/>
              <w:bottom w:val="single" w:sz="4" w:space="0" w:color="000000"/>
              <w:right w:val="single" w:sz="4" w:space="0" w:color="000000"/>
            </w:tcBorders>
          </w:tcPr>
          <w:p w14:paraId="510F3486"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Ràng buộc dữ liệu</w:t>
            </w:r>
          </w:p>
        </w:tc>
        <w:tc>
          <w:tcPr>
            <w:tcW w:w="2790" w:type="dxa"/>
            <w:tcBorders>
              <w:top w:val="single" w:sz="4" w:space="0" w:color="000000"/>
              <w:left w:val="single" w:sz="4" w:space="0" w:color="000000"/>
              <w:bottom w:val="single" w:sz="4" w:space="0" w:color="000000"/>
              <w:right w:val="single" w:sz="4" w:space="0" w:color="000000"/>
            </w:tcBorders>
          </w:tcPr>
          <w:p w14:paraId="4F5EDD75"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color w:val="000000"/>
                <w:sz w:val="24"/>
              </w:rPr>
            </w:pPr>
            <w:r w:rsidRPr="00F9186F">
              <w:rPr>
                <w:rFonts w:ascii="Times New Roman" w:hAnsi="Times New Roman" w:cs="Times New Roman"/>
                <w:b/>
                <w:bCs/>
                <w:sz w:val="24"/>
              </w:rPr>
              <w:t>Mô tả</w:t>
            </w:r>
          </w:p>
        </w:tc>
      </w:tr>
      <w:tr w:rsidR="00C72D8C" w:rsidRPr="00F9186F" w14:paraId="7E1F1C16" w14:textId="77777777" w:rsidTr="00F9186F">
        <w:trPr>
          <w:trHeight w:val="25"/>
        </w:trPr>
        <w:tc>
          <w:tcPr>
            <w:tcW w:w="650" w:type="dxa"/>
            <w:tcBorders>
              <w:left w:val="single" w:sz="4" w:space="0" w:color="000000"/>
              <w:bottom w:val="single" w:sz="4" w:space="0" w:color="000000"/>
            </w:tcBorders>
          </w:tcPr>
          <w:p w14:paraId="37176C56"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1</w:t>
            </w:r>
          </w:p>
        </w:tc>
        <w:tc>
          <w:tcPr>
            <w:tcW w:w="1620" w:type="dxa"/>
            <w:tcBorders>
              <w:left w:val="single" w:sz="4" w:space="0" w:color="000000"/>
              <w:bottom w:val="single" w:sz="4" w:space="0" w:color="000000"/>
            </w:tcBorders>
          </w:tcPr>
          <w:p w14:paraId="18A3FDC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mamh</w:t>
            </w:r>
          </w:p>
        </w:tc>
        <w:tc>
          <w:tcPr>
            <w:tcW w:w="1620" w:type="dxa"/>
            <w:tcBorders>
              <w:left w:val="single" w:sz="4" w:space="0" w:color="000000"/>
              <w:bottom w:val="single" w:sz="4" w:space="0" w:color="000000"/>
            </w:tcBorders>
          </w:tcPr>
          <w:p w14:paraId="664C8427"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char(12)</w:t>
            </w:r>
          </w:p>
        </w:tc>
        <w:tc>
          <w:tcPr>
            <w:tcW w:w="2790" w:type="dxa"/>
            <w:tcBorders>
              <w:left w:val="single" w:sz="4" w:space="0" w:color="000000"/>
              <w:bottom w:val="single" w:sz="4" w:space="0" w:color="000000"/>
              <w:right w:val="single" w:sz="4" w:space="0" w:color="000000"/>
            </w:tcBorders>
          </w:tcPr>
          <w:p w14:paraId="2076AE7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primary key, not null</w:t>
            </w:r>
          </w:p>
        </w:tc>
        <w:tc>
          <w:tcPr>
            <w:tcW w:w="2790" w:type="dxa"/>
            <w:tcBorders>
              <w:left w:val="single" w:sz="4" w:space="0" w:color="000000"/>
              <w:bottom w:val="single" w:sz="4" w:space="0" w:color="000000"/>
              <w:right w:val="single" w:sz="4" w:space="0" w:color="000000"/>
            </w:tcBorders>
          </w:tcPr>
          <w:p w14:paraId="04103DCA"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Mã môn học</w:t>
            </w:r>
          </w:p>
        </w:tc>
      </w:tr>
      <w:tr w:rsidR="00C72D8C" w:rsidRPr="00F9186F" w14:paraId="310F2235" w14:textId="77777777" w:rsidTr="00F9186F">
        <w:trPr>
          <w:trHeight w:val="25"/>
        </w:trPr>
        <w:tc>
          <w:tcPr>
            <w:tcW w:w="650" w:type="dxa"/>
            <w:tcBorders>
              <w:left w:val="single" w:sz="4" w:space="0" w:color="000000"/>
              <w:bottom w:val="single" w:sz="4" w:space="0" w:color="000000"/>
            </w:tcBorders>
          </w:tcPr>
          <w:p w14:paraId="0A85708E"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2</w:t>
            </w:r>
          </w:p>
        </w:tc>
        <w:tc>
          <w:tcPr>
            <w:tcW w:w="1620" w:type="dxa"/>
            <w:tcBorders>
              <w:left w:val="single" w:sz="4" w:space="0" w:color="000000"/>
              <w:bottom w:val="single" w:sz="4" w:space="0" w:color="000000"/>
            </w:tcBorders>
          </w:tcPr>
          <w:p w14:paraId="3C3BB51A" w14:textId="77777777" w:rsidR="00C72D8C" w:rsidRPr="00F9186F" w:rsidRDefault="00C72D8C" w:rsidP="00F9186F">
            <w:pPr>
              <w:widowControl w:val="0"/>
              <w:spacing w:line="240" w:lineRule="auto"/>
              <w:rPr>
                <w:rFonts w:ascii="Times New Roman" w:hAnsi="Times New Roman"/>
                <w:sz w:val="24"/>
              </w:rPr>
            </w:pPr>
            <w:r w:rsidRPr="00F9186F">
              <w:rPr>
                <w:rFonts w:ascii="Times New Roman" w:hAnsi="Times New Roman"/>
                <w:color w:val="000000"/>
                <w:sz w:val="24"/>
              </w:rPr>
              <w:t>tenmh</w:t>
            </w:r>
          </w:p>
        </w:tc>
        <w:tc>
          <w:tcPr>
            <w:tcW w:w="1620" w:type="dxa"/>
            <w:tcBorders>
              <w:left w:val="single" w:sz="4" w:space="0" w:color="000000"/>
              <w:bottom w:val="single" w:sz="4" w:space="0" w:color="000000"/>
            </w:tcBorders>
          </w:tcPr>
          <w:p w14:paraId="599F8527" w14:textId="77777777" w:rsidR="00C72D8C" w:rsidRPr="00F9186F" w:rsidRDefault="00C72D8C" w:rsidP="00F9186F">
            <w:pPr>
              <w:widowControl w:val="0"/>
              <w:spacing w:line="240" w:lineRule="auto"/>
              <w:rPr>
                <w:rFonts w:ascii="Times New Roman" w:hAnsi="Times New Roman"/>
                <w:sz w:val="24"/>
              </w:rPr>
            </w:pPr>
            <w:r w:rsidRPr="00F9186F">
              <w:rPr>
                <w:rFonts w:ascii="Times New Roman" w:hAnsi="Times New Roman"/>
                <w:sz w:val="24"/>
              </w:rPr>
              <w:t>varchar(50)</w:t>
            </w:r>
          </w:p>
        </w:tc>
        <w:tc>
          <w:tcPr>
            <w:tcW w:w="2790" w:type="dxa"/>
            <w:tcBorders>
              <w:left w:val="single" w:sz="4" w:space="0" w:color="000000"/>
              <w:bottom w:val="single" w:sz="4" w:space="0" w:color="000000"/>
              <w:right w:val="single" w:sz="4" w:space="0" w:color="000000"/>
            </w:tcBorders>
          </w:tcPr>
          <w:p w14:paraId="57C419C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191E0E16"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Tên môn học</w:t>
            </w:r>
          </w:p>
        </w:tc>
      </w:tr>
      <w:tr w:rsidR="00C72D8C" w:rsidRPr="00F9186F" w14:paraId="3ADD3B39" w14:textId="77777777" w:rsidTr="00F9186F">
        <w:trPr>
          <w:trHeight w:val="25"/>
        </w:trPr>
        <w:tc>
          <w:tcPr>
            <w:tcW w:w="650" w:type="dxa"/>
            <w:tcBorders>
              <w:left w:val="single" w:sz="4" w:space="0" w:color="000000"/>
              <w:bottom w:val="single" w:sz="4" w:space="0" w:color="000000"/>
            </w:tcBorders>
          </w:tcPr>
          <w:p w14:paraId="2CA01848"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3</w:t>
            </w:r>
          </w:p>
        </w:tc>
        <w:tc>
          <w:tcPr>
            <w:tcW w:w="1620" w:type="dxa"/>
            <w:tcBorders>
              <w:left w:val="single" w:sz="4" w:space="0" w:color="000000"/>
              <w:bottom w:val="single" w:sz="4" w:space="0" w:color="000000"/>
            </w:tcBorders>
          </w:tcPr>
          <w:p w14:paraId="14D05182"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sotiet_th</w:t>
            </w:r>
          </w:p>
        </w:tc>
        <w:tc>
          <w:tcPr>
            <w:tcW w:w="1620" w:type="dxa"/>
            <w:tcBorders>
              <w:left w:val="single" w:sz="4" w:space="0" w:color="000000"/>
              <w:bottom w:val="single" w:sz="4" w:space="0" w:color="000000"/>
            </w:tcBorders>
          </w:tcPr>
          <w:p w14:paraId="16D3A96B" w14:textId="77777777" w:rsidR="00C72D8C" w:rsidRPr="00F9186F" w:rsidRDefault="00C72D8C" w:rsidP="00F9186F">
            <w:pPr>
              <w:widowControl w:val="0"/>
              <w:spacing w:line="240" w:lineRule="auto"/>
              <w:rPr>
                <w:rFonts w:ascii="Times New Roman" w:hAnsi="Times New Roman"/>
                <w:sz w:val="24"/>
              </w:rPr>
            </w:pPr>
            <w:r w:rsidRPr="00F9186F">
              <w:rPr>
                <w:rFonts w:ascii="Times New Roman" w:hAnsi="Times New Roman"/>
                <w:sz w:val="24"/>
              </w:rPr>
              <w:t>smallint</w:t>
            </w:r>
          </w:p>
        </w:tc>
        <w:tc>
          <w:tcPr>
            <w:tcW w:w="2790" w:type="dxa"/>
            <w:tcBorders>
              <w:left w:val="single" w:sz="4" w:space="0" w:color="000000"/>
              <w:bottom w:val="single" w:sz="4" w:space="0" w:color="000000"/>
              <w:right w:val="single" w:sz="4" w:space="0" w:color="000000"/>
            </w:tcBorders>
          </w:tcPr>
          <w:p w14:paraId="5117226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7F8F6331"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Số tiết thực hành</w:t>
            </w:r>
          </w:p>
        </w:tc>
      </w:tr>
      <w:tr w:rsidR="00C72D8C" w:rsidRPr="00F9186F" w14:paraId="6E25A978" w14:textId="77777777" w:rsidTr="00F9186F">
        <w:trPr>
          <w:trHeight w:val="25"/>
        </w:trPr>
        <w:tc>
          <w:tcPr>
            <w:tcW w:w="650" w:type="dxa"/>
            <w:tcBorders>
              <w:left w:val="single" w:sz="4" w:space="0" w:color="000000"/>
              <w:bottom w:val="single" w:sz="4" w:space="0" w:color="000000"/>
            </w:tcBorders>
          </w:tcPr>
          <w:p w14:paraId="5435CD40"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4</w:t>
            </w:r>
          </w:p>
        </w:tc>
        <w:tc>
          <w:tcPr>
            <w:tcW w:w="1620" w:type="dxa"/>
            <w:tcBorders>
              <w:left w:val="single" w:sz="4" w:space="0" w:color="000000"/>
              <w:bottom w:val="single" w:sz="4" w:space="0" w:color="000000"/>
            </w:tcBorders>
          </w:tcPr>
          <w:p w14:paraId="2F0FFE6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sotiet_lt</w:t>
            </w:r>
          </w:p>
        </w:tc>
        <w:tc>
          <w:tcPr>
            <w:tcW w:w="1620" w:type="dxa"/>
            <w:tcBorders>
              <w:left w:val="single" w:sz="4" w:space="0" w:color="000000"/>
              <w:bottom w:val="single" w:sz="4" w:space="0" w:color="000000"/>
            </w:tcBorders>
          </w:tcPr>
          <w:p w14:paraId="139F42FC" w14:textId="77777777" w:rsidR="00C72D8C" w:rsidRPr="00F9186F" w:rsidRDefault="00C72D8C" w:rsidP="00F9186F">
            <w:pPr>
              <w:widowControl w:val="0"/>
              <w:spacing w:line="240" w:lineRule="auto"/>
              <w:rPr>
                <w:rFonts w:ascii="Times New Roman" w:hAnsi="Times New Roman"/>
                <w:sz w:val="24"/>
              </w:rPr>
            </w:pPr>
            <w:r w:rsidRPr="00F9186F">
              <w:rPr>
                <w:rFonts w:ascii="Times New Roman" w:hAnsi="Times New Roman"/>
                <w:sz w:val="24"/>
              </w:rPr>
              <w:t>smallint</w:t>
            </w:r>
          </w:p>
        </w:tc>
        <w:tc>
          <w:tcPr>
            <w:tcW w:w="2790" w:type="dxa"/>
            <w:tcBorders>
              <w:left w:val="single" w:sz="4" w:space="0" w:color="000000"/>
              <w:bottom w:val="single" w:sz="4" w:space="0" w:color="000000"/>
              <w:right w:val="single" w:sz="4" w:space="0" w:color="000000"/>
            </w:tcBorders>
          </w:tcPr>
          <w:p w14:paraId="5FD96C4D"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331CAD00"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Số tiết lý thuyết</w:t>
            </w:r>
          </w:p>
        </w:tc>
      </w:tr>
    </w:tbl>
    <w:p w14:paraId="35E363F2" w14:textId="77777777" w:rsidR="00C72D8C" w:rsidRPr="004B1F12" w:rsidRDefault="00C72D8C" w:rsidP="00C72D8C">
      <w:pPr>
        <w:spacing w:line="360" w:lineRule="auto"/>
        <w:ind w:left="1440"/>
        <w:rPr>
          <w:rFonts w:ascii="Times New Roman" w:hAnsi="Times New Roman"/>
          <w:sz w:val="26"/>
          <w:szCs w:val="26"/>
        </w:rPr>
      </w:pPr>
    </w:p>
    <w:p w14:paraId="6F7DFE6C"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của môn học</w:t>
      </w:r>
    </w:p>
    <w:p w14:paraId="4F966853"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của môn học</w:t>
      </w:r>
    </w:p>
    <w:p w14:paraId="582D11FD" w14:textId="77777777" w:rsidR="00C72D8C" w:rsidRPr="004B1F12" w:rsidRDefault="00C72D8C" w:rsidP="00C72D8C">
      <w:pPr>
        <w:spacing w:line="360" w:lineRule="auto"/>
        <w:ind w:left="1440"/>
        <w:rPr>
          <w:rFonts w:ascii="Times New Roman" w:hAnsi="Times New Roman"/>
          <w:sz w:val="26"/>
          <w:szCs w:val="26"/>
        </w:rPr>
      </w:pPr>
    </w:p>
    <w:p w14:paraId="54180EF2"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dethi</w:t>
      </w:r>
      <w:r w:rsidRPr="004B1F12">
        <w:rPr>
          <w:rFonts w:ascii="Times New Roman" w:hAnsi="Times New Roman"/>
          <w:sz w:val="26"/>
          <w:szCs w:val="26"/>
        </w:rPr>
        <w:t>(</w:t>
      </w:r>
      <w:r w:rsidRPr="004B1F12">
        <w:rPr>
          <w:rFonts w:ascii="Times New Roman" w:hAnsi="Times New Roman"/>
          <w:sz w:val="26"/>
          <w:szCs w:val="26"/>
          <w:u w:val="single"/>
        </w:rPr>
        <w:t>madethi</w:t>
      </w:r>
      <w:r w:rsidRPr="004B1F12">
        <w:rPr>
          <w:rFonts w:ascii="Times New Roman" w:hAnsi="Times New Roman"/>
          <w:sz w:val="26"/>
          <w:szCs w:val="26"/>
        </w:rPr>
        <w:t>, taoluc, tendethi, capnhatluc, dasudung, mamh, magv, consudung).</w:t>
      </w:r>
    </w:p>
    <w:tbl>
      <w:tblPr>
        <w:tblW w:w="9396" w:type="dxa"/>
        <w:tblInd w:w="305" w:type="dxa"/>
        <w:tblLayout w:type="fixed"/>
        <w:tblCellMar>
          <w:top w:w="55" w:type="dxa"/>
          <w:left w:w="55" w:type="dxa"/>
          <w:bottom w:w="55" w:type="dxa"/>
          <w:right w:w="55" w:type="dxa"/>
        </w:tblCellMar>
        <w:tblLook w:val="04A0" w:firstRow="1" w:lastRow="0" w:firstColumn="1" w:lastColumn="0" w:noHBand="0" w:noVBand="1"/>
      </w:tblPr>
      <w:tblGrid>
        <w:gridCol w:w="703"/>
        <w:gridCol w:w="1526"/>
        <w:gridCol w:w="1661"/>
        <w:gridCol w:w="2753"/>
        <w:gridCol w:w="2753"/>
      </w:tblGrid>
      <w:tr w:rsidR="00C72D8C" w:rsidRPr="00F9186F" w14:paraId="2CE7D575" w14:textId="77777777" w:rsidTr="00F9186F">
        <w:trPr>
          <w:trHeight w:val="15"/>
        </w:trPr>
        <w:tc>
          <w:tcPr>
            <w:tcW w:w="703" w:type="dxa"/>
            <w:tcBorders>
              <w:top w:val="single" w:sz="4" w:space="0" w:color="000000"/>
              <w:left w:val="single" w:sz="4" w:space="0" w:color="000000"/>
              <w:bottom w:val="single" w:sz="4" w:space="0" w:color="000000"/>
            </w:tcBorders>
          </w:tcPr>
          <w:p w14:paraId="3A02334E"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STT</w:t>
            </w:r>
          </w:p>
        </w:tc>
        <w:tc>
          <w:tcPr>
            <w:tcW w:w="1526" w:type="dxa"/>
            <w:tcBorders>
              <w:top w:val="single" w:sz="4" w:space="0" w:color="000000"/>
              <w:left w:val="single" w:sz="4" w:space="0" w:color="000000"/>
              <w:bottom w:val="single" w:sz="4" w:space="0" w:color="000000"/>
            </w:tcBorders>
          </w:tcPr>
          <w:p w14:paraId="01770591"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Tên cột</w:t>
            </w:r>
          </w:p>
        </w:tc>
        <w:tc>
          <w:tcPr>
            <w:tcW w:w="1661" w:type="dxa"/>
            <w:tcBorders>
              <w:top w:val="single" w:sz="4" w:space="0" w:color="000000"/>
              <w:left w:val="single" w:sz="4" w:space="0" w:color="000000"/>
              <w:bottom w:val="single" w:sz="4" w:space="0" w:color="000000"/>
            </w:tcBorders>
          </w:tcPr>
          <w:p w14:paraId="4E1D3111"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Kiểu dữ liệu</w:t>
            </w:r>
          </w:p>
        </w:tc>
        <w:tc>
          <w:tcPr>
            <w:tcW w:w="2753" w:type="dxa"/>
            <w:tcBorders>
              <w:top w:val="single" w:sz="4" w:space="0" w:color="000000"/>
              <w:left w:val="single" w:sz="4" w:space="0" w:color="000000"/>
              <w:bottom w:val="single" w:sz="4" w:space="0" w:color="000000"/>
              <w:right w:val="single" w:sz="4" w:space="0" w:color="000000"/>
            </w:tcBorders>
          </w:tcPr>
          <w:p w14:paraId="50F02527"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Ràng buộc dữ liệu</w:t>
            </w:r>
          </w:p>
        </w:tc>
        <w:tc>
          <w:tcPr>
            <w:tcW w:w="2753" w:type="dxa"/>
            <w:tcBorders>
              <w:top w:val="single" w:sz="4" w:space="0" w:color="000000"/>
              <w:left w:val="single" w:sz="4" w:space="0" w:color="000000"/>
              <w:bottom w:val="single" w:sz="4" w:space="0" w:color="000000"/>
              <w:right w:val="single" w:sz="4" w:space="0" w:color="000000"/>
            </w:tcBorders>
          </w:tcPr>
          <w:p w14:paraId="27CE3584"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color w:val="000000"/>
                <w:sz w:val="24"/>
              </w:rPr>
            </w:pPr>
            <w:r w:rsidRPr="00F9186F">
              <w:rPr>
                <w:rFonts w:ascii="Times New Roman" w:hAnsi="Times New Roman" w:cs="Times New Roman"/>
                <w:b/>
                <w:bCs/>
                <w:sz w:val="24"/>
              </w:rPr>
              <w:t>Mô tả</w:t>
            </w:r>
          </w:p>
        </w:tc>
      </w:tr>
      <w:tr w:rsidR="00C72D8C" w:rsidRPr="00F9186F" w14:paraId="79C68293" w14:textId="77777777" w:rsidTr="00F9186F">
        <w:trPr>
          <w:trHeight w:val="25"/>
        </w:trPr>
        <w:tc>
          <w:tcPr>
            <w:tcW w:w="703" w:type="dxa"/>
            <w:tcBorders>
              <w:left w:val="single" w:sz="4" w:space="0" w:color="000000"/>
              <w:bottom w:val="single" w:sz="4" w:space="0" w:color="000000"/>
            </w:tcBorders>
          </w:tcPr>
          <w:p w14:paraId="54F4AE70"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1</w:t>
            </w:r>
          </w:p>
        </w:tc>
        <w:tc>
          <w:tcPr>
            <w:tcW w:w="1526" w:type="dxa"/>
            <w:tcBorders>
              <w:left w:val="single" w:sz="4" w:space="0" w:color="000000"/>
              <w:bottom w:val="single" w:sz="4" w:space="0" w:color="000000"/>
            </w:tcBorders>
          </w:tcPr>
          <w:p w14:paraId="49D4DCB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madethi</w:t>
            </w:r>
          </w:p>
        </w:tc>
        <w:tc>
          <w:tcPr>
            <w:tcW w:w="1661" w:type="dxa"/>
            <w:tcBorders>
              <w:left w:val="single" w:sz="4" w:space="0" w:color="000000"/>
              <w:bottom w:val="single" w:sz="4" w:space="0" w:color="000000"/>
            </w:tcBorders>
          </w:tcPr>
          <w:p w14:paraId="06247D7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int</w:t>
            </w:r>
          </w:p>
        </w:tc>
        <w:tc>
          <w:tcPr>
            <w:tcW w:w="2753" w:type="dxa"/>
            <w:tcBorders>
              <w:left w:val="single" w:sz="4" w:space="0" w:color="000000"/>
              <w:bottom w:val="single" w:sz="4" w:space="0" w:color="000000"/>
              <w:right w:val="single" w:sz="4" w:space="0" w:color="000000"/>
            </w:tcBorders>
          </w:tcPr>
          <w:p w14:paraId="40EE63BF"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primary key, not null, ai</w:t>
            </w:r>
          </w:p>
        </w:tc>
        <w:tc>
          <w:tcPr>
            <w:tcW w:w="2753" w:type="dxa"/>
            <w:tcBorders>
              <w:left w:val="single" w:sz="4" w:space="0" w:color="000000"/>
              <w:bottom w:val="single" w:sz="4" w:space="0" w:color="000000"/>
              <w:right w:val="single" w:sz="4" w:space="0" w:color="000000"/>
            </w:tcBorders>
          </w:tcPr>
          <w:p w14:paraId="14757998"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Mã đề thi</w:t>
            </w:r>
          </w:p>
        </w:tc>
      </w:tr>
      <w:tr w:rsidR="00C72D8C" w:rsidRPr="00F9186F" w14:paraId="601D664A" w14:textId="77777777" w:rsidTr="00F9186F">
        <w:trPr>
          <w:trHeight w:val="25"/>
        </w:trPr>
        <w:tc>
          <w:tcPr>
            <w:tcW w:w="703" w:type="dxa"/>
            <w:tcBorders>
              <w:left w:val="single" w:sz="4" w:space="0" w:color="000000"/>
              <w:bottom w:val="single" w:sz="4" w:space="0" w:color="000000"/>
            </w:tcBorders>
          </w:tcPr>
          <w:p w14:paraId="4F8C30BF"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2</w:t>
            </w:r>
          </w:p>
        </w:tc>
        <w:tc>
          <w:tcPr>
            <w:tcW w:w="1526" w:type="dxa"/>
            <w:tcBorders>
              <w:left w:val="single" w:sz="4" w:space="0" w:color="000000"/>
              <w:bottom w:val="single" w:sz="4" w:space="0" w:color="000000"/>
            </w:tcBorders>
          </w:tcPr>
          <w:p w14:paraId="5036E63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taoluc</w:t>
            </w:r>
          </w:p>
        </w:tc>
        <w:tc>
          <w:tcPr>
            <w:tcW w:w="1661" w:type="dxa"/>
            <w:tcBorders>
              <w:left w:val="single" w:sz="4" w:space="0" w:color="000000"/>
              <w:bottom w:val="single" w:sz="4" w:space="0" w:color="000000"/>
            </w:tcBorders>
          </w:tcPr>
          <w:p w14:paraId="652B2CE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datetime(</w:t>
            </w:r>
            <w:r w:rsidRPr="00F9186F">
              <w:rPr>
                <w:rFonts w:ascii="Times New Roman" w:hAnsi="Times New Roman"/>
                <w:sz w:val="24"/>
              </w:rPr>
              <w:t>6</w:t>
            </w:r>
            <w:r w:rsidRPr="00F9186F">
              <w:rPr>
                <w:rFonts w:ascii="Times New Roman" w:hAnsi="Times New Roman"/>
                <w:color w:val="000000"/>
                <w:sz w:val="24"/>
              </w:rPr>
              <w:t>)</w:t>
            </w:r>
          </w:p>
        </w:tc>
        <w:tc>
          <w:tcPr>
            <w:tcW w:w="2753" w:type="dxa"/>
            <w:tcBorders>
              <w:left w:val="single" w:sz="4" w:space="0" w:color="000000"/>
              <w:bottom w:val="single" w:sz="4" w:space="0" w:color="000000"/>
              <w:right w:val="single" w:sz="4" w:space="0" w:color="000000"/>
            </w:tcBorders>
          </w:tcPr>
          <w:p w14:paraId="4466F1C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3C56919F"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Tạo lúc</w:t>
            </w:r>
          </w:p>
        </w:tc>
      </w:tr>
      <w:tr w:rsidR="00C72D8C" w:rsidRPr="00F9186F" w14:paraId="32F51962" w14:textId="77777777" w:rsidTr="00F9186F">
        <w:trPr>
          <w:trHeight w:val="25"/>
        </w:trPr>
        <w:tc>
          <w:tcPr>
            <w:tcW w:w="703" w:type="dxa"/>
            <w:tcBorders>
              <w:left w:val="single" w:sz="4" w:space="0" w:color="000000"/>
              <w:bottom w:val="single" w:sz="4" w:space="0" w:color="000000"/>
            </w:tcBorders>
          </w:tcPr>
          <w:p w14:paraId="62EA0371"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3</w:t>
            </w:r>
          </w:p>
        </w:tc>
        <w:tc>
          <w:tcPr>
            <w:tcW w:w="1526" w:type="dxa"/>
            <w:tcBorders>
              <w:left w:val="single" w:sz="4" w:space="0" w:color="000000"/>
              <w:bottom w:val="single" w:sz="4" w:space="0" w:color="000000"/>
            </w:tcBorders>
          </w:tcPr>
          <w:p w14:paraId="4692E8BB"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tendethi</w:t>
            </w:r>
          </w:p>
        </w:tc>
        <w:tc>
          <w:tcPr>
            <w:tcW w:w="1661" w:type="dxa"/>
            <w:tcBorders>
              <w:left w:val="single" w:sz="4" w:space="0" w:color="000000"/>
              <w:bottom w:val="single" w:sz="4" w:space="0" w:color="000000"/>
            </w:tcBorders>
          </w:tcPr>
          <w:p w14:paraId="0CF7303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varchar(255)</w:t>
            </w:r>
          </w:p>
        </w:tc>
        <w:tc>
          <w:tcPr>
            <w:tcW w:w="2753" w:type="dxa"/>
            <w:tcBorders>
              <w:left w:val="single" w:sz="4" w:space="0" w:color="000000"/>
              <w:bottom w:val="single" w:sz="4" w:space="0" w:color="000000"/>
              <w:right w:val="single" w:sz="4" w:space="0" w:color="000000"/>
            </w:tcBorders>
          </w:tcPr>
          <w:p w14:paraId="020279F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 unique</w:t>
            </w:r>
          </w:p>
        </w:tc>
        <w:tc>
          <w:tcPr>
            <w:tcW w:w="2753" w:type="dxa"/>
            <w:tcBorders>
              <w:left w:val="single" w:sz="4" w:space="0" w:color="000000"/>
              <w:bottom w:val="single" w:sz="4" w:space="0" w:color="000000"/>
              <w:right w:val="single" w:sz="4" w:space="0" w:color="000000"/>
            </w:tcBorders>
          </w:tcPr>
          <w:p w14:paraId="340EB2FB"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Tên đề thi</w:t>
            </w:r>
          </w:p>
        </w:tc>
      </w:tr>
      <w:tr w:rsidR="00C72D8C" w:rsidRPr="00F9186F" w14:paraId="0FAC6EC3" w14:textId="77777777" w:rsidTr="00F9186F">
        <w:trPr>
          <w:trHeight w:val="25"/>
        </w:trPr>
        <w:tc>
          <w:tcPr>
            <w:tcW w:w="703" w:type="dxa"/>
            <w:tcBorders>
              <w:left w:val="single" w:sz="4" w:space="0" w:color="000000"/>
              <w:bottom w:val="single" w:sz="4" w:space="0" w:color="000000"/>
            </w:tcBorders>
          </w:tcPr>
          <w:p w14:paraId="7FDB990B"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4</w:t>
            </w:r>
          </w:p>
        </w:tc>
        <w:tc>
          <w:tcPr>
            <w:tcW w:w="1526" w:type="dxa"/>
            <w:tcBorders>
              <w:left w:val="single" w:sz="4" w:space="0" w:color="000000"/>
              <w:bottom w:val="single" w:sz="4" w:space="0" w:color="000000"/>
            </w:tcBorders>
          </w:tcPr>
          <w:p w14:paraId="268B300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capnhatluc</w:t>
            </w:r>
          </w:p>
        </w:tc>
        <w:tc>
          <w:tcPr>
            <w:tcW w:w="1661" w:type="dxa"/>
            <w:tcBorders>
              <w:left w:val="single" w:sz="4" w:space="0" w:color="000000"/>
              <w:bottom w:val="single" w:sz="4" w:space="0" w:color="000000"/>
            </w:tcBorders>
          </w:tcPr>
          <w:p w14:paraId="44BE989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datetime(</w:t>
            </w:r>
            <w:r w:rsidRPr="00F9186F">
              <w:rPr>
                <w:rFonts w:ascii="Times New Roman" w:hAnsi="Times New Roman"/>
                <w:sz w:val="24"/>
              </w:rPr>
              <w:t>6</w:t>
            </w:r>
            <w:r w:rsidRPr="00F9186F">
              <w:rPr>
                <w:rFonts w:ascii="Times New Roman" w:hAnsi="Times New Roman"/>
                <w:color w:val="000000"/>
                <w:sz w:val="24"/>
              </w:rPr>
              <w:t>)</w:t>
            </w:r>
          </w:p>
        </w:tc>
        <w:tc>
          <w:tcPr>
            <w:tcW w:w="2753" w:type="dxa"/>
            <w:tcBorders>
              <w:left w:val="single" w:sz="4" w:space="0" w:color="000000"/>
              <w:bottom w:val="single" w:sz="4" w:space="0" w:color="000000"/>
              <w:right w:val="single" w:sz="4" w:space="0" w:color="000000"/>
            </w:tcBorders>
          </w:tcPr>
          <w:p w14:paraId="5EF1CCF3" w14:textId="77777777" w:rsidR="00C72D8C" w:rsidRPr="00F9186F" w:rsidRDefault="00C72D8C" w:rsidP="00F9186F">
            <w:pPr>
              <w:pStyle w:val="TableContents"/>
              <w:spacing w:line="240" w:lineRule="auto"/>
              <w:jc w:val="center"/>
              <w:rPr>
                <w:rFonts w:ascii="Times New Roman" w:hAnsi="Times New Roman"/>
                <w:color w:val="000000"/>
                <w:sz w:val="24"/>
              </w:rPr>
            </w:pPr>
          </w:p>
        </w:tc>
        <w:tc>
          <w:tcPr>
            <w:tcW w:w="2753" w:type="dxa"/>
            <w:tcBorders>
              <w:left w:val="single" w:sz="4" w:space="0" w:color="000000"/>
              <w:bottom w:val="single" w:sz="4" w:space="0" w:color="000000"/>
              <w:right w:val="single" w:sz="4" w:space="0" w:color="000000"/>
            </w:tcBorders>
          </w:tcPr>
          <w:p w14:paraId="7D506129"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Cập nhật lúc</w:t>
            </w:r>
          </w:p>
        </w:tc>
      </w:tr>
      <w:tr w:rsidR="00C72D8C" w:rsidRPr="00F9186F" w14:paraId="670CC6CA" w14:textId="77777777" w:rsidTr="00F9186F">
        <w:trPr>
          <w:trHeight w:val="25"/>
        </w:trPr>
        <w:tc>
          <w:tcPr>
            <w:tcW w:w="703" w:type="dxa"/>
            <w:tcBorders>
              <w:left w:val="single" w:sz="4" w:space="0" w:color="000000"/>
              <w:bottom w:val="single" w:sz="4" w:space="0" w:color="000000"/>
            </w:tcBorders>
          </w:tcPr>
          <w:p w14:paraId="6521F4E5"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5</w:t>
            </w:r>
          </w:p>
        </w:tc>
        <w:tc>
          <w:tcPr>
            <w:tcW w:w="1526" w:type="dxa"/>
            <w:tcBorders>
              <w:left w:val="single" w:sz="4" w:space="0" w:color="000000"/>
              <w:bottom w:val="single" w:sz="4" w:space="0" w:color="000000"/>
            </w:tcBorders>
          </w:tcPr>
          <w:p w14:paraId="62BCEF06"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dasudung</w:t>
            </w:r>
          </w:p>
        </w:tc>
        <w:tc>
          <w:tcPr>
            <w:tcW w:w="1661" w:type="dxa"/>
            <w:tcBorders>
              <w:left w:val="single" w:sz="4" w:space="0" w:color="000000"/>
              <w:bottom w:val="single" w:sz="4" w:space="0" w:color="000000"/>
            </w:tcBorders>
          </w:tcPr>
          <w:p w14:paraId="052AA05C"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tinyint(1)</w:t>
            </w:r>
          </w:p>
        </w:tc>
        <w:tc>
          <w:tcPr>
            <w:tcW w:w="2753" w:type="dxa"/>
            <w:tcBorders>
              <w:left w:val="single" w:sz="4" w:space="0" w:color="000000"/>
              <w:bottom w:val="single" w:sz="4" w:space="0" w:color="000000"/>
              <w:right w:val="single" w:sz="4" w:space="0" w:color="000000"/>
            </w:tcBorders>
          </w:tcPr>
          <w:p w14:paraId="4F56A178"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default(0)</w:t>
            </w:r>
          </w:p>
        </w:tc>
        <w:tc>
          <w:tcPr>
            <w:tcW w:w="2753" w:type="dxa"/>
            <w:tcBorders>
              <w:left w:val="single" w:sz="4" w:space="0" w:color="000000"/>
              <w:bottom w:val="single" w:sz="4" w:space="0" w:color="000000"/>
              <w:right w:val="single" w:sz="4" w:space="0" w:color="000000"/>
            </w:tcBorders>
          </w:tcPr>
          <w:p w14:paraId="497D4D56"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Đã sử dụng</w:t>
            </w:r>
          </w:p>
        </w:tc>
      </w:tr>
      <w:tr w:rsidR="00C72D8C" w:rsidRPr="00F9186F" w14:paraId="0A44ACA2" w14:textId="77777777" w:rsidTr="00F9186F">
        <w:trPr>
          <w:trHeight w:val="25"/>
        </w:trPr>
        <w:tc>
          <w:tcPr>
            <w:tcW w:w="703" w:type="dxa"/>
            <w:tcBorders>
              <w:left w:val="single" w:sz="4" w:space="0" w:color="000000"/>
              <w:bottom w:val="single" w:sz="4" w:space="0" w:color="000000"/>
            </w:tcBorders>
          </w:tcPr>
          <w:p w14:paraId="70331875"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6</w:t>
            </w:r>
          </w:p>
        </w:tc>
        <w:tc>
          <w:tcPr>
            <w:tcW w:w="1526" w:type="dxa"/>
            <w:tcBorders>
              <w:left w:val="single" w:sz="4" w:space="0" w:color="000000"/>
              <w:bottom w:val="single" w:sz="4" w:space="0" w:color="000000"/>
            </w:tcBorders>
          </w:tcPr>
          <w:p w14:paraId="733E41F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mamh</w:t>
            </w:r>
          </w:p>
        </w:tc>
        <w:tc>
          <w:tcPr>
            <w:tcW w:w="1661" w:type="dxa"/>
            <w:tcBorders>
              <w:left w:val="single" w:sz="4" w:space="0" w:color="000000"/>
              <w:bottom w:val="single" w:sz="4" w:space="0" w:color="000000"/>
            </w:tcBorders>
          </w:tcPr>
          <w:p w14:paraId="36760F3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char(12)</w:t>
            </w:r>
          </w:p>
        </w:tc>
        <w:tc>
          <w:tcPr>
            <w:tcW w:w="2753" w:type="dxa"/>
            <w:tcBorders>
              <w:left w:val="single" w:sz="4" w:space="0" w:color="000000"/>
              <w:bottom w:val="single" w:sz="4" w:space="0" w:color="000000"/>
              <w:right w:val="single" w:sz="4" w:space="0" w:color="000000"/>
            </w:tcBorders>
          </w:tcPr>
          <w:p w14:paraId="6A33043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foreign key, not null</w:t>
            </w:r>
          </w:p>
        </w:tc>
        <w:tc>
          <w:tcPr>
            <w:tcW w:w="2753" w:type="dxa"/>
            <w:tcBorders>
              <w:left w:val="single" w:sz="4" w:space="0" w:color="000000"/>
              <w:bottom w:val="single" w:sz="4" w:space="0" w:color="000000"/>
              <w:right w:val="single" w:sz="4" w:space="0" w:color="000000"/>
            </w:tcBorders>
          </w:tcPr>
          <w:p w14:paraId="42351A74"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Mã môn học</w:t>
            </w:r>
          </w:p>
        </w:tc>
      </w:tr>
      <w:tr w:rsidR="00C72D8C" w:rsidRPr="00F9186F" w14:paraId="39D572FA" w14:textId="77777777" w:rsidTr="00F9186F">
        <w:trPr>
          <w:trHeight w:val="25"/>
        </w:trPr>
        <w:tc>
          <w:tcPr>
            <w:tcW w:w="703" w:type="dxa"/>
            <w:tcBorders>
              <w:left w:val="single" w:sz="4" w:space="0" w:color="000000"/>
              <w:bottom w:val="single" w:sz="4" w:space="0" w:color="000000"/>
            </w:tcBorders>
          </w:tcPr>
          <w:p w14:paraId="079F8A30"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7</w:t>
            </w:r>
          </w:p>
        </w:tc>
        <w:tc>
          <w:tcPr>
            <w:tcW w:w="1526" w:type="dxa"/>
            <w:tcBorders>
              <w:left w:val="single" w:sz="4" w:space="0" w:color="000000"/>
              <w:bottom w:val="single" w:sz="4" w:space="0" w:color="000000"/>
            </w:tcBorders>
          </w:tcPr>
          <w:p w14:paraId="0E8503EB"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magv</w:t>
            </w:r>
          </w:p>
        </w:tc>
        <w:tc>
          <w:tcPr>
            <w:tcW w:w="1661" w:type="dxa"/>
            <w:tcBorders>
              <w:left w:val="single" w:sz="4" w:space="0" w:color="000000"/>
              <w:bottom w:val="single" w:sz="4" w:space="0" w:color="000000"/>
            </w:tcBorders>
          </w:tcPr>
          <w:p w14:paraId="1FF415DB"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char(10)</w:t>
            </w:r>
          </w:p>
        </w:tc>
        <w:tc>
          <w:tcPr>
            <w:tcW w:w="2753" w:type="dxa"/>
            <w:tcBorders>
              <w:left w:val="single" w:sz="4" w:space="0" w:color="000000"/>
              <w:bottom w:val="single" w:sz="4" w:space="0" w:color="000000"/>
              <w:right w:val="single" w:sz="4" w:space="0" w:color="000000"/>
            </w:tcBorders>
          </w:tcPr>
          <w:p w14:paraId="71F730F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foreign key, not null</w:t>
            </w:r>
          </w:p>
        </w:tc>
        <w:tc>
          <w:tcPr>
            <w:tcW w:w="2753" w:type="dxa"/>
            <w:tcBorders>
              <w:left w:val="single" w:sz="4" w:space="0" w:color="000000"/>
              <w:bottom w:val="single" w:sz="4" w:space="0" w:color="000000"/>
              <w:right w:val="single" w:sz="4" w:space="0" w:color="000000"/>
            </w:tcBorders>
          </w:tcPr>
          <w:p w14:paraId="331EA610"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Mã giảng viên</w:t>
            </w:r>
          </w:p>
        </w:tc>
      </w:tr>
    </w:tbl>
    <w:p w14:paraId="4CA8BF61" w14:textId="77777777" w:rsidR="00C72D8C" w:rsidRDefault="00C72D8C" w:rsidP="00C72D8C">
      <w:pPr>
        <w:spacing w:line="360" w:lineRule="auto"/>
        <w:ind w:left="1080"/>
      </w:pPr>
    </w:p>
    <w:p w14:paraId="00C2CEEC"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của đề thi</w:t>
      </w:r>
    </w:p>
    <w:p w14:paraId="4C88EFAD"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của đề thi</w:t>
      </w:r>
    </w:p>
    <w:p w14:paraId="3C5FA5AD" w14:textId="77777777" w:rsidR="00C72D8C" w:rsidRPr="004B1F12" w:rsidRDefault="00C72D8C" w:rsidP="00C72D8C">
      <w:pPr>
        <w:spacing w:line="360" w:lineRule="auto"/>
        <w:ind w:left="1080"/>
        <w:rPr>
          <w:rFonts w:ascii="Times New Roman" w:hAnsi="Times New Roman"/>
          <w:sz w:val="26"/>
          <w:szCs w:val="26"/>
        </w:rPr>
      </w:pPr>
    </w:p>
    <w:p w14:paraId="3C63BD62"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nguoidung</w:t>
      </w:r>
      <w:r w:rsidRPr="004B1F12">
        <w:rPr>
          <w:rFonts w:ascii="Times New Roman" w:hAnsi="Times New Roman"/>
          <w:sz w:val="26"/>
          <w:szCs w:val="26"/>
        </w:rPr>
        <w:t>(</w:t>
      </w:r>
      <w:r w:rsidRPr="004B1F12">
        <w:rPr>
          <w:rFonts w:ascii="Times New Roman" w:hAnsi="Times New Roman"/>
          <w:sz w:val="26"/>
          <w:szCs w:val="26"/>
          <w:u w:val="single"/>
        </w:rPr>
        <w:t>manguoidung</w:t>
      </w:r>
      <w:r w:rsidRPr="004B1F12">
        <w:rPr>
          <w:rFonts w:ascii="Times New Roman" w:hAnsi="Times New Roman"/>
          <w:sz w:val="26"/>
          <w:szCs w:val="26"/>
        </w:rPr>
        <w:t>, diachi, anhdaidien, ngaysinh, email, ten, ho, matkhau, madoimatkhau, thoihandoimatkhau, gioitinh, hoatdong).</w:t>
      </w:r>
    </w:p>
    <w:tbl>
      <w:tblPr>
        <w:tblW w:w="9766" w:type="dxa"/>
        <w:tblInd w:w="305" w:type="dxa"/>
        <w:tblLayout w:type="fixed"/>
        <w:tblCellMar>
          <w:top w:w="55" w:type="dxa"/>
          <w:left w:w="55" w:type="dxa"/>
          <w:bottom w:w="55" w:type="dxa"/>
          <w:right w:w="55" w:type="dxa"/>
        </w:tblCellMar>
        <w:tblLook w:val="04A0" w:firstRow="1" w:lastRow="0" w:firstColumn="1" w:lastColumn="0" w:noHBand="0" w:noVBand="1"/>
      </w:tblPr>
      <w:tblGrid>
        <w:gridCol w:w="703"/>
        <w:gridCol w:w="2127"/>
        <w:gridCol w:w="1710"/>
        <w:gridCol w:w="2436"/>
        <w:gridCol w:w="2790"/>
      </w:tblGrid>
      <w:tr w:rsidR="00C72D8C" w:rsidRPr="00F9186F" w14:paraId="4F68042C" w14:textId="77777777" w:rsidTr="00F9186F">
        <w:trPr>
          <w:trHeight w:val="15"/>
        </w:trPr>
        <w:tc>
          <w:tcPr>
            <w:tcW w:w="703" w:type="dxa"/>
            <w:tcBorders>
              <w:top w:val="single" w:sz="4" w:space="0" w:color="000000"/>
              <w:left w:val="single" w:sz="4" w:space="0" w:color="000000"/>
              <w:bottom w:val="single" w:sz="4" w:space="0" w:color="000000"/>
            </w:tcBorders>
          </w:tcPr>
          <w:p w14:paraId="596522C8"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STT</w:t>
            </w:r>
          </w:p>
        </w:tc>
        <w:tc>
          <w:tcPr>
            <w:tcW w:w="2127" w:type="dxa"/>
            <w:tcBorders>
              <w:top w:val="single" w:sz="4" w:space="0" w:color="000000"/>
              <w:left w:val="single" w:sz="4" w:space="0" w:color="000000"/>
              <w:bottom w:val="single" w:sz="4" w:space="0" w:color="000000"/>
            </w:tcBorders>
          </w:tcPr>
          <w:p w14:paraId="17F425C1"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Tên cột</w:t>
            </w:r>
          </w:p>
        </w:tc>
        <w:tc>
          <w:tcPr>
            <w:tcW w:w="1710" w:type="dxa"/>
            <w:tcBorders>
              <w:top w:val="single" w:sz="4" w:space="0" w:color="000000"/>
              <w:left w:val="single" w:sz="4" w:space="0" w:color="000000"/>
              <w:bottom w:val="single" w:sz="4" w:space="0" w:color="000000"/>
            </w:tcBorders>
          </w:tcPr>
          <w:p w14:paraId="0C592174"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Kiểu dữ liệu</w:t>
            </w:r>
          </w:p>
        </w:tc>
        <w:tc>
          <w:tcPr>
            <w:tcW w:w="2436" w:type="dxa"/>
            <w:tcBorders>
              <w:top w:val="single" w:sz="4" w:space="0" w:color="000000"/>
              <w:left w:val="single" w:sz="4" w:space="0" w:color="000000"/>
              <w:bottom w:val="single" w:sz="4" w:space="0" w:color="000000"/>
              <w:right w:val="single" w:sz="4" w:space="0" w:color="000000"/>
            </w:tcBorders>
          </w:tcPr>
          <w:p w14:paraId="5265056E"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Ràng buộc dữ liệu</w:t>
            </w:r>
          </w:p>
        </w:tc>
        <w:tc>
          <w:tcPr>
            <w:tcW w:w="2790" w:type="dxa"/>
            <w:tcBorders>
              <w:top w:val="single" w:sz="4" w:space="0" w:color="000000"/>
              <w:left w:val="single" w:sz="4" w:space="0" w:color="000000"/>
              <w:bottom w:val="single" w:sz="4" w:space="0" w:color="000000"/>
              <w:right w:val="single" w:sz="4" w:space="0" w:color="000000"/>
            </w:tcBorders>
          </w:tcPr>
          <w:p w14:paraId="088E1FD6"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F9186F">
              <w:rPr>
                <w:rFonts w:ascii="Times New Roman" w:hAnsi="Times New Roman" w:cs="Times New Roman"/>
                <w:b/>
                <w:bCs/>
                <w:sz w:val="24"/>
              </w:rPr>
              <w:t>Mô tả</w:t>
            </w:r>
          </w:p>
        </w:tc>
      </w:tr>
      <w:tr w:rsidR="00C72D8C" w:rsidRPr="00F9186F" w14:paraId="3EEDA128" w14:textId="77777777" w:rsidTr="00F9186F">
        <w:trPr>
          <w:trHeight w:val="25"/>
        </w:trPr>
        <w:tc>
          <w:tcPr>
            <w:tcW w:w="703" w:type="dxa"/>
            <w:tcBorders>
              <w:left w:val="single" w:sz="4" w:space="0" w:color="000000"/>
              <w:bottom w:val="single" w:sz="4" w:space="0" w:color="000000"/>
            </w:tcBorders>
          </w:tcPr>
          <w:p w14:paraId="6474E4FF"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1</w:t>
            </w:r>
          </w:p>
        </w:tc>
        <w:tc>
          <w:tcPr>
            <w:tcW w:w="2127" w:type="dxa"/>
            <w:tcBorders>
              <w:left w:val="single" w:sz="4" w:space="0" w:color="000000"/>
              <w:bottom w:val="single" w:sz="4" w:space="0" w:color="000000"/>
            </w:tcBorders>
          </w:tcPr>
          <w:p w14:paraId="738202B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manguoidung</w:t>
            </w:r>
          </w:p>
        </w:tc>
        <w:tc>
          <w:tcPr>
            <w:tcW w:w="1710" w:type="dxa"/>
            <w:tcBorders>
              <w:left w:val="single" w:sz="4" w:space="0" w:color="000000"/>
              <w:bottom w:val="single" w:sz="4" w:space="0" w:color="000000"/>
            </w:tcBorders>
          </w:tcPr>
          <w:p w14:paraId="5DB039B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char(10)</w:t>
            </w:r>
          </w:p>
        </w:tc>
        <w:tc>
          <w:tcPr>
            <w:tcW w:w="2436" w:type="dxa"/>
            <w:tcBorders>
              <w:left w:val="single" w:sz="4" w:space="0" w:color="000000"/>
              <w:bottom w:val="single" w:sz="4" w:space="0" w:color="000000"/>
              <w:right w:val="single" w:sz="4" w:space="0" w:color="000000"/>
            </w:tcBorders>
          </w:tcPr>
          <w:p w14:paraId="4CA41EA4"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primary key, not null</w:t>
            </w:r>
          </w:p>
        </w:tc>
        <w:tc>
          <w:tcPr>
            <w:tcW w:w="2790" w:type="dxa"/>
            <w:tcBorders>
              <w:left w:val="single" w:sz="4" w:space="0" w:color="000000"/>
              <w:bottom w:val="single" w:sz="4" w:space="0" w:color="000000"/>
              <w:right w:val="single" w:sz="4" w:space="0" w:color="000000"/>
            </w:tcBorders>
          </w:tcPr>
          <w:p w14:paraId="4F3853A4"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Mã người dùng</w:t>
            </w:r>
          </w:p>
        </w:tc>
      </w:tr>
      <w:tr w:rsidR="00C72D8C" w:rsidRPr="00F9186F" w14:paraId="74FC10F3" w14:textId="77777777" w:rsidTr="00F9186F">
        <w:trPr>
          <w:trHeight w:val="25"/>
        </w:trPr>
        <w:tc>
          <w:tcPr>
            <w:tcW w:w="703" w:type="dxa"/>
            <w:tcBorders>
              <w:left w:val="single" w:sz="4" w:space="0" w:color="000000"/>
              <w:bottom w:val="single" w:sz="4" w:space="0" w:color="000000"/>
            </w:tcBorders>
          </w:tcPr>
          <w:p w14:paraId="3D4C488F"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2</w:t>
            </w:r>
          </w:p>
        </w:tc>
        <w:tc>
          <w:tcPr>
            <w:tcW w:w="2127" w:type="dxa"/>
            <w:tcBorders>
              <w:left w:val="single" w:sz="4" w:space="0" w:color="000000"/>
              <w:bottom w:val="single" w:sz="4" w:space="0" w:color="000000"/>
            </w:tcBorders>
          </w:tcPr>
          <w:p w14:paraId="3288654D"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diachi</w:t>
            </w:r>
          </w:p>
        </w:tc>
        <w:tc>
          <w:tcPr>
            <w:tcW w:w="1710" w:type="dxa"/>
            <w:tcBorders>
              <w:left w:val="single" w:sz="4" w:space="0" w:color="000000"/>
              <w:bottom w:val="single" w:sz="4" w:space="0" w:color="000000"/>
            </w:tcBorders>
          </w:tcPr>
          <w:p w14:paraId="35A2FC2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varchar(255)</w:t>
            </w:r>
          </w:p>
        </w:tc>
        <w:tc>
          <w:tcPr>
            <w:tcW w:w="2436" w:type="dxa"/>
            <w:tcBorders>
              <w:left w:val="single" w:sz="4" w:space="0" w:color="000000"/>
              <w:bottom w:val="single" w:sz="4" w:space="0" w:color="000000"/>
              <w:right w:val="single" w:sz="4" w:space="0" w:color="000000"/>
            </w:tcBorders>
          </w:tcPr>
          <w:p w14:paraId="48B08BC8" w14:textId="77777777" w:rsidR="00C72D8C" w:rsidRPr="00F9186F" w:rsidRDefault="00C72D8C" w:rsidP="00F9186F">
            <w:pPr>
              <w:pStyle w:val="TableContents"/>
              <w:spacing w:line="240" w:lineRule="auto"/>
              <w:jc w:val="center"/>
              <w:rPr>
                <w:rFonts w:ascii="Times New Roman" w:hAnsi="Times New Roman"/>
                <w:color w:val="000000"/>
                <w:sz w:val="24"/>
              </w:rPr>
            </w:pPr>
          </w:p>
        </w:tc>
        <w:tc>
          <w:tcPr>
            <w:tcW w:w="2790" w:type="dxa"/>
            <w:tcBorders>
              <w:left w:val="single" w:sz="4" w:space="0" w:color="000000"/>
              <w:bottom w:val="single" w:sz="4" w:space="0" w:color="000000"/>
              <w:right w:val="single" w:sz="4" w:space="0" w:color="000000"/>
            </w:tcBorders>
          </w:tcPr>
          <w:p w14:paraId="37EF5E29"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Địa chỉ</w:t>
            </w:r>
          </w:p>
        </w:tc>
      </w:tr>
      <w:tr w:rsidR="00C72D8C" w:rsidRPr="00F9186F" w14:paraId="7BD2E490" w14:textId="77777777" w:rsidTr="00F9186F">
        <w:trPr>
          <w:trHeight w:val="25"/>
        </w:trPr>
        <w:tc>
          <w:tcPr>
            <w:tcW w:w="703" w:type="dxa"/>
            <w:tcBorders>
              <w:left w:val="single" w:sz="4" w:space="0" w:color="000000"/>
              <w:bottom w:val="single" w:sz="4" w:space="0" w:color="000000"/>
            </w:tcBorders>
          </w:tcPr>
          <w:p w14:paraId="0523341D"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3</w:t>
            </w:r>
          </w:p>
        </w:tc>
        <w:tc>
          <w:tcPr>
            <w:tcW w:w="2127" w:type="dxa"/>
            <w:tcBorders>
              <w:left w:val="single" w:sz="4" w:space="0" w:color="000000"/>
              <w:bottom w:val="single" w:sz="4" w:space="0" w:color="000000"/>
            </w:tcBorders>
          </w:tcPr>
          <w:p w14:paraId="3292FD80"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anhdaidien</w:t>
            </w:r>
          </w:p>
        </w:tc>
        <w:tc>
          <w:tcPr>
            <w:tcW w:w="1710" w:type="dxa"/>
            <w:tcBorders>
              <w:left w:val="single" w:sz="4" w:space="0" w:color="000000"/>
              <w:bottom w:val="single" w:sz="4" w:space="0" w:color="000000"/>
            </w:tcBorders>
          </w:tcPr>
          <w:p w14:paraId="4C13DD7C"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w:t>
            </w:r>
            <w:r w:rsidRPr="00F9186F">
              <w:rPr>
                <w:rFonts w:ascii="Times New Roman" w:hAnsi="Times New Roman"/>
                <w:color w:val="000000"/>
                <w:sz w:val="24"/>
              </w:rPr>
              <w:t>(</w:t>
            </w:r>
            <w:r w:rsidRPr="00F9186F">
              <w:rPr>
                <w:rFonts w:ascii="Times New Roman" w:hAnsi="Times New Roman"/>
                <w:sz w:val="24"/>
              </w:rPr>
              <w:t>255</w:t>
            </w:r>
            <w:r w:rsidRPr="00F9186F">
              <w:rPr>
                <w:rFonts w:ascii="Times New Roman" w:hAnsi="Times New Roman"/>
                <w:color w:val="000000"/>
                <w:sz w:val="24"/>
              </w:rPr>
              <w:t>)</w:t>
            </w:r>
          </w:p>
        </w:tc>
        <w:tc>
          <w:tcPr>
            <w:tcW w:w="2436" w:type="dxa"/>
            <w:tcBorders>
              <w:left w:val="single" w:sz="4" w:space="0" w:color="000000"/>
              <w:bottom w:val="single" w:sz="4" w:space="0" w:color="000000"/>
              <w:right w:val="single" w:sz="4" w:space="0" w:color="000000"/>
            </w:tcBorders>
          </w:tcPr>
          <w:p w14:paraId="3124AA8D" w14:textId="77777777" w:rsidR="00C72D8C" w:rsidRPr="00F9186F" w:rsidRDefault="00C72D8C" w:rsidP="00F9186F">
            <w:pPr>
              <w:pStyle w:val="TableContents"/>
              <w:spacing w:line="240" w:lineRule="auto"/>
              <w:jc w:val="center"/>
              <w:rPr>
                <w:rFonts w:ascii="Times New Roman" w:hAnsi="Times New Roman"/>
                <w:color w:val="000000"/>
                <w:sz w:val="24"/>
              </w:rPr>
            </w:pPr>
          </w:p>
        </w:tc>
        <w:tc>
          <w:tcPr>
            <w:tcW w:w="2790" w:type="dxa"/>
            <w:tcBorders>
              <w:left w:val="single" w:sz="4" w:space="0" w:color="000000"/>
              <w:bottom w:val="single" w:sz="4" w:space="0" w:color="000000"/>
              <w:right w:val="single" w:sz="4" w:space="0" w:color="000000"/>
            </w:tcBorders>
          </w:tcPr>
          <w:p w14:paraId="66AFA828"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Ảnh đại diện</w:t>
            </w:r>
          </w:p>
        </w:tc>
      </w:tr>
      <w:tr w:rsidR="00C72D8C" w:rsidRPr="00F9186F" w14:paraId="58DED8E9" w14:textId="77777777" w:rsidTr="00F9186F">
        <w:trPr>
          <w:trHeight w:val="25"/>
        </w:trPr>
        <w:tc>
          <w:tcPr>
            <w:tcW w:w="703" w:type="dxa"/>
            <w:tcBorders>
              <w:left w:val="single" w:sz="4" w:space="0" w:color="000000"/>
              <w:bottom w:val="single" w:sz="4" w:space="0" w:color="000000"/>
            </w:tcBorders>
          </w:tcPr>
          <w:p w14:paraId="649766F0"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lastRenderedPageBreak/>
              <w:t>4</w:t>
            </w:r>
          </w:p>
        </w:tc>
        <w:tc>
          <w:tcPr>
            <w:tcW w:w="2127" w:type="dxa"/>
            <w:tcBorders>
              <w:left w:val="single" w:sz="4" w:space="0" w:color="000000"/>
              <w:bottom w:val="single" w:sz="4" w:space="0" w:color="000000"/>
            </w:tcBorders>
          </w:tcPr>
          <w:p w14:paraId="1F55047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ngaysinh</w:t>
            </w:r>
          </w:p>
        </w:tc>
        <w:tc>
          <w:tcPr>
            <w:tcW w:w="1710" w:type="dxa"/>
            <w:tcBorders>
              <w:left w:val="single" w:sz="4" w:space="0" w:color="000000"/>
              <w:bottom w:val="single" w:sz="4" w:space="0" w:color="000000"/>
            </w:tcBorders>
          </w:tcPr>
          <w:p w14:paraId="1B9A208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date</w:t>
            </w:r>
          </w:p>
        </w:tc>
        <w:tc>
          <w:tcPr>
            <w:tcW w:w="2436" w:type="dxa"/>
            <w:tcBorders>
              <w:left w:val="single" w:sz="4" w:space="0" w:color="000000"/>
              <w:bottom w:val="single" w:sz="4" w:space="0" w:color="000000"/>
              <w:right w:val="single" w:sz="4" w:space="0" w:color="000000"/>
            </w:tcBorders>
          </w:tcPr>
          <w:p w14:paraId="02DFA5B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58E4B41E"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Ngày sinh</w:t>
            </w:r>
          </w:p>
        </w:tc>
      </w:tr>
      <w:tr w:rsidR="00C72D8C" w:rsidRPr="00F9186F" w14:paraId="163A7D0F" w14:textId="77777777" w:rsidTr="00F9186F">
        <w:trPr>
          <w:trHeight w:val="25"/>
        </w:trPr>
        <w:tc>
          <w:tcPr>
            <w:tcW w:w="703" w:type="dxa"/>
            <w:tcBorders>
              <w:left w:val="single" w:sz="4" w:space="0" w:color="000000"/>
              <w:bottom w:val="single" w:sz="4" w:space="0" w:color="000000"/>
            </w:tcBorders>
          </w:tcPr>
          <w:p w14:paraId="783456B5"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5</w:t>
            </w:r>
          </w:p>
        </w:tc>
        <w:tc>
          <w:tcPr>
            <w:tcW w:w="2127" w:type="dxa"/>
            <w:tcBorders>
              <w:left w:val="single" w:sz="4" w:space="0" w:color="000000"/>
              <w:bottom w:val="single" w:sz="4" w:space="0" w:color="000000"/>
            </w:tcBorders>
          </w:tcPr>
          <w:p w14:paraId="0AEF457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email</w:t>
            </w:r>
          </w:p>
        </w:tc>
        <w:tc>
          <w:tcPr>
            <w:tcW w:w="1710" w:type="dxa"/>
            <w:tcBorders>
              <w:left w:val="single" w:sz="4" w:space="0" w:color="000000"/>
              <w:bottom w:val="single" w:sz="4" w:space="0" w:color="000000"/>
            </w:tcBorders>
          </w:tcPr>
          <w:p w14:paraId="18485BF8"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w:t>
            </w:r>
            <w:r w:rsidRPr="00F9186F">
              <w:rPr>
                <w:rFonts w:ascii="Times New Roman" w:hAnsi="Times New Roman"/>
                <w:color w:val="000000"/>
                <w:sz w:val="24"/>
              </w:rPr>
              <w:t>(</w:t>
            </w:r>
            <w:r w:rsidRPr="00F9186F">
              <w:rPr>
                <w:rFonts w:ascii="Times New Roman" w:hAnsi="Times New Roman"/>
                <w:sz w:val="24"/>
              </w:rPr>
              <w:t>255</w:t>
            </w:r>
            <w:r w:rsidRPr="00F9186F">
              <w:rPr>
                <w:rFonts w:ascii="Times New Roman" w:hAnsi="Times New Roman"/>
                <w:color w:val="000000"/>
                <w:sz w:val="24"/>
              </w:rPr>
              <w:t>)</w:t>
            </w:r>
          </w:p>
        </w:tc>
        <w:tc>
          <w:tcPr>
            <w:tcW w:w="2436" w:type="dxa"/>
            <w:tcBorders>
              <w:left w:val="single" w:sz="4" w:space="0" w:color="000000"/>
              <w:bottom w:val="single" w:sz="4" w:space="0" w:color="000000"/>
              <w:right w:val="single" w:sz="4" w:space="0" w:color="000000"/>
            </w:tcBorders>
          </w:tcPr>
          <w:p w14:paraId="2AFCF0F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 unique</w:t>
            </w:r>
          </w:p>
        </w:tc>
        <w:tc>
          <w:tcPr>
            <w:tcW w:w="2790" w:type="dxa"/>
            <w:tcBorders>
              <w:left w:val="single" w:sz="4" w:space="0" w:color="000000"/>
              <w:bottom w:val="single" w:sz="4" w:space="0" w:color="000000"/>
              <w:right w:val="single" w:sz="4" w:space="0" w:color="000000"/>
            </w:tcBorders>
          </w:tcPr>
          <w:p w14:paraId="44B60715"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Email</w:t>
            </w:r>
          </w:p>
        </w:tc>
      </w:tr>
      <w:tr w:rsidR="00C72D8C" w:rsidRPr="00F9186F" w14:paraId="68E1B264" w14:textId="77777777" w:rsidTr="00F9186F">
        <w:trPr>
          <w:trHeight w:val="25"/>
        </w:trPr>
        <w:tc>
          <w:tcPr>
            <w:tcW w:w="703" w:type="dxa"/>
            <w:tcBorders>
              <w:left w:val="single" w:sz="4" w:space="0" w:color="000000"/>
              <w:bottom w:val="single" w:sz="4" w:space="0" w:color="000000"/>
            </w:tcBorders>
          </w:tcPr>
          <w:p w14:paraId="5CDC666A"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6</w:t>
            </w:r>
          </w:p>
        </w:tc>
        <w:tc>
          <w:tcPr>
            <w:tcW w:w="2127" w:type="dxa"/>
            <w:tcBorders>
              <w:left w:val="single" w:sz="4" w:space="0" w:color="000000"/>
              <w:bottom w:val="single" w:sz="4" w:space="0" w:color="000000"/>
            </w:tcBorders>
          </w:tcPr>
          <w:p w14:paraId="0E51D2AB"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ho</w:t>
            </w:r>
          </w:p>
        </w:tc>
        <w:tc>
          <w:tcPr>
            <w:tcW w:w="1710" w:type="dxa"/>
            <w:tcBorders>
              <w:left w:val="single" w:sz="4" w:space="0" w:color="000000"/>
              <w:bottom w:val="single" w:sz="4" w:space="0" w:color="000000"/>
            </w:tcBorders>
          </w:tcPr>
          <w:p w14:paraId="740B9BA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w:t>
            </w:r>
            <w:r w:rsidRPr="00F9186F">
              <w:rPr>
                <w:rFonts w:ascii="Times New Roman" w:hAnsi="Times New Roman"/>
                <w:color w:val="000000"/>
                <w:sz w:val="24"/>
              </w:rPr>
              <w:t>(100)</w:t>
            </w:r>
          </w:p>
        </w:tc>
        <w:tc>
          <w:tcPr>
            <w:tcW w:w="2436" w:type="dxa"/>
            <w:tcBorders>
              <w:left w:val="single" w:sz="4" w:space="0" w:color="000000"/>
              <w:bottom w:val="single" w:sz="4" w:space="0" w:color="000000"/>
              <w:right w:val="single" w:sz="4" w:space="0" w:color="000000"/>
            </w:tcBorders>
          </w:tcPr>
          <w:p w14:paraId="7C5F0B9D"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654D7DD8"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Họ</w:t>
            </w:r>
          </w:p>
        </w:tc>
      </w:tr>
      <w:tr w:rsidR="00C72D8C" w:rsidRPr="00F9186F" w14:paraId="1D721C2E" w14:textId="77777777" w:rsidTr="00F9186F">
        <w:trPr>
          <w:trHeight w:val="25"/>
        </w:trPr>
        <w:tc>
          <w:tcPr>
            <w:tcW w:w="703" w:type="dxa"/>
            <w:tcBorders>
              <w:left w:val="single" w:sz="4" w:space="0" w:color="000000"/>
              <w:bottom w:val="single" w:sz="4" w:space="0" w:color="000000"/>
            </w:tcBorders>
          </w:tcPr>
          <w:p w14:paraId="358587E3"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7</w:t>
            </w:r>
          </w:p>
        </w:tc>
        <w:tc>
          <w:tcPr>
            <w:tcW w:w="2127" w:type="dxa"/>
            <w:tcBorders>
              <w:left w:val="single" w:sz="4" w:space="0" w:color="000000"/>
              <w:bottom w:val="single" w:sz="4" w:space="0" w:color="000000"/>
            </w:tcBorders>
          </w:tcPr>
          <w:p w14:paraId="5EBAD5F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ten</w:t>
            </w:r>
          </w:p>
        </w:tc>
        <w:tc>
          <w:tcPr>
            <w:tcW w:w="1710" w:type="dxa"/>
            <w:tcBorders>
              <w:left w:val="single" w:sz="4" w:space="0" w:color="000000"/>
              <w:bottom w:val="single" w:sz="4" w:space="0" w:color="000000"/>
            </w:tcBorders>
          </w:tcPr>
          <w:p w14:paraId="40AF8860"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w:t>
            </w:r>
            <w:r w:rsidRPr="00F9186F">
              <w:rPr>
                <w:rFonts w:ascii="Times New Roman" w:hAnsi="Times New Roman"/>
                <w:color w:val="000000"/>
                <w:sz w:val="24"/>
              </w:rPr>
              <w:t>(100)</w:t>
            </w:r>
          </w:p>
        </w:tc>
        <w:tc>
          <w:tcPr>
            <w:tcW w:w="2436" w:type="dxa"/>
            <w:tcBorders>
              <w:left w:val="single" w:sz="4" w:space="0" w:color="000000"/>
              <w:bottom w:val="single" w:sz="4" w:space="0" w:color="000000"/>
              <w:right w:val="single" w:sz="4" w:space="0" w:color="000000"/>
            </w:tcBorders>
          </w:tcPr>
          <w:p w14:paraId="290F9954"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5679E5CF"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Tên</w:t>
            </w:r>
          </w:p>
        </w:tc>
      </w:tr>
      <w:tr w:rsidR="00C72D8C" w:rsidRPr="00F9186F" w14:paraId="6952523E" w14:textId="77777777" w:rsidTr="00F9186F">
        <w:trPr>
          <w:trHeight w:val="25"/>
        </w:trPr>
        <w:tc>
          <w:tcPr>
            <w:tcW w:w="703" w:type="dxa"/>
            <w:tcBorders>
              <w:left w:val="single" w:sz="4" w:space="0" w:color="000000"/>
              <w:bottom w:val="single" w:sz="4" w:space="0" w:color="000000"/>
            </w:tcBorders>
          </w:tcPr>
          <w:p w14:paraId="3DAFCC5B"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8</w:t>
            </w:r>
          </w:p>
        </w:tc>
        <w:tc>
          <w:tcPr>
            <w:tcW w:w="2127" w:type="dxa"/>
            <w:tcBorders>
              <w:left w:val="single" w:sz="4" w:space="0" w:color="000000"/>
              <w:bottom w:val="single" w:sz="4" w:space="0" w:color="000000"/>
            </w:tcBorders>
          </w:tcPr>
          <w:p w14:paraId="1C3F8904"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matkhau</w:t>
            </w:r>
          </w:p>
        </w:tc>
        <w:tc>
          <w:tcPr>
            <w:tcW w:w="1710" w:type="dxa"/>
            <w:tcBorders>
              <w:left w:val="single" w:sz="4" w:space="0" w:color="000000"/>
              <w:bottom w:val="single" w:sz="4" w:space="0" w:color="000000"/>
            </w:tcBorders>
          </w:tcPr>
          <w:p w14:paraId="4C781CA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w:t>
            </w:r>
            <w:r w:rsidRPr="00F9186F">
              <w:rPr>
                <w:rFonts w:ascii="Times New Roman" w:hAnsi="Times New Roman"/>
                <w:color w:val="000000"/>
                <w:sz w:val="24"/>
              </w:rPr>
              <w:t>(255)</w:t>
            </w:r>
          </w:p>
        </w:tc>
        <w:tc>
          <w:tcPr>
            <w:tcW w:w="2436" w:type="dxa"/>
            <w:tcBorders>
              <w:left w:val="single" w:sz="4" w:space="0" w:color="000000"/>
              <w:bottom w:val="single" w:sz="4" w:space="0" w:color="000000"/>
              <w:right w:val="single" w:sz="4" w:space="0" w:color="000000"/>
            </w:tcBorders>
          </w:tcPr>
          <w:p w14:paraId="36EFB6A4"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253E7D1C"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Mật khẩu</w:t>
            </w:r>
          </w:p>
        </w:tc>
      </w:tr>
      <w:tr w:rsidR="00C72D8C" w:rsidRPr="00F9186F" w14:paraId="0CE87DBF" w14:textId="77777777" w:rsidTr="00F9186F">
        <w:trPr>
          <w:trHeight w:val="25"/>
        </w:trPr>
        <w:tc>
          <w:tcPr>
            <w:tcW w:w="703" w:type="dxa"/>
            <w:tcBorders>
              <w:left w:val="single" w:sz="4" w:space="0" w:color="000000"/>
              <w:bottom w:val="single" w:sz="4" w:space="0" w:color="000000"/>
            </w:tcBorders>
          </w:tcPr>
          <w:p w14:paraId="162A01C6"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9</w:t>
            </w:r>
          </w:p>
        </w:tc>
        <w:tc>
          <w:tcPr>
            <w:tcW w:w="2127" w:type="dxa"/>
            <w:tcBorders>
              <w:left w:val="single" w:sz="4" w:space="0" w:color="000000"/>
              <w:bottom w:val="single" w:sz="4" w:space="0" w:color="000000"/>
            </w:tcBorders>
          </w:tcPr>
          <w:p w14:paraId="6492B5F6"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madoimatkhau</w:t>
            </w:r>
          </w:p>
        </w:tc>
        <w:tc>
          <w:tcPr>
            <w:tcW w:w="1710" w:type="dxa"/>
            <w:tcBorders>
              <w:left w:val="single" w:sz="4" w:space="0" w:color="000000"/>
              <w:bottom w:val="single" w:sz="4" w:space="0" w:color="000000"/>
            </w:tcBorders>
          </w:tcPr>
          <w:p w14:paraId="6B5B7E9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int</w:t>
            </w:r>
          </w:p>
        </w:tc>
        <w:tc>
          <w:tcPr>
            <w:tcW w:w="2436" w:type="dxa"/>
            <w:tcBorders>
              <w:left w:val="single" w:sz="4" w:space="0" w:color="000000"/>
              <w:bottom w:val="single" w:sz="4" w:space="0" w:color="000000"/>
              <w:right w:val="single" w:sz="4" w:space="0" w:color="000000"/>
            </w:tcBorders>
          </w:tcPr>
          <w:p w14:paraId="3013AFEF" w14:textId="77777777" w:rsidR="00C72D8C" w:rsidRPr="00F9186F" w:rsidRDefault="00C72D8C" w:rsidP="00F9186F">
            <w:pPr>
              <w:pStyle w:val="TableContents"/>
              <w:spacing w:line="240" w:lineRule="auto"/>
              <w:jc w:val="center"/>
              <w:rPr>
                <w:rFonts w:ascii="Times New Roman" w:hAnsi="Times New Roman"/>
                <w:color w:val="000000"/>
                <w:sz w:val="24"/>
              </w:rPr>
            </w:pPr>
          </w:p>
        </w:tc>
        <w:tc>
          <w:tcPr>
            <w:tcW w:w="2790" w:type="dxa"/>
            <w:tcBorders>
              <w:left w:val="single" w:sz="4" w:space="0" w:color="000000"/>
              <w:bottom w:val="single" w:sz="4" w:space="0" w:color="000000"/>
              <w:right w:val="single" w:sz="4" w:space="0" w:color="000000"/>
            </w:tcBorders>
          </w:tcPr>
          <w:p w14:paraId="7E513844"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Mã đổi mật khẩu</w:t>
            </w:r>
          </w:p>
        </w:tc>
      </w:tr>
      <w:tr w:rsidR="00C72D8C" w:rsidRPr="00F9186F" w14:paraId="4C0595B3" w14:textId="77777777" w:rsidTr="00F9186F">
        <w:trPr>
          <w:trHeight w:val="25"/>
        </w:trPr>
        <w:tc>
          <w:tcPr>
            <w:tcW w:w="703" w:type="dxa"/>
            <w:tcBorders>
              <w:left w:val="single" w:sz="4" w:space="0" w:color="000000"/>
              <w:bottom w:val="single" w:sz="4" w:space="0" w:color="000000"/>
            </w:tcBorders>
          </w:tcPr>
          <w:p w14:paraId="4E2CB15F"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10</w:t>
            </w:r>
          </w:p>
        </w:tc>
        <w:tc>
          <w:tcPr>
            <w:tcW w:w="2127" w:type="dxa"/>
            <w:tcBorders>
              <w:left w:val="single" w:sz="4" w:space="0" w:color="000000"/>
              <w:bottom w:val="single" w:sz="4" w:space="0" w:color="000000"/>
            </w:tcBorders>
          </w:tcPr>
          <w:p w14:paraId="239D7111"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thoihandoimatkhau</w:t>
            </w:r>
          </w:p>
        </w:tc>
        <w:tc>
          <w:tcPr>
            <w:tcW w:w="1710" w:type="dxa"/>
            <w:tcBorders>
              <w:left w:val="single" w:sz="4" w:space="0" w:color="000000"/>
              <w:bottom w:val="single" w:sz="4" w:space="0" w:color="000000"/>
            </w:tcBorders>
          </w:tcPr>
          <w:p w14:paraId="6A074DB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datetime(6)</w:t>
            </w:r>
          </w:p>
        </w:tc>
        <w:tc>
          <w:tcPr>
            <w:tcW w:w="2436" w:type="dxa"/>
            <w:tcBorders>
              <w:left w:val="single" w:sz="4" w:space="0" w:color="000000"/>
              <w:bottom w:val="single" w:sz="4" w:space="0" w:color="000000"/>
              <w:right w:val="single" w:sz="4" w:space="0" w:color="000000"/>
            </w:tcBorders>
          </w:tcPr>
          <w:p w14:paraId="353CB288" w14:textId="77777777" w:rsidR="00C72D8C" w:rsidRPr="00F9186F" w:rsidRDefault="00C72D8C" w:rsidP="00F9186F">
            <w:pPr>
              <w:pStyle w:val="TableContents"/>
              <w:spacing w:line="240" w:lineRule="auto"/>
              <w:jc w:val="center"/>
              <w:rPr>
                <w:rFonts w:ascii="Times New Roman" w:hAnsi="Times New Roman"/>
                <w:color w:val="000000"/>
                <w:sz w:val="24"/>
              </w:rPr>
            </w:pPr>
          </w:p>
        </w:tc>
        <w:tc>
          <w:tcPr>
            <w:tcW w:w="2790" w:type="dxa"/>
            <w:tcBorders>
              <w:left w:val="single" w:sz="4" w:space="0" w:color="000000"/>
              <w:bottom w:val="single" w:sz="4" w:space="0" w:color="000000"/>
              <w:right w:val="single" w:sz="4" w:space="0" w:color="000000"/>
            </w:tcBorders>
          </w:tcPr>
          <w:p w14:paraId="7499D176"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Thời hạn đổi mật khẩu</w:t>
            </w:r>
          </w:p>
        </w:tc>
      </w:tr>
      <w:tr w:rsidR="00C72D8C" w:rsidRPr="00F9186F" w14:paraId="47709EB0" w14:textId="77777777" w:rsidTr="00F9186F">
        <w:trPr>
          <w:trHeight w:val="25"/>
        </w:trPr>
        <w:tc>
          <w:tcPr>
            <w:tcW w:w="703" w:type="dxa"/>
            <w:tcBorders>
              <w:left w:val="single" w:sz="4" w:space="0" w:color="000000"/>
              <w:bottom w:val="single" w:sz="4" w:space="0" w:color="000000"/>
            </w:tcBorders>
          </w:tcPr>
          <w:p w14:paraId="0D4CDB5B"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11</w:t>
            </w:r>
          </w:p>
        </w:tc>
        <w:tc>
          <w:tcPr>
            <w:tcW w:w="2127" w:type="dxa"/>
            <w:tcBorders>
              <w:left w:val="single" w:sz="4" w:space="0" w:color="000000"/>
              <w:bottom w:val="single" w:sz="4" w:space="0" w:color="000000"/>
            </w:tcBorders>
          </w:tcPr>
          <w:p w14:paraId="5887F80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gioitinh</w:t>
            </w:r>
          </w:p>
        </w:tc>
        <w:tc>
          <w:tcPr>
            <w:tcW w:w="1710" w:type="dxa"/>
            <w:tcBorders>
              <w:left w:val="single" w:sz="4" w:space="0" w:color="000000"/>
              <w:bottom w:val="single" w:sz="4" w:space="0" w:color="000000"/>
            </w:tcBorders>
          </w:tcPr>
          <w:p w14:paraId="73438A7F"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varchar(10)</w:t>
            </w:r>
          </w:p>
        </w:tc>
        <w:tc>
          <w:tcPr>
            <w:tcW w:w="2436" w:type="dxa"/>
            <w:tcBorders>
              <w:left w:val="single" w:sz="4" w:space="0" w:color="000000"/>
              <w:bottom w:val="single" w:sz="4" w:space="0" w:color="000000"/>
              <w:right w:val="single" w:sz="4" w:space="0" w:color="000000"/>
            </w:tcBorders>
          </w:tcPr>
          <w:p w14:paraId="01251570"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06B4215D"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Giới tính</w:t>
            </w:r>
          </w:p>
        </w:tc>
      </w:tr>
      <w:tr w:rsidR="00C72D8C" w:rsidRPr="00F9186F" w14:paraId="22C5E55F" w14:textId="77777777" w:rsidTr="00F9186F">
        <w:trPr>
          <w:trHeight w:val="25"/>
        </w:trPr>
        <w:tc>
          <w:tcPr>
            <w:tcW w:w="703" w:type="dxa"/>
            <w:tcBorders>
              <w:left w:val="single" w:sz="4" w:space="0" w:color="000000"/>
              <w:bottom w:val="single" w:sz="4" w:space="0" w:color="000000"/>
            </w:tcBorders>
          </w:tcPr>
          <w:p w14:paraId="4684AA3B"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12</w:t>
            </w:r>
          </w:p>
        </w:tc>
        <w:tc>
          <w:tcPr>
            <w:tcW w:w="2127" w:type="dxa"/>
            <w:tcBorders>
              <w:left w:val="single" w:sz="4" w:space="0" w:color="000000"/>
              <w:bottom w:val="single" w:sz="4" w:space="0" w:color="000000"/>
            </w:tcBorders>
          </w:tcPr>
          <w:p w14:paraId="6A8364F6"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hoatdong</w:t>
            </w:r>
          </w:p>
        </w:tc>
        <w:tc>
          <w:tcPr>
            <w:tcW w:w="1710" w:type="dxa"/>
            <w:tcBorders>
              <w:left w:val="single" w:sz="4" w:space="0" w:color="000000"/>
              <w:bottom w:val="single" w:sz="4" w:space="0" w:color="000000"/>
            </w:tcBorders>
          </w:tcPr>
          <w:p w14:paraId="4DC50ECD"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tinyint(1)</w:t>
            </w:r>
          </w:p>
        </w:tc>
        <w:tc>
          <w:tcPr>
            <w:tcW w:w="2436" w:type="dxa"/>
            <w:tcBorders>
              <w:left w:val="single" w:sz="4" w:space="0" w:color="000000"/>
              <w:bottom w:val="single" w:sz="4" w:space="0" w:color="000000"/>
              <w:right w:val="single" w:sz="4" w:space="0" w:color="000000"/>
            </w:tcBorders>
          </w:tcPr>
          <w:p w14:paraId="1BD5BBB8"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default(1)</w:t>
            </w:r>
          </w:p>
        </w:tc>
        <w:tc>
          <w:tcPr>
            <w:tcW w:w="2790" w:type="dxa"/>
            <w:tcBorders>
              <w:left w:val="single" w:sz="4" w:space="0" w:color="000000"/>
              <w:bottom w:val="single" w:sz="4" w:space="0" w:color="000000"/>
              <w:right w:val="single" w:sz="4" w:space="0" w:color="000000"/>
            </w:tcBorders>
          </w:tcPr>
          <w:p w14:paraId="718F553C"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Hoạt động</w:t>
            </w:r>
          </w:p>
        </w:tc>
      </w:tr>
    </w:tbl>
    <w:p w14:paraId="1CFD29AE" w14:textId="77777777" w:rsidR="00C72D8C" w:rsidRDefault="00C72D8C" w:rsidP="00C72D8C">
      <w:pPr>
        <w:spacing w:line="360" w:lineRule="auto"/>
        <w:ind w:left="1080"/>
      </w:pPr>
    </w:p>
    <w:p w14:paraId="3734CC95"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của người dùng</w:t>
      </w:r>
    </w:p>
    <w:p w14:paraId="7F9937D5"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của người dùng</w:t>
      </w:r>
    </w:p>
    <w:p w14:paraId="33FFE010" w14:textId="77777777" w:rsidR="00C72D8C" w:rsidRPr="004B1F12" w:rsidRDefault="00C72D8C" w:rsidP="00C72D8C">
      <w:pPr>
        <w:spacing w:line="360" w:lineRule="auto"/>
        <w:ind w:left="1080"/>
        <w:rPr>
          <w:rFonts w:ascii="Times New Roman" w:hAnsi="Times New Roman"/>
          <w:sz w:val="26"/>
          <w:szCs w:val="26"/>
        </w:rPr>
      </w:pPr>
    </w:p>
    <w:p w14:paraId="7A439F0D"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cathi</w:t>
      </w:r>
      <w:r w:rsidRPr="004B1F12">
        <w:rPr>
          <w:rFonts w:ascii="Times New Roman" w:hAnsi="Times New Roman"/>
          <w:sz w:val="26"/>
          <w:szCs w:val="26"/>
        </w:rPr>
        <w:t>(</w:t>
      </w:r>
      <w:r w:rsidRPr="004B1F12">
        <w:rPr>
          <w:rFonts w:ascii="Times New Roman" w:hAnsi="Times New Roman"/>
          <w:sz w:val="26"/>
          <w:szCs w:val="26"/>
          <w:u w:val="single"/>
        </w:rPr>
        <w:t>macathi</w:t>
      </w:r>
      <w:r w:rsidRPr="004B1F12">
        <w:rPr>
          <w:rFonts w:ascii="Times New Roman" w:hAnsi="Times New Roman"/>
          <w:sz w:val="26"/>
          <w:szCs w:val="26"/>
        </w:rPr>
        <w:t>, ngaythi, tencathi, tietbaodanh, dahuy, dathi, thoigianlambai, loaikythi, magv).</w:t>
      </w:r>
    </w:p>
    <w:tbl>
      <w:tblPr>
        <w:tblW w:w="9600" w:type="dxa"/>
        <w:tblInd w:w="305" w:type="dxa"/>
        <w:tblLayout w:type="fixed"/>
        <w:tblCellMar>
          <w:top w:w="55" w:type="dxa"/>
          <w:left w:w="55" w:type="dxa"/>
          <w:bottom w:w="55" w:type="dxa"/>
          <w:right w:w="55" w:type="dxa"/>
        </w:tblCellMar>
        <w:tblLook w:val="04A0" w:firstRow="1" w:lastRow="0" w:firstColumn="1" w:lastColumn="0" w:noHBand="0" w:noVBand="1"/>
      </w:tblPr>
      <w:tblGrid>
        <w:gridCol w:w="703"/>
        <w:gridCol w:w="1747"/>
        <w:gridCol w:w="1570"/>
        <w:gridCol w:w="2790"/>
        <w:gridCol w:w="2790"/>
      </w:tblGrid>
      <w:tr w:rsidR="00C72D8C" w:rsidRPr="00F9186F" w14:paraId="4883FD0E" w14:textId="77777777" w:rsidTr="00F9186F">
        <w:trPr>
          <w:trHeight w:val="15"/>
        </w:trPr>
        <w:tc>
          <w:tcPr>
            <w:tcW w:w="703" w:type="dxa"/>
            <w:tcBorders>
              <w:top w:val="single" w:sz="4" w:space="0" w:color="000000"/>
              <w:left w:val="single" w:sz="4" w:space="0" w:color="000000"/>
              <w:bottom w:val="single" w:sz="4" w:space="0" w:color="000000"/>
            </w:tcBorders>
          </w:tcPr>
          <w:p w14:paraId="0F399C61"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STT</w:t>
            </w:r>
          </w:p>
        </w:tc>
        <w:tc>
          <w:tcPr>
            <w:tcW w:w="1747" w:type="dxa"/>
            <w:tcBorders>
              <w:top w:val="single" w:sz="4" w:space="0" w:color="000000"/>
              <w:left w:val="single" w:sz="4" w:space="0" w:color="000000"/>
              <w:bottom w:val="single" w:sz="4" w:space="0" w:color="000000"/>
            </w:tcBorders>
          </w:tcPr>
          <w:p w14:paraId="3030E305"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Tên cột</w:t>
            </w:r>
          </w:p>
        </w:tc>
        <w:tc>
          <w:tcPr>
            <w:tcW w:w="1570" w:type="dxa"/>
            <w:tcBorders>
              <w:top w:val="single" w:sz="4" w:space="0" w:color="000000"/>
              <w:left w:val="single" w:sz="4" w:space="0" w:color="000000"/>
              <w:bottom w:val="single" w:sz="4" w:space="0" w:color="000000"/>
            </w:tcBorders>
          </w:tcPr>
          <w:p w14:paraId="5E820FFB"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Kiểu dữ liệu</w:t>
            </w:r>
          </w:p>
        </w:tc>
        <w:tc>
          <w:tcPr>
            <w:tcW w:w="2790" w:type="dxa"/>
            <w:tcBorders>
              <w:top w:val="single" w:sz="4" w:space="0" w:color="000000"/>
              <w:left w:val="single" w:sz="4" w:space="0" w:color="000000"/>
              <w:bottom w:val="single" w:sz="4" w:space="0" w:color="000000"/>
              <w:right w:val="single" w:sz="4" w:space="0" w:color="000000"/>
            </w:tcBorders>
          </w:tcPr>
          <w:p w14:paraId="3EABEFDE"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Ràng buộc dữ liệu</w:t>
            </w:r>
          </w:p>
        </w:tc>
        <w:tc>
          <w:tcPr>
            <w:tcW w:w="2790" w:type="dxa"/>
            <w:tcBorders>
              <w:top w:val="single" w:sz="4" w:space="0" w:color="000000"/>
              <w:left w:val="single" w:sz="4" w:space="0" w:color="000000"/>
              <w:bottom w:val="single" w:sz="4" w:space="0" w:color="000000"/>
              <w:right w:val="single" w:sz="4" w:space="0" w:color="000000"/>
            </w:tcBorders>
          </w:tcPr>
          <w:p w14:paraId="651DEFC3"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color w:val="000000"/>
                <w:sz w:val="24"/>
              </w:rPr>
            </w:pPr>
            <w:r w:rsidRPr="00F9186F">
              <w:rPr>
                <w:rFonts w:ascii="Times New Roman" w:hAnsi="Times New Roman" w:cs="Times New Roman"/>
                <w:b/>
                <w:bCs/>
                <w:sz w:val="24"/>
              </w:rPr>
              <w:t>Mô tả</w:t>
            </w:r>
          </w:p>
        </w:tc>
      </w:tr>
      <w:tr w:rsidR="00C72D8C" w:rsidRPr="00F9186F" w14:paraId="6802066D" w14:textId="77777777" w:rsidTr="00F9186F">
        <w:trPr>
          <w:trHeight w:val="25"/>
        </w:trPr>
        <w:tc>
          <w:tcPr>
            <w:tcW w:w="703" w:type="dxa"/>
            <w:tcBorders>
              <w:left w:val="single" w:sz="4" w:space="0" w:color="000000"/>
              <w:bottom w:val="single" w:sz="4" w:space="0" w:color="000000"/>
            </w:tcBorders>
          </w:tcPr>
          <w:p w14:paraId="0A8FED89"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1</w:t>
            </w:r>
          </w:p>
        </w:tc>
        <w:tc>
          <w:tcPr>
            <w:tcW w:w="1747" w:type="dxa"/>
            <w:tcBorders>
              <w:left w:val="single" w:sz="4" w:space="0" w:color="000000"/>
              <w:bottom w:val="single" w:sz="4" w:space="0" w:color="000000"/>
            </w:tcBorders>
          </w:tcPr>
          <w:p w14:paraId="4E986661"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macathi</w:t>
            </w:r>
          </w:p>
        </w:tc>
        <w:tc>
          <w:tcPr>
            <w:tcW w:w="1570" w:type="dxa"/>
            <w:tcBorders>
              <w:left w:val="single" w:sz="4" w:space="0" w:color="000000"/>
              <w:bottom w:val="single" w:sz="4" w:space="0" w:color="000000"/>
            </w:tcBorders>
          </w:tcPr>
          <w:p w14:paraId="479C674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int</w:t>
            </w:r>
          </w:p>
        </w:tc>
        <w:tc>
          <w:tcPr>
            <w:tcW w:w="2790" w:type="dxa"/>
            <w:tcBorders>
              <w:left w:val="single" w:sz="4" w:space="0" w:color="000000"/>
              <w:bottom w:val="single" w:sz="4" w:space="0" w:color="000000"/>
              <w:right w:val="single" w:sz="4" w:space="0" w:color="000000"/>
            </w:tcBorders>
          </w:tcPr>
          <w:p w14:paraId="56324EE1"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primary key, not null, ai</w:t>
            </w:r>
          </w:p>
        </w:tc>
        <w:tc>
          <w:tcPr>
            <w:tcW w:w="2790" w:type="dxa"/>
            <w:tcBorders>
              <w:left w:val="single" w:sz="4" w:space="0" w:color="000000"/>
              <w:bottom w:val="single" w:sz="4" w:space="0" w:color="000000"/>
              <w:right w:val="single" w:sz="4" w:space="0" w:color="000000"/>
            </w:tcBorders>
          </w:tcPr>
          <w:p w14:paraId="6308E9E6"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Mã ca thi</w:t>
            </w:r>
          </w:p>
        </w:tc>
      </w:tr>
      <w:tr w:rsidR="00C72D8C" w:rsidRPr="00F9186F" w14:paraId="2A977CD1" w14:textId="77777777" w:rsidTr="00F9186F">
        <w:trPr>
          <w:trHeight w:val="25"/>
        </w:trPr>
        <w:tc>
          <w:tcPr>
            <w:tcW w:w="703" w:type="dxa"/>
            <w:tcBorders>
              <w:left w:val="single" w:sz="4" w:space="0" w:color="000000"/>
              <w:bottom w:val="single" w:sz="4" w:space="0" w:color="000000"/>
            </w:tcBorders>
          </w:tcPr>
          <w:p w14:paraId="30BD76B0"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2</w:t>
            </w:r>
          </w:p>
        </w:tc>
        <w:tc>
          <w:tcPr>
            <w:tcW w:w="1747" w:type="dxa"/>
            <w:tcBorders>
              <w:left w:val="single" w:sz="4" w:space="0" w:color="000000"/>
              <w:bottom w:val="single" w:sz="4" w:space="0" w:color="000000"/>
            </w:tcBorders>
          </w:tcPr>
          <w:p w14:paraId="6F7F17C6"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ngaythi</w:t>
            </w:r>
          </w:p>
        </w:tc>
        <w:tc>
          <w:tcPr>
            <w:tcW w:w="1570" w:type="dxa"/>
            <w:tcBorders>
              <w:left w:val="single" w:sz="4" w:space="0" w:color="000000"/>
              <w:bottom w:val="single" w:sz="4" w:space="0" w:color="000000"/>
            </w:tcBorders>
          </w:tcPr>
          <w:p w14:paraId="79BFFEF6"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date</w:t>
            </w:r>
          </w:p>
        </w:tc>
        <w:tc>
          <w:tcPr>
            <w:tcW w:w="2790" w:type="dxa"/>
            <w:tcBorders>
              <w:left w:val="single" w:sz="4" w:space="0" w:color="000000"/>
              <w:bottom w:val="single" w:sz="4" w:space="0" w:color="000000"/>
              <w:right w:val="single" w:sz="4" w:space="0" w:color="000000"/>
            </w:tcBorders>
          </w:tcPr>
          <w:p w14:paraId="55A52345"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3B46EA4E"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Ngày thi</w:t>
            </w:r>
          </w:p>
        </w:tc>
      </w:tr>
      <w:tr w:rsidR="00C72D8C" w:rsidRPr="00F9186F" w14:paraId="164768FB" w14:textId="77777777" w:rsidTr="00F9186F">
        <w:trPr>
          <w:trHeight w:val="25"/>
        </w:trPr>
        <w:tc>
          <w:tcPr>
            <w:tcW w:w="703" w:type="dxa"/>
            <w:tcBorders>
              <w:left w:val="single" w:sz="4" w:space="0" w:color="000000"/>
              <w:bottom w:val="single" w:sz="4" w:space="0" w:color="000000"/>
            </w:tcBorders>
          </w:tcPr>
          <w:p w14:paraId="109C2689"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3</w:t>
            </w:r>
          </w:p>
        </w:tc>
        <w:tc>
          <w:tcPr>
            <w:tcW w:w="1747" w:type="dxa"/>
            <w:tcBorders>
              <w:left w:val="single" w:sz="4" w:space="0" w:color="000000"/>
              <w:bottom w:val="single" w:sz="4" w:space="0" w:color="000000"/>
            </w:tcBorders>
          </w:tcPr>
          <w:p w14:paraId="517F099F"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tencathi</w:t>
            </w:r>
          </w:p>
        </w:tc>
        <w:tc>
          <w:tcPr>
            <w:tcW w:w="1570" w:type="dxa"/>
            <w:tcBorders>
              <w:left w:val="single" w:sz="4" w:space="0" w:color="000000"/>
              <w:bottom w:val="single" w:sz="4" w:space="0" w:color="000000"/>
            </w:tcBorders>
          </w:tcPr>
          <w:p w14:paraId="11A0E6E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varchar(255)</w:t>
            </w:r>
          </w:p>
        </w:tc>
        <w:tc>
          <w:tcPr>
            <w:tcW w:w="2790" w:type="dxa"/>
            <w:tcBorders>
              <w:left w:val="single" w:sz="4" w:space="0" w:color="000000"/>
              <w:bottom w:val="single" w:sz="4" w:space="0" w:color="000000"/>
              <w:right w:val="single" w:sz="4" w:space="0" w:color="000000"/>
            </w:tcBorders>
          </w:tcPr>
          <w:p w14:paraId="64C763C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504C32D8"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Tên ca thi</w:t>
            </w:r>
          </w:p>
        </w:tc>
      </w:tr>
      <w:tr w:rsidR="00C72D8C" w:rsidRPr="00F9186F" w14:paraId="29ED9FB5" w14:textId="77777777" w:rsidTr="00F9186F">
        <w:trPr>
          <w:trHeight w:val="25"/>
        </w:trPr>
        <w:tc>
          <w:tcPr>
            <w:tcW w:w="703" w:type="dxa"/>
            <w:tcBorders>
              <w:left w:val="single" w:sz="4" w:space="0" w:color="000000"/>
              <w:bottom w:val="single" w:sz="4" w:space="0" w:color="000000"/>
            </w:tcBorders>
          </w:tcPr>
          <w:p w14:paraId="4C9316DC"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4</w:t>
            </w:r>
          </w:p>
        </w:tc>
        <w:tc>
          <w:tcPr>
            <w:tcW w:w="1747" w:type="dxa"/>
            <w:tcBorders>
              <w:left w:val="single" w:sz="4" w:space="0" w:color="000000"/>
              <w:bottom w:val="single" w:sz="4" w:space="0" w:color="000000"/>
            </w:tcBorders>
          </w:tcPr>
          <w:p w14:paraId="41E0E02C"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tietbaodanh</w:t>
            </w:r>
          </w:p>
        </w:tc>
        <w:tc>
          <w:tcPr>
            <w:tcW w:w="1570" w:type="dxa"/>
            <w:tcBorders>
              <w:left w:val="single" w:sz="4" w:space="0" w:color="000000"/>
              <w:bottom w:val="single" w:sz="4" w:space="0" w:color="000000"/>
            </w:tcBorders>
          </w:tcPr>
          <w:p w14:paraId="6B04C130"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smallint</w:t>
            </w:r>
          </w:p>
        </w:tc>
        <w:tc>
          <w:tcPr>
            <w:tcW w:w="2790" w:type="dxa"/>
            <w:tcBorders>
              <w:left w:val="single" w:sz="4" w:space="0" w:color="000000"/>
              <w:bottom w:val="single" w:sz="4" w:space="0" w:color="000000"/>
              <w:right w:val="single" w:sz="4" w:space="0" w:color="000000"/>
            </w:tcBorders>
          </w:tcPr>
          <w:p w14:paraId="30743A0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75E33ED0"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Tiết báo danh</w:t>
            </w:r>
          </w:p>
        </w:tc>
      </w:tr>
      <w:tr w:rsidR="00C72D8C" w:rsidRPr="00F9186F" w14:paraId="219044FA" w14:textId="77777777" w:rsidTr="00F9186F">
        <w:trPr>
          <w:trHeight w:val="25"/>
        </w:trPr>
        <w:tc>
          <w:tcPr>
            <w:tcW w:w="703" w:type="dxa"/>
            <w:tcBorders>
              <w:left w:val="single" w:sz="4" w:space="0" w:color="000000"/>
              <w:bottom w:val="single" w:sz="4" w:space="0" w:color="000000"/>
            </w:tcBorders>
          </w:tcPr>
          <w:p w14:paraId="1C14BD32"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5</w:t>
            </w:r>
          </w:p>
        </w:tc>
        <w:tc>
          <w:tcPr>
            <w:tcW w:w="1747" w:type="dxa"/>
            <w:tcBorders>
              <w:left w:val="single" w:sz="4" w:space="0" w:color="000000"/>
              <w:bottom w:val="single" w:sz="4" w:space="0" w:color="000000"/>
            </w:tcBorders>
          </w:tcPr>
          <w:p w14:paraId="62AAE3DB"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dahuy</w:t>
            </w:r>
          </w:p>
        </w:tc>
        <w:tc>
          <w:tcPr>
            <w:tcW w:w="1570" w:type="dxa"/>
            <w:tcBorders>
              <w:left w:val="single" w:sz="4" w:space="0" w:color="000000"/>
              <w:bottom w:val="single" w:sz="4" w:space="0" w:color="000000"/>
            </w:tcBorders>
          </w:tcPr>
          <w:p w14:paraId="50F42758"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tinyint(1)</w:t>
            </w:r>
          </w:p>
        </w:tc>
        <w:tc>
          <w:tcPr>
            <w:tcW w:w="2790" w:type="dxa"/>
            <w:tcBorders>
              <w:left w:val="single" w:sz="4" w:space="0" w:color="000000"/>
              <w:bottom w:val="single" w:sz="4" w:space="0" w:color="000000"/>
              <w:right w:val="single" w:sz="4" w:space="0" w:color="000000"/>
            </w:tcBorders>
          </w:tcPr>
          <w:p w14:paraId="41962C31"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default(0)</w:t>
            </w:r>
          </w:p>
        </w:tc>
        <w:tc>
          <w:tcPr>
            <w:tcW w:w="2790" w:type="dxa"/>
            <w:tcBorders>
              <w:left w:val="single" w:sz="4" w:space="0" w:color="000000"/>
              <w:bottom w:val="single" w:sz="4" w:space="0" w:color="000000"/>
              <w:right w:val="single" w:sz="4" w:space="0" w:color="000000"/>
            </w:tcBorders>
          </w:tcPr>
          <w:p w14:paraId="392A29BF"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Đã huỷ</w:t>
            </w:r>
          </w:p>
        </w:tc>
      </w:tr>
      <w:tr w:rsidR="00C72D8C" w:rsidRPr="00F9186F" w14:paraId="654C67DB" w14:textId="77777777" w:rsidTr="00F9186F">
        <w:trPr>
          <w:trHeight w:val="25"/>
        </w:trPr>
        <w:tc>
          <w:tcPr>
            <w:tcW w:w="703" w:type="dxa"/>
            <w:tcBorders>
              <w:left w:val="single" w:sz="4" w:space="0" w:color="000000"/>
              <w:bottom w:val="single" w:sz="4" w:space="0" w:color="000000"/>
            </w:tcBorders>
          </w:tcPr>
          <w:p w14:paraId="36B2F453"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6</w:t>
            </w:r>
          </w:p>
        </w:tc>
        <w:tc>
          <w:tcPr>
            <w:tcW w:w="1747" w:type="dxa"/>
            <w:tcBorders>
              <w:left w:val="single" w:sz="4" w:space="0" w:color="000000"/>
              <w:bottom w:val="single" w:sz="4" w:space="0" w:color="000000"/>
            </w:tcBorders>
          </w:tcPr>
          <w:p w14:paraId="0A53F54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dathi</w:t>
            </w:r>
          </w:p>
        </w:tc>
        <w:tc>
          <w:tcPr>
            <w:tcW w:w="1570" w:type="dxa"/>
            <w:tcBorders>
              <w:left w:val="single" w:sz="4" w:space="0" w:color="000000"/>
              <w:bottom w:val="single" w:sz="4" w:space="0" w:color="000000"/>
            </w:tcBorders>
          </w:tcPr>
          <w:p w14:paraId="51F4CE66"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tinyint(1)</w:t>
            </w:r>
          </w:p>
        </w:tc>
        <w:tc>
          <w:tcPr>
            <w:tcW w:w="2790" w:type="dxa"/>
            <w:tcBorders>
              <w:left w:val="single" w:sz="4" w:space="0" w:color="000000"/>
              <w:bottom w:val="single" w:sz="4" w:space="0" w:color="000000"/>
              <w:right w:val="single" w:sz="4" w:space="0" w:color="000000"/>
            </w:tcBorders>
          </w:tcPr>
          <w:p w14:paraId="379F0EB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default(0)</w:t>
            </w:r>
          </w:p>
        </w:tc>
        <w:tc>
          <w:tcPr>
            <w:tcW w:w="2790" w:type="dxa"/>
            <w:tcBorders>
              <w:left w:val="single" w:sz="4" w:space="0" w:color="000000"/>
              <w:bottom w:val="single" w:sz="4" w:space="0" w:color="000000"/>
              <w:right w:val="single" w:sz="4" w:space="0" w:color="000000"/>
            </w:tcBorders>
          </w:tcPr>
          <w:p w14:paraId="6C03B53A"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Đã thi</w:t>
            </w:r>
          </w:p>
        </w:tc>
      </w:tr>
      <w:tr w:rsidR="00C72D8C" w:rsidRPr="00F9186F" w14:paraId="7F3CBBAF" w14:textId="77777777" w:rsidTr="00F9186F">
        <w:trPr>
          <w:trHeight w:val="25"/>
        </w:trPr>
        <w:tc>
          <w:tcPr>
            <w:tcW w:w="703" w:type="dxa"/>
            <w:tcBorders>
              <w:left w:val="single" w:sz="4" w:space="0" w:color="000000"/>
              <w:bottom w:val="single" w:sz="4" w:space="0" w:color="000000"/>
            </w:tcBorders>
          </w:tcPr>
          <w:p w14:paraId="3F392B14"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7</w:t>
            </w:r>
          </w:p>
        </w:tc>
        <w:tc>
          <w:tcPr>
            <w:tcW w:w="1747" w:type="dxa"/>
            <w:tcBorders>
              <w:left w:val="single" w:sz="4" w:space="0" w:color="000000"/>
              <w:bottom w:val="single" w:sz="4" w:space="0" w:color="000000"/>
            </w:tcBorders>
          </w:tcPr>
          <w:p w14:paraId="0F36750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thoigianlambai</w:t>
            </w:r>
          </w:p>
        </w:tc>
        <w:tc>
          <w:tcPr>
            <w:tcW w:w="1570" w:type="dxa"/>
            <w:tcBorders>
              <w:left w:val="single" w:sz="4" w:space="0" w:color="000000"/>
              <w:bottom w:val="single" w:sz="4" w:space="0" w:color="000000"/>
            </w:tcBorders>
          </w:tcPr>
          <w:p w14:paraId="37349AC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smallint</w:t>
            </w:r>
          </w:p>
        </w:tc>
        <w:tc>
          <w:tcPr>
            <w:tcW w:w="2790" w:type="dxa"/>
            <w:tcBorders>
              <w:left w:val="single" w:sz="4" w:space="0" w:color="000000"/>
              <w:bottom w:val="single" w:sz="4" w:space="0" w:color="000000"/>
              <w:right w:val="single" w:sz="4" w:space="0" w:color="000000"/>
            </w:tcBorders>
          </w:tcPr>
          <w:p w14:paraId="7822D38E"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6B1AD3D0"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Thời gian làm bài</w:t>
            </w:r>
          </w:p>
        </w:tc>
      </w:tr>
      <w:tr w:rsidR="00C72D8C" w:rsidRPr="00F9186F" w14:paraId="6DE6C816" w14:textId="77777777" w:rsidTr="00F9186F">
        <w:trPr>
          <w:trHeight w:val="25"/>
        </w:trPr>
        <w:tc>
          <w:tcPr>
            <w:tcW w:w="703" w:type="dxa"/>
            <w:tcBorders>
              <w:left w:val="single" w:sz="4" w:space="0" w:color="000000"/>
              <w:bottom w:val="single" w:sz="4" w:space="0" w:color="000000"/>
            </w:tcBorders>
          </w:tcPr>
          <w:p w14:paraId="57F922C8"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8</w:t>
            </w:r>
          </w:p>
        </w:tc>
        <w:tc>
          <w:tcPr>
            <w:tcW w:w="1747" w:type="dxa"/>
            <w:tcBorders>
              <w:left w:val="single" w:sz="4" w:space="0" w:color="000000"/>
              <w:bottom w:val="single" w:sz="4" w:space="0" w:color="000000"/>
            </w:tcBorders>
          </w:tcPr>
          <w:p w14:paraId="0BB83664"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loaikythi</w:t>
            </w:r>
          </w:p>
        </w:tc>
        <w:tc>
          <w:tcPr>
            <w:tcW w:w="1570" w:type="dxa"/>
            <w:tcBorders>
              <w:left w:val="single" w:sz="4" w:space="0" w:color="000000"/>
              <w:bottom w:val="single" w:sz="4" w:space="0" w:color="000000"/>
            </w:tcBorders>
          </w:tcPr>
          <w:p w14:paraId="350B44BD"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varchar(50)</w:t>
            </w:r>
          </w:p>
        </w:tc>
        <w:tc>
          <w:tcPr>
            <w:tcW w:w="2790" w:type="dxa"/>
            <w:tcBorders>
              <w:left w:val="single" w:sz="4" w:space="0" w:color="000000"/>
              <w:bottom w:val="single" w:sz="4" w:space="0" w:color="000000"/>
              <w:right w:val="single" w:sz="4" w:space="0" w:color="000000"/>
            </w:tcBorders>
          </w:tcPr>
          <w:p w14:paraId="0C58D929"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478FACD8" w14:textId="77777777" w:rsidR="00C72D8C" w:rsidRPr="00F9186F" w:rsidRDefault="00C72D8C" w:rsidP="00F9186F">
            <w:pPr>
              <w:pStyle w:val="TableContents"/>
              <w:spacing w:line="240" w:lineRule="auto"/>
              <w:rPr>
                <w:rFonts w:ascii="Times New Roman" w:hAnsi="Times New Roman"/>
                <w:sz w:val="24"/>
                <w:lang w:val="en-US"/>
              </w:rPr>
            </w:pPr>
            <w:r w:rsidRPr="00F9186F">
              <w:rPr>
                <w:rFonts w:ascii="Times New Roman" w:hAnsi="Times New Roman"/>
                <w:sz w:val="24"/>
                <w:lang w:val="en-US"/>
              </w:rPr>
              <w:t>Loại kỳ thi</w:t>
            </w:r>
          </w:p>
        </w:tc>
      </w:tr>
      <w:tr w:rsidR="00C72D8C" w:rsidRPr="00F9186F" w14:paraId="75908B6B" w14:textId="77777777" w:rsidTr="00F9186F">
        <w:trPr>
          <w:trHeight w:val="25"/>
        </w:trPr>
        <w:tc>
          <w:tcPr>
            <w:tcW w:w="703" w:type="dxa"/>
            <w:tcBorders>
              <w:left w:val="single" w:sz="4" w:space="0" w:color="000000"/>
              <w:bottom w:val="single" w:sz="4" w:space="0" w:color="000000"/>
            </w:tcBorders>
          </w:tcPr>
          <w:p w14:paraId="4996EA3B" w14:textId="77777777" w:rsidR="00C72D8C" w:rsidRPr="00F9186F" w:rsidRDefault="00C72D8C" w:rsidP="00F9186F">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sz w:val="24"/>
              </w:rPr>
              <w:t>9</w:t>
            </w:r>
          </w:p>
        </w:tc>
        <w:tc>
          <w:tcPr>
            <w:tcW w:w="1747" w:type="dxa"/>
            <w:tcBorders>
              <w:left w:val="single" w:sz="4" w:space="0" w:color="000000"/>
              <w:bottom w:val="single" w:sz="4" w:space="0" w:color="000000"/>
            </w:tcBorders>
          </w:tcPr>
          <w:p w14:paraId="3DA4A530"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magv</w:t>
            </w:r>
          </w:p>
        </w:tc>
        <w:tc>
          <w:tcPr>
            <w:tcW w:w="1570" w:type="dxa"/>
            <w:tcBorders>
              <w:left w:val="single" w:sz="4" w:space="0" w:color="000000"/>
              <w:bottom w:val="single" w:sz="4" w:space="0" w:color="000000"/>
            </w:tcBorders>
          </w:tcPr>
          <w:p w14:paraId="7061EE6A"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sz w:val="24"/>
              </w:rPr>
              <w:t>char(10)</w:t>
            </w:r>
          </w:p>
        </w:tc>
        <w:tc>
          <w:tcPr>
            <w:tcW w:w="2790" w:type="dxa"/>
            <w:tcBorders>
              <w:left w:val="single" w:sz="4" w:space="0" w:color="000000"/>
              <w:bottom w:val="single" w:sz="4" w:space="0" w:color="000000"/>
              <w:right w:val="single" w:sz="4" w:space="0" w:color="000000"/>
            </w:tcBorders>
          </w:tcPr>
          <w:p w14:paraId="78043963" w14:textId="77777777" w:rsidR="00C72D8C" w:rsidRPr="00F9186F" w:rsidRDefault="00C72D8C" w:rsidP="00F9186F">
            <w:pPr>
              <w:pStyle w:val="TableContents"/>
              <w:spacing w:line="240" w:lineRule="auto"/>
              <w:rPr>
                <w:rFonts w:ascii="Times New Roman" w:hAnsi="Times New Roman"/>
                <w:sz w:val="24"/>
              </w:rPr>
            </w:pPr>
            <w:r w:rsidRPr="00F9186F">
              <w:rPr>
                <w:rFonts w:ascii="Times New Roman" w:hAnsi="Times New Roman"/>
                <w:color w:val="000000"/>
                <w:sz w:val="24"/>
              </w:rPr>
              <w:t xml:space="preserve">foreign key, </w:t>
            </w:r>
            <w:r w:rsidRPr="00F9186F">
              <w:rPr>
                <w:rFonts w:ascii="Times New Roman" w:hAnsi="Times New Roman"/>
                <w:sz w:val="24"/>
              </w:rPr>
              <w:t>not null</w:t>
            </w:r>
          </w:p>
        </w:tc>
        <w:tc>
          <w:tcPr>
            <w:tcW w:w="2790" w:type="dxa"/>
            <w:tcBorders>
              <w:left w:val="single" w:sz="4" w:space="0" w:color="000000"/>
              <w:bottom w:val="single" w:sz="4" w:space="0" w:color="000000"/>
              <w:right w:val="single" w:sz="4" w:space="0" w:color="000000"/>
            </w:tcBorders>
          </w:tcPr>
          <w:p w14:paraId="551A85EC" w14:textId="77777777" w:rsidR="00C72D8C" w:rsidRPr="00F9186F" w:rsidRDefault="00C72D8C" w:rsidP="00F9186F">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Mã giảng viên</w:t>
            </w:r>
          </w:p>
        </w:tc>
      </w:tr>
    </w:tbl>
    <w:p w14:paraId="45417C29" w14:textId="77777777" w:rsidR="00C72D8C" w:rsidRDefault="00C72D8C" w:rsidP="00C72D8C">
      <w:pPr>
        <w:spacing w:line="360" w:lineRule="auto"/>
        <w:ind w:left="1440"/>
      </w:pPr>
    </w:p>
    <w:p w14:paraId="7C450722"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của ca thi</w:t>
      </w:r>
    </w:p>
    <w:p w14:paraId="7F2FA62C"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của ca thi</w:t>
      </w:r>
    </w:p>
    <w:p w14:paraId="6206EBE1" w14:textId="77777777" w:rsidR="00C72D8C" w:rsidRPr="004B1F12" w:rsidRDefault="00C72D8C" w:rsidP="00C72D8C">
      <w:pPr>
        <w:spacing w:line="360" w:lineRule="auto"/>
        <w:ind w:left="1440"/>
        <w:rPr>
          <w:rFonts w:ascii="Times New Roman" w:hAnsi="Times New Roman"/>
          <w:sz w:val="26"/>
          <w:szCs w:val="26"/>
        </w:rPr>
      </w:pPr>
    </w:p>
    <w:p w14:paraId="3E94075B"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loptinchi</w:t>
      </w:r>
      <w:r w:rsidRPr="004B1F12">
        <w:rPr>
          <w:rFonts w:ascii="Times New Roman" w:hAnsi="Times New Roman"/>
          <w:sz w:val="26"/>
          <w:szCs w:val="26"/>
        </w:rPr>
        <w:t>(</w:t>
      </w:r>
      <w:r w:rsidRPr="004B1F12">
        <w:rPr>
          <w:rFonts w:ascii="Times New Roman" w:hAnsi="Times New Roman"/>
          <w:sz w:val="26"/>
          <w:szCs w:val="26"/>
          <w:u w:val="single"/>
        </w:rPr>
        <w:t>maltc</w:t>
      </w:r>
      <w:r w:rsidRPr="004B1F12">
        <w:rPr>
          <w:rFonts w:ascii="Times New Roman" w:hAnsi="Times New Roman"/>
          <w:sz w:val="26"/>
          <w:szCs w:val="26"/>
        </w:rPr>
        <w:t>, nhom, nienkhoa, hocky, huylop, mamh, magv).</w:t>
      </w:r>
    </w:p>
    <w:tbl>
      <w:tblPr>
        <w:tblW w:w="9396" w:type="dxa"/>
        <w:tblInd w:w="305" w:type="dxa"/>
        <w:tblLayout w:type="fixed"/>
        <w:tblCellMar>
          <w:top w:w="55" w:type="dxa"/>
          <w:left w:w="55" w:type="dxa"/>
          <w:bottom w:w="55" w:type="dxa"/>
          <w:right w:w="55" w:type="dxa"/>
        </w:tblCellMar>
        <w:tblLook w:val="04A0" w:firstRow="1" w:lastRow="0" w:firstColumn="1" w:lastColumn="0" w:noHBand="0" w:noVBand="1"/>
      </w:tblPr>
      <w:tblGrid>
        <w:gridCol w:w="744"/>
        <w:gridCol w:w="1436"/>
        <w:gridCol w:w="1710"/>
        <w:gridCol w:w="2753"/>
        <w:gridCol w:w="2753"/>
      </w:tblGrid>
      <w:tr w:rsidR="00C72D8C" w:rsidRPr="00F9186F" w14:paraId="1145F5A8" w14:textId="77777777" w:rsidTr="004C7E8D">
        <w:trPr>
          <w:trHeight w:val="15"/>
        </w:trPr>
        <w:tc>
          <w:tcPr>
            <w:tcW w:w="744" w:type="dxa"/>
            <w:tcBorders>
              <w:top w:val="single" w:sz="4" w:space="0" w:color="000000"/>
              <w:left w:val="single" w:sz="4" w:space="0" w:color="000000"/>
              <w:bottom w:val="single" w:sz="4" w:space="0" w:color="000000"/>
            </w:tcBorders>
          </w:tcPr>
          <w:p w14:paraId="4FEB081F"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STT</w:t>
            </w:r>
          </w:p>
        </w:tc>
        <w:tc>
          <w:tcPr>
            <w:tcW w:w="1436" w:type="dxa"/>
            <w:tcBorders>
              <w:top w:val="single" w:sz="4" w:space="0" w:color="000000"/>
              <w:left w:val="single" w:sz="4" w:space="0" w:color="000000"/>
              <w:bottom w:val="single" w:sz="4" w:space="0" w:color="000000"/>
            </w:tcBorders>
          </w:tcPr>
          <w:p w14:paraId="06A373D8"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Tên cột</w:t>
            </w:r>
          </w:p>
        </w:tc>
        <w:tc>
          <w:tcPr>
            <w:tcW w:w="1710" w:type="dxa"/>
            <w:tcBorders>
              <w:top w:val="single" w:sz="4" w:space="0" w:color="000000"/>
              <w:left w:val="single" w:sz="4" w:space="0" w:color="000000"/>
              <w:bottom w:val="single" w:sz="4" w:space="0" w:color="000000"/>
            </w:tcBorders>
          </w:tcPr>
          <w:p w14:paraId="479FCC22"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Kiểu dữ liệu</w:t>
            </w:r>
          </w:p>
        </w:tc>
        <w:tc>
          <w:tcPr>
            <w:tcW w:w="2753" w:type="dxa"/>
            <w:tcBorders>
              <w:top w:val="single" w:sz="4" w:space="0" w:color="000000"/>
              <w:left w:val="single" w:sz="4" w:space="0" w:color="000000"/>
              <w:bottom w:val="single" w:sz="4" w:space="0" w:color="000000"/>
              <w:right w:val="single" w:sz="4" w:space="0" w:color="000000"/>
            </w:tcBorders>
          </w:tcPr>
          <w:p w14:paraId="586703B3"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Ràng buộc dữ liệu</w:t>
            </w:r>
          </w:p>
        </w:tc>
        <w:tc>
          <w:tcPr>
            <w:tcW w:w="2753" w:type="dxa"/>
            <w:tcBorders>
              <w:top w:val="single" w:sz="4" w:space="0" w:color="000000"/>
              <w:left w:val="single" w:sz="4" w:space="0" w:color="000000"/>
              <w:bottom w:val="single" w:sz="4" w:space="0" w:color="000000"/>
              <w:right w:val="single" w:sz="4" w:space="0" w:color="000000"/>
            </w:tcBorders>
          </w:tcPr>
          <w:p w14:paraId="0305D195"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F9186F">
              <w:rPr>
                <w:rFonts w:ascii="Times New Roman" w:hAnsi="Times New Roman" w:cs="Times New Roman"/>
                <w:b/>
                <w:bCs/>
                <w:sz w:val="24"/>
              </w:rPr>
              <w:t>Mô tả</w:t>
            </w:r>
          </w:p>
        </w:tc>
      </w:tr>
      <w:tr w:rsidR="00C72D8C" w:rsidRPr="00F9186F" w14:paraId="78F1A3D3" w14:textId="77777777" w:rsidTr="004C7E8D">
        <w:trPr>
          <w:trHeight w:val="25"/>
        </w:trPr>
        <w:tc>
          <w:tcPr>
            <w:tcW w:w="744" w:type="dxa"/>
            <w:tcBorders>
              <w:left w:val="single" w:sz="4" w:space="0" w:color="000000"/>
              <w:bottom w:val="single" w:sz="4" w:space="0" w:color="000000"/>
            </w:tcBorders>
          </w:tcPr>
          <w:p w14:paraId="43EDEE2C"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lastRenderedPageBreak/>
              <w:t>1</w:t>
            </w:r>
          </w:p>
        </w:tc>
        <w:tc>
          <w:tcPr>
            <w:tcW w:w="1436" w:type="dxa"/>
            <w:tcBorders>
              <w:left w:val="single" w:sz="4" w:space="0" w:color="000000"/>
              <w:bottom w:val="single" w:sz="4" w:space="0" w:color="000000"/>
            </w:tcBorders>
          </w:tcPr>
          <w:p w14:paraId="19D6EB0C"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maltc</w:t>
            </w:r>
          </w:p>
        </w:tc>
        <w:tc>
          <w:tcPr>
            <w:tcW w:w="1710" w:type="dxa"/>
            <w:tcBorders>
              <w:left w:val="single" w:sz="4" w:space="0" w:color="000000"/>
              <w:bottom w:val="single" w:sz="4" w:space="0" w:color="000000"/>
            </w:tcBorders>
          </w:tcPr>
          <w:p w14:paraId="6503F5C3"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int</w:t>
            </w:r>
          </w:p>
        </w:tc>
        <w:tc>
          <w:tcPr>
            <w:tcW w:w="2753" w:type="dxa"/>
            <w:tcBorders>
              <w:left w:val="single" w:sz="4" w:space="0" w:color="000000"/>
              <w:bottom w:val="single" w:sz="4" w:space="0" w:color="000000"/>
              <w:right w:val="single" w:sz="4" w:space="0" w:color="000000"/>
            </w:tcBorders>
          </w:tcPr>
          <w:p w14:paraId="63F821D7"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primary key, not null, ai</w:t>
            </w:r>
          </w:p>
        </w:tc>
        <w:tc>
          <w:tcPr>
            <w:tcW w:w="2753" w:type="dxa"/>
            <w:tcBorders>
              <w:left w:val="single" w:sz="4" w:space="0" w:color="000000"/>
              <w:bottom w:val="single" w:sz="4" w:space="0" w:color="000000"/>
              <w:right w:val="single" w:sz="4" w:space="0" w:color="000000"/>
            </w:tcBorders>
          </w:tcPr>
          <w:p w14:paraId="41371371" w14:textId="77777777" w:rsidR="00C72D8C" w:rsidRPr="00F9186F" w:rsidRDefault="00C72D8C" w:rsidP="004C7E8D">
            <w:pPr>
              <w:pStyle w:val="TableContents"/>
              <w:spacing w:line="240" w:lineRule="auto"/>
              <w:rPr>
                <w:rFonts w:ascii="Times New Roman" w:hAnsi="Times New Roman"/>
                <w:sz w:val="24"/>
                <w:lang w:val="en-US"/>
              </w:rPr>
            </w:pPr>
            <w:r w:rsidRPr="00F9186F">
              <w:rPr>
                <w:rFonts w:ascii="Times New Roman" w:hAnsi="Times New Roman"/>
                <w:sz w:val="24"/>
                <w:lang w:val="en-US"/>
              </w:rPr>
              <w:t>Mã lớp tín chỉ</w:t>
            </w:r>
          </w:p>
        </w:tc>
      </w:tr>
      <w:tr w:rsidR="00C72D8C" w:rsidRPr="00F9186F" w14:paraId="0A5E7404" w14:textId="77777777" w:rsidTr="004C7E8D">
        <w:trPr>
          <w:trHeight w:val="25"/>
        </w:trPr>
        <w:tc>
          <w:tcPr>
            <w:tcW w:w="744" w:type="dxa"/>
            <w:tcBorders>
              <w:left w:val="single" w:sz="4" w:space="0" w:color="000000"/>
              <w:bottom w:val="single" w:sz="4" w:space="0" w:color="000000"/>
            </w:tcBorders>
          </w:tcPr>
          <w:p w14:paraId="6926C452"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2</w:t>
            </w:r>
          </w:p>
        </w:tc>
        <w:tc>
          <w:tcPr>
            <w:tcW w:w="1436" w:type="dxa"/>
            <w:tcBorders>
              <w:left w:val="single" w:sz="4" w:space="0" w:color="000000"/>
              <w:bottom w:val="single" w:sz="4" w:space="0" w:color="000000"/>
            </w:tcBorders>
          </w:tcPr>
          <w:p w14:paraId="0F466292"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nhom</w:t>
            </w:r>
          </w:p>
        </w:tc>
        <w:tc>
          <w:tcPr>
            <w:tcW w:w="1710" w:type="dxa"/>
            <w:tcBorders>
              <w:left w:val="single" w:sz="4" w:space="0" w:color="000000"/>
              <w:bottom w:val="single" w:sz="4" w:space="0" w:color="000000"/>
            </w:tcBorders>
          </w:tcPr>
          <w:p w14:paraId="1A403A48"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smallint</w:t>
            </w:r>
          </w:p>
        </w:tc>
        <w:tc>
          <w:tcPr>
            <w:tcW w:w="2753" w:type="dxa"/>
            <w:tcBorders>
              <w:left w:val="single" w:sz="4" w:space="0" w:color="000000"/>
              <w:bottom w:val="single" w:sz="4" w:space="0" w:color="000000"/>
              <w:right w:val="single" w:sz="4" w:space="0" w:color="000000"/>
            </w:tcBorders>
          </w:tcPr>
          <w:p w14:paraId="2D089B53"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3E3B7759" w14:textId="77777777" w:rsidR="00C72D8C" w:rsidRPr="00F9186F" w:rsidRDefault="00C72D8C" w:rsidP="004C7E8D">
            <w:pPr>
              <w:pStyle w:val="TableContents"/>
              <w:spacing w:line="240" w:lineRule="auto"/>
              <w:rPr>
                <w:rFonts w:ascii="Times New Roman" w:hAnsi="Times New Roman"/>
                <w:sz w:val="24"/>
                <w:lang w:val="en-US"/>
              </w:rPr>
            </w:pPr>
            <w:r w:rsidRPr="00F9186F">
              <w:rPr>
                <w:rFonts w:ascii="Times New Roman" w:hAnsi="Times New Roman"/>
                <w:sz w:val="24"/>
                <w:lang w:val="en-US"/>
              </w:rPr>
              <w:t>Nhóm</w:t>
            </w:r>
          </w:p>
        </w:tc>
      </w:tr>
      <w:tr w:rsidR="00C72D8C" w:rsidRPr="00F9186F" w14:paraId="5F8BD1C4" w14:textId="77777777" w:rsidTr="004C7E8D">
        <w:trPr>
          <w:trHeight w:val="25"/>
        </w:trPr>
        <w:tc>
          <w:tcPr>
            <w:tcW w:w="744" w:type="dxa"/>
            <w:tcBorders>
              <w:left w:val="single" w:sz="4" w:space="0" w:color="000000"/>
              <w:bottom w:val="single" w:sz="4" w:space="0" w:color="000000"/>
            </w:tcBorders>
          </w:tcPr>
          <w:p w14:paraId="64957965"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3</w:t>
            </w:r>
          </w:p>
        </w:tc>
        <w:tc>
          <w:tcPr>
            <w:tcW w:w="1436" w:type="dxa"/>
            <w:tcBorders>
              <w:left w:val="single" w:sz="4" w:space="0" w:color="000000"/>
              <w:bottom w:val="single" w:sz="4" w:space="0" w:color="000000"/>
            </w:tcBorders>
          </w:tcPr>
          <w:p w14:paraId="555EFD85"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nienkhoa</w:t>
            </w:r>
          </w:p>
        </w:tc>
        <w:tc>
          <w:tcPr>
            <w:tcW w:w="1710" w:type="dxa"/>
            <w:tcBorders>
              <w:left w:val="single" w:sz="4" w:space="0" w:color="000000"/>
              <w:bottom w:val="single" w:sz="4" w:space="0" w:color="000000"/>
            </w:tcBorders>
          </w:tcPr>
          <w:p w14:paraId="3830AB63"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char(9)</w:t>
            </w:r>
          </w:p>
        </w:tc>
        <w:tc>
          <w:tcPr>
            <w:tcW w:w="2753" w:type="dxa"/>
            <w:tcBorders>
              <w:left w:val="single" w:sz="4" w:space="0" w:color="000000"/>
              <w:bottom w:val="single" w:sz="4" w:space="0" w:color="000000"/>
              <w:right w:val="single" w:sz="4" w:space="0" w:color="000000"/>
            </w:tcBorders>
          </w:tcPr>
          <w:p w14:paraId="3E2BC729"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308453B3" w14:textId="77777777" w:rsidR="00C72D8C" w:rsidRPr="00F9186F" w:rsidRDefault="00C72D8C" w:rsidP="004C7E8D">
            <w:pPr>
              <w:pStyle w:val="TableContents"/>
              <w:spacing w:line="240" w:lineRule="auto"/>
              <w:rPr>
                <w:rFonts w:ascii="Times New Roman" w:hAnsi="Times New Roman"/>
                <w:sz w:val="24"/>
                <w:lang w:val="en-US"/>
              </w:rPr>
            </w:pPr>
            <w:r w:rsidRPr="00F9186F">
              <w:rPr>
                <w:rFonts w:ascii="Times New Roman" w:hAnsi="Times New Roman"/>
                <w:sz w:val="24"/>
                <w:lang w:val="en-US"/>
              </w:rPr>
              <w:t>Niên khoá</w:t>
            </w:r>
          </w:p>
        </w:tc>
      </w:tr>
      <w:tr w:rsidR="00C72D8C" w:rsidRPr="00F9186F" w14:paraId="20B0149A" w14:textId="77777777" w:rsidTr="004C7E8D">
        <w:trPr>
          <w:trHeight w:val="25"/>
        </w:trPr>
        <w:tc>
          <w:tcPr>
            <w:tcW w:w="744" w:type="dxa"/>
            <w:tcBorders>
              <w:left w:val="single" w:sz="4" w:space="0" w:color="000000"/>
              <w:bottom w:val="single" w:sz="4" w:space="0" w:color="000000"/>
            </w:tcBorders>
          </w:tcPr>
          <w:p w14:paraId="11FB40F2"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4</w:t>
            </w:r>
          </w:p>
        </w:tc>
        <w:tc>
          <w:tcPr>
            <w:tcW w:w="1436" w:type="dxa"/>
            <w:tcBorders>
              <w:left w:val="single" w:sz="4" w:space="0" w:color="000000"/>
              <w:bottom w:val="single" w:sz="4" w:space="0" w:color="000000"/>
            </w:tcBorders>
          </w:tcPr>
          <w:p w14:paraId="6EF7373D"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hocky</w:t>
            </w:r>
          </w:p>
        </w:tc>
        <w:tc>
          <w:tcPr>
            <w:tcW w:w="1710" w:type="dxa"/>
            <w:tcBorders>
              <w:left w:val="single" w:sz="4" w:space="0" w:color="000000"/>
              <w:bottom w:val="single" w:sz="4" w:space="0" w:color="000000"/>
            </w:tcBorders>
          </w:tcPr>
          <w:p w14:paraId="1D0F0943"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smallint</w:t>
            </w:r>
          </w:p>
        </w:tc>
        <w:tc>
          <w:tcPr>
            <w:tcW w:w="2753" w:type="dxa"/>
            <w:tcBorders>
              <w:left w:val="single" w:sz="4" w:space="0" w:color="000000"/>
              <w:bottom w:val="single" w:sz="4" w:space="0" w:color="000000"/>
              <w:right w:val="single" w:sz="4" w:space="0" w:color="000000"/>
            </w:tcBorders>
          </w:tcPr>
          <w:p w14:paraId="64E30A9B"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751AD025" w14:textId="77777777" w:rsidR="00C72D8C" w:rsidRPr="00F9186F" w:rsidRDefault="00C72D8C" w:rsidP="004C7E8D">
            <w:pPr>
              <w:pStyle w:val="TableContents"/>
              <w:spacing w:line="240" w:lineRule="auto"/>
              <w:rPr>
                <w:rFonts w:ascii="Times New Roman" w:hAnsi="Times New Roman"/>
                <w:sz w:val="24"/>
                <w:lang w:val="en-US"/>
              </w:rPr>
            </w:pPr>
            <w:r w:rsidRPr="00F9186F">
              <w:rPr>
                <w:rFonts w:ascii="Times New Roman" w:hAnsi="Times New Roman"/>
                <w:sz w:val="24"/>
                <w:lang w:val="en-US"/>
              </w:rPr>
              <w:t>Học kỳ</w:t>
            </w:r>
          </w:p>
        </w:tc>
      </w:tr>
      <w:tr w:rsidR="00C72D8C" w:rsidRPr="00F9186F" w14:paraId="62FC7FD2" w14:textId="77777777" w:rsidTr="004C7E8D">
        <w:trPr>
          <w:trHeight w:val="25"/>
        </w:trPr>
        <w:tc>
          <w:tcPr>
            <w:tcW w:w="744" w:type="dxa"/>
            <w:tcBorders>
              <w:left w:val="single" w:sz="4" w:space="0" w:color="000000"/>
              <w:bottom w:val="single" w:sz="4" w:space="0" w:color="000000"/>
            </w:tcBorders>
          </w:tcPr>
          <w:p w14:paraId="1E1326D9"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5</w:t>
            </w:r>
          </w:p>
        </w:tc>
        <w:tc>
          <w:tcPr>
            <w:tcW w:w="1436" w:type="dxa"/>
            <w:tcBorders>
              <w:left w:val="single" w:sz="4" w:space="0" w:color="000000"/>
              <w:bottom w:val="single" w:sz="4" w:space="0" w:color="000000"/>
            </w:tcBorders>
          </w:tcPr>
          <w:p w14:paraId="5FC61092"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huylop</w:t>
            </w:r>
          </w:p>
        </w:tc>
        <w:tc>
          <w:tcPr>
            <w:tcW w:w="1710" w:type="dxa"/>
            <w:tcBorders>
              <w:left w:val="single" w:sz="4" w:space="0" w:color="000000"/>
              <w:bottom w:val="single" w:sz="4" w:space="0" w:color="000000"/>
            </w:tcBorders>
          </w:tcPr>
          <w:p w14:paraId="4C76A4A7"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tinyint(1)</w:t>
            </w:r>
          </w:p>
        </w:tc>
        <w:tc>
          <w:tcPr>
            <w:tcW w:w="2753" w:type="dxa"/>
            <w:tcBorders>
              <w:left w:val="single" w:sz="4" w:space="0" w:color="000000"/>
              <w:bottom w:val="single" w:sz="4" w:space="0" w:color="000000"/>
              <w:right w:val="single" w:sz="4" w:space="0" w:color="000000"/>
            </w:tcBorders>
          </w:tcPr>
          <w:p w14:paraId="7E977EEB"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default(0)</w:t>
            </w:r>
          </w:p>
        </w:tc>
        <w:tc>
          <w:tcPr>
            <w:tcW w:w="2753" w:type="dxa"/>
            <w:tcBorders>
              <w:left w:val="single" w:sz="4" w:space="0" w:color="000000"/>
              <w:bottom w:val="single" w:sz="4" w:space="0" w:color="000000"/>
              <w:right w:val="single" w:sz="4" w:space="0" w:color="000000"/>
            </w:tcBorders>
          </w:tcPr>
          <w:p w14:paraId="14ECFEED" w14:textId="77777777" w:rsidR="00C72D8C" w:rsidRPr="00F9186F" w:rsidRDefault="00C72D8C" w:rsidP="004C7E8D">
            <w:pPr>
              <w:pStyle w:val="TableContents"/>
              <w:spacing w:line="240" w:lineRule="auto"/>
              <w:rPr>
                <w:rFonts w:ascii="Times New Roman" w:hAnsi="Times New Roman"/>
                <w:sz w:val="24"/>
                <w:lang w:val="en-US"/>
              </w:rPr>
            </w:pPr>
            <w:r w:rsidRPr="00F9186F">
              <w:rPr>
                <w:rFonts w:ascii="Times New Roman" w:hAnsi="Times New Roman"/>
                <w:sz w:val="24"/>
                <w:lang w:val="en-US"/>
              </w:rPr>
              <w:t>Huỷ lớp</w:t>
            </w:r>
          </w:p>
        </w:tc>
      </w:tr>
      <w:tr w:rsidR="00C72D8C" w:rsidRPr="00F9186F" w14:paraId="26DD1405" w14:textId="77777777" w:rsidTr="004C7E8D">
        <w:trPr>
          <w:trHeight w:val="25"/>
        </w:trPr>
        <w:tc>
          <w:tcPr>
            <w:tcW w:w="744" w:type="dxa"/>
            <w:tcBorders>
              <w:left w:val="single" w:sz="4" w:space="0" w:color="000000"/>
              <w:bottom w:val="single" w:sz="4" w:space="0" w:color="000000"/>
            </w:tcBorders>
          </w:tcPr>
          <w:p w14:paraId="0BC07E33"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6</w:t>
            </w:r>
          </w:p>
        </w:tc>
        <w:tc>
          <w:tcPr>
            <w:tcW w:w="1436" w:type="dxa"/>
            <w:tcBorders>
              <w:left w:val="single" w:sz="4" w:space="0" w:color="000000"/>
              <w:bottom w:val="single" w:sz="4" w:space="0" w:color="000000"/>
            </w:tcBorders>
          </w:tcPr>
          <w:p w14:paraId="72B61502"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mamh</w:t>
            </w:r>
          </w:p>
        </w:tc>
        <w:tc>
          <w:tcPr>
            <w:tcW w:w="1710" w:type="dxa"/>
            <w:tcBorders>
              <w:left w:val="single" w:sz="4" w:space="0" w:color="000000"/>
              <w:bottom w:val="single" w:sz="4" w:space="0" w:color="000000"/>
            </w:tcBorders>
          </w:tcPr>
          <w:p w14:paraId="4E50ED8E"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char(12)</w:t>
            </w:r>
          </w:p>
        </w:tc>
        <w:tc>
          <w:tcPr>
            <w:tcW w:w="2753" w:type="dxa"/>
            <w:tcBorders>
              <w:left w:val="single" w:sz="4" w:space="0" w:color="000000"/>
              <w:bottom w:val="single" w:sz="4" w:space="0" w:color="000000"/>
              <w:right w:val="single" w:sz="4" w:space="0" w:color="000000"/>
            </w:tcBorders>
          </w:tcPr>
          <w:p w14:paraId="11B635EF"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 xml:space="preserve">foreign key, </w:t>
            </w:r>
            <w:r w:rsidRPr="00F9186F">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163FC108" w14:textId="77777777" w:rsidR="00C72D8C" w:rsidRPr="00F9186F" w:rsidRDefault="00C72D8C" w:rsidP="004C7E8D">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Mã môn học</w:t>
            </w:r>
          </w:p>
        </w:tc>
      </w:tr>
      <w:tr w:rsidR="00C72D8C" w:rsidRPr="00F9186F" w14:paraId="2010AA92" w14:textId="77777777" w:rsidTr="004C7E8D">
        <w:trPr>
          <w:trHeight w:val="25"/>
        </w:trPr>
        <w:tc>
          <w:tcPr>
            <w:tcW w:w="744" w:type="dxa"/>
            <w:tcBorders>
              <w:left w:val="single" w:sz="4" w:space="0" w:color="000000"/>
              <w:bottom w:val="single" w:sz="4" w:space="0" w:color="000000"/>
            </w:tcBorders>
          </w:tcPr>
          <w:p w14:paraId="0A55BB91" w14:textId="77777777" w:rsidR="00C72D8C" w:rsidRPr="00F9186F"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F9186F">
              <w:rPr>
                <w:rFonts w:ascii="Times New Roman" w:hAnsi="Times New Roman" w:cs="Times New Roman"/>
                <w:b/>
                <w:bCs/>
                <w:color w:val="000000"/>
                <w:sz w:val="24"/>
              </w:rPr>
              <w:t>7</w:t>
            </w:r>
          </w:p>
        </w:tc>
        <w:tc>
          <w:tcPr>
            <w:tcW w:w="1436" w:type="dxa"/>
            <w:tcBorders>
              <w:left w:val="single" w:sz="4" w:space="0" w:color="000000"/>
              <w:bottom w:val="single" w:sz="4" w:space="0" w:color="000000"/>
            </w:tcBorders>
          </w:tcPr>
          <w:p w14:paraId="1609628D"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sz w:val="24"/>
              </w:rPr>
              <w:t>magv</w:t>
            </w:r>
          </w:p>
        </w:tc>
        <w:tc>
          <w:tcPr>
            <w:tcW w:w="1710" w:type="dxa"/>
            <w:tcBorders>
              <w:left w:val="single" w:sz="4" w:space="0" w:color="000000"/>
              <w:bottom w:val="single" w:sz="4" w:space="0" w:color="000000"/>
            </w:tcBorders>
          </w:tcPr>
          <w:p w14:paraId="01166988"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char(10)</w:t>
            </w:r>
          </w:p>
        </w:tc>
        <w:tc>
          <w:tcPr>
            <w:tcW w:w="2753" w:type="dxa"/>
            <w:tcBorders>
              <w:left w:val="single" w:sz="4" w:space="0" w:color="000000"/>
              <w:bottom w:val="single" w:sz="4" w:space="0" w:color="000000"/>
              <w:right w:val="single" w:sz="4" w:space="0" w:color="000000"/>
            </w:tcBorders>
          </w:tcPr>
          <w:p w14:paraId="53DB439F" w14:textId="77777777" w:rsidR="00C72D8C" w:rsidRPr="00F9186F" w:rsidRDefault="00C72D8C" w:rsidP="004C7E8D">
            <w:pPr>
              <w:pStyle w:val="TableContents"/>
              <w:spacing w:line="240" w:lineRule="auto"/>
              <w:rPr>
                <w:rFonts w:ascii="Times New Roman" w:hAnsi="Times New Roman"/>
                <w:sz w:val="24"/>
              </w:rPr>
            </w:pPr>
            <w:r w:rsidRPr="00F9186F">
              <w:rPr>
                <w:rFonts w:ascii="Times New Roman" w:hAnsi="Times New Roman"/>
                <w:color w:val="000000"/>
                <w:sz w:val="24"/>
              </w:rPr>
              <w:t xml:space="preserve">foreign key, </w:t>
            </w:r>
            <w:r w:rsidRPr="00F9186F">
              <w:rPr>
                <w:rFonts w:ascii="Times New Roman" w:hAnsi="Times New Roman"/>
                <w:sz w:val="24"/>
              </w:rPr>
              <w:t>not null</w:t>
            </w:r>
          </w:p>
        </w:tc>
        <w:tc>
          <w:tcPr>
            <w:tcW w:w="2753" w:type="dxa"/>
            <w:tcBorders>
              <w:left w:val="single" w:sz="4" w:space="0" w:color="000000"/>
              <w:bottom w:val="single" w:sz="4" w:space="0" w:color="000000"/>
              <w:right w:val="single" w:sz="4" w:space="0" w:color="000000"/>
            </w:tcBorders>
          </w:tcPr>
          <w:p w14:paraId="1DBE13F7" w14:textId="77777777" w:rsidR="00C72D8C" w:rsidRPr="00F9186F" w:rsidRDefault="00C72D8C" w:rsidP="004C7E8D">
            <w:pPr>
              <w:pStyle w:val="TableContents"/>
              <w:spacing w:line="240" w:lineRule="auto"/>
              <w:rPr>
                <w:rFonts w:ascii="Times New Roman" w:hAnsi="Times New Roman"/>
                <w:color w:val="000000"/>
                <w:sz w:val="24"/>
                <w:lang w:val="en-US"/>
              </w:rPr>
            </w:pPr>
            <w:r w:rsidRPr="00F9186F">
              <w:rPr>
                <w:rFonts w:ascii="Times New Roman" w:hAnsi="Times New Roman"/>
                <w:color w:val="000000"/>
                <w:sz w:val="24"/>
                <w:lang w:val="en-US"/>
              </w:rPr>
              <w:t>Mã giảng viên</w:t>
            </w:r>
          </w:p>
        </w:tc>
      </w:tr>
    </w:tbl>
    <w:p w14:paraId="3A6C7396" w14:textId="77777777" w:rsidR="00C72D8C" w:rsidRDefault="00C72D8C" w:rsidP="00C72D8C">
      <w:pPr>
        <w:spacing w:line="360" w:lineRule="auto"/>
        <w:ind w:left="1080"/>
      </w:pPr>
    </w:p>
    <w:p w14:paraId="6D9B2572"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của lớp tín chỉ</w:t>
      </w:r>
    </w:p>
    <w:p w14:paraId="73F86C17"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của lớp tín chỉ</w:t>
      </w:r>
    </w:p>
    <w:p w14:paraId="1C579AEE" w14:textId="77777777" w:rsidR="00C72D8C" w:rsidRPr="004B1F12" w:rsidRDefault="00C72D8C" w:rsidP="00C72D8C">
      <w:pPr>
        <w:spacing w:line="360" w:lineRule="auto"/>
        <w:ind w:left="1080"/>
        <w:rPr>
          <w:rFonts w:ascii="Times New Roman" w:hAnsi="Times New Roman"/>
          <w:sz w:val="26"/>
          <w:szCs w:val="26"/>
        </w:rPr>
      </w:pPr>
    </w:p>
    <w:p w14:paraId="67DF5794"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dethi_cauhoi</w:t>
      </w:r>
      <w:r w:rsidRPr="004B1F12">
        <w:rPr>
          <w:rFonts w:ascii="Times New Roman" w:hAnsi="Times New Roman"/>
          <w:sz w:val="26"/>
          <w:szCs w:val="26"/>
        </w:rPr>
        <w:t>(</w:t>
      </w:r>
      <w:r w:rsidRPr="004B1F12">
        <w:rPr>
          <w:rFonts w:ascii="Times New Roman" w:hAnsi="Times New Roman"/>
          <w:sz w:val="26"/>
          <w:szCs w:val="26"/>
          <w:u w:val="single"/>
        </w:rPr>
        <w:t>madethi</w:t>
      </w:r>
      <w:r w:rsidRPr="004B1F12">
        <w:rPr>
          <w:rFonts w:ascii="Times New Roman" w:hAnsi="Times New Roman"/>
          <w:sz w:val="26"/>
          <w:szCs w:val="26"/>
        </w:rPr>
        <w:t xml:space="preserve">, </w:t>
      </w:r>
      <w:r w:rsidRPr="004B1F12">
        <w:rPr>
          <w:rFonts w:ascii="Times New Roman" w:hAnsi="Times New Roman"/>
          <w:sz w:val="26"/>
          <w:szCs w:val="26"/>
          <w:u w:val="single"/>
        </w:rPr>
        <w:t>macauhoi</w:t>
      </w:r>
      <w:r w:rsidRPr="004B1F12">
        <w:rPr>
          <w:rFonts w:ascii="Times New Roman" w:hAnsi="Times New Roman"/>
          <w:sz w:val="26"/>
          <w:szCs w:val="26"/>
        </w:rPr>
        <w:t>).</w:t>
      </w:r>
    </w:p>
    <w:tbl>
      <w:tblPr>
        <w:tblW w:w="9380" w:type="dxa"/>
        <w:tblInd w:w="305" w:type="dxa"/>
        <w:tblLayout w:type="fixed"/>
        <w:tblCellMar>
          <w:top w:w="55" w:type="dxa"/>
          <w:left w:w="55" w:type="dxa"/>
          <w:bottom w:w="55" w:type="dxa"/>
          <w:right w:w="55" w:type="dxa"/>
        </w:tblCellMar>
        <w:tblLook w:val="04A0" w:firstRow="1" w:lastRow="0" w:firstColumn="1" w:lastColumn="0" w:noHBand="0" w:noVBand="1"/>
      </w:tblPr>
      <w:tblGrid>
        <w:gridCol w:w="703"/>
        <w:gridCol w:w="1477"/>
        <w:gridCol w:w="1800"/>
        <w:gridCol w:w="2700"/>
        <w:gridCol w:w="2700"/>
      </w:tblGrid>
      <w:tr w:rsidR="00C72D8C" w:rsidRPr="004C7E8D" w14:paraId="16D5B6A5" w14:textId="77777777" w:rsidTr="004C7E8D">
        <w:trPr>
          <w:trHeight w:val="15"/>
        </w:trPr>
        <w:tc>
          <w:tcPr>
            <w:tcW w:w="703" w:type="dxa"/>
            <w:tcBorders>
              <w:top w:val="single" w:sz="4" w:space="0" w:color="000000"/>
              <w:left w:val="single" w:sz="4" w:space="0" w:color="000000"/>
              <w:bottom w:val="single" w:sz="4" w:space="0" w:color="000000"/>
            </w:tcBorders>
          </w:tcPr>
          <w:p w14:paraId="7E2FAEAA"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STT</w:t>
            </w:r>
          </w:p>
        </w:tc>
        <w:tc>
          <w:tcPr>
            <w:tcW w:w="1477" w:type="dxa"/>
            <w:tcBorders>
              <w:top w:val="single" w:sz="4" w:space="0" w:color="000000"/>
              <w:left w:val="single" w:sz="4" w:space="0" w:color="000000"/>
              <w:bottom w:val="single" w:sz="4" w:space="0" w:color="000000"/>
            </w:tcBorders>
          </w:tcPr>
          <w:p w14:paraId="064CB12A"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Tên cột</w:t>
            </w:r>
          </w:p>
        </w:tc>
        <w:tc>
          <w:tcPr>
            <w:tcW w:w="1800" w:type="dxa"/>
            <w:tcBorders>
              <w:top w:val="single" w:sz="4" w:space="0" w:color="000000"/>
              <w:left w:val="single" w:sz="4" w:space="0" w:color="000000"/>
              <w:bottom w:val="single" w:sz="4" w:space="0" w:color="000000"/>
            </w:tcBorders>
          </w:tcPr>
          <w:p w14:paraId="4735400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Kiểu dữ liệu</w:t>
            </w:r>
          </w:p>
        </w:tc>
        <w:tc>
          <w:tcPr>
            <w:tcW w:w="2700" w:type="dxa"/>
            <w:tcBorders>
              <w:top w:val="single" w:sz="4" w:space="0" w:color="000000"/>
              <w:left w:val="single" w:sz="4" w:space="0" w:color="000000"/>
              <w:bottom w:val="single" w:sz="4" w:space="0" w:color="000000"/>
              <w:right w:val="single" w:sz="4" w:space="0" w:color="000000"/>
            </w:tcBorders>
          </w:tcPr>
          <w:p w14:paraId="60E6D124"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Ràng buộc dữ liệu</w:t>
            </w:r>
          </w:p>
        </w:tc>
        <w:tc>
          <w:tcPr>
            <w:tcW w:w="2700" w:type="dxa"/>
            <w:tcBorders>
              <w:top w:val="single" w:sz="4" w:space="0" w:color="000000"/>
              <w:left w:val="single" w:sz="4" w:space="0" w:color="000000"/>
              <w:bottom w:val="single" w:sz="4" w:space="0" w:color="000000"/>
              <w:right w:val="single" w:sz="4" w:space="0" w:color="000000"/>
            </w:tcBorders>
          </w:tcPr>
          <w:p w14:paraId="11F2488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4C7E8D">
              <w:rPr>
                <w:rFonts w:ascii="Times New Roman" w:hAnsi="Times New Roman" w:cs="Times New Roman"/>
                <w:b/>
                <w:bCs/>
                <w:sz w:val="24"/>
              </w:rPr>
              <w:t>Mô tả</w:t>
            </w:r>
          </w:p>
        </w:tc>
      </w:tr>
      <w:tr w:rsidR="00C72D8C" w:rsidRPr="004C7E8D" w14:paraId="283F554F" w14:textId="77777777" w:rsidTr="004C7E8D">
        <w:trPr>
          <w:trHeight w:val="25"/>
        </w:trPr>
        <w:tc>
          <w:tcPr>
            <w:tcW w:w="703" w:type="dxa"/>
            <w:tcBorders>
              <w:left w:val="single" w:sz="4" w:space="0" w:color="000000"/>
              <w:bottom w:val="single" w:sz="4" w:space="0" w:color="000000"/>
            </w:tcBorders>
          </w:tcPr>
          <w:p w14:paraId="1FCC899F"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1</w:t>
            </w:r>
          </w:p>
        </w:tc>
        <w:tc>
          <w:tcPr>
            <w:tcW w:w="1477" w:type="dxa"/>
            <w:tcBorders>
              <w:left w:val="single" w:sz="4" w:space="0" w:color="000000"/>
              <w:bottom w:val="single" w:sz="4" w:space="0" w:color="000000"/>
            </w:tcBorders>
          </w:tcPr>
          <w:p w14:paraId="04C85CA7"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madethi</w:t>
            </w:r>
          </w:p>
        </w:tc>
        <w:tc>
          <w:tcPr>
            <w:tcW w:w="1800" w:type="dxa"/>
            <w:tcBorders>
              <w:left w:val="single" w:sz="4" w:space="0" w:color="000000"/>
              <w:bottom w:val="single" w:sz="4" w:space="0" w:color="000000"/>
            </w:tcBorders>
          </w:tcPr>
          <w:p w14:paraId="15971583"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602107D2"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700" w:type="dxa"/>
            <w:tcBorders>
              <w:left w:val="single" w:sz="4" w:space="0" w:color="000000"/>
              <w:bottom w:val="single" w:sz="4" w:space="0" w:color="000000"/>
              <w:right w:val="single" w:sz="4" w:space="0" w:color="000000"/>
            </w:tcBorders>
          </w:tcPr>
          <w:p w14:paraId="6E35FD32"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đề thi</w:t>
            </w:r>
          </w:p>
        </w:tc>
      </w:tr>
      <w:tr w:rsidR="00C72D8C" w:rsidRPr="004C7E8D" w14:paraId="6C1A2103" w14:textId="77777777" w:rsidTr="004C7E8D">
        <w:trPr>
          <w:trHeight w:val="25"/>
        </w:trPr>
        <w:tc>
          <w:tcPr>
            <w:tcW w:w="703" w:type="dxa"/>
            <w:tcBorders>
              <w:left w:val="single" w:sz="4" w:space="0" w:color="000000"/>
              <w:bottom w:val="single" w:sz="4" w:space="0" w:color="000000"/>
            </w:tcBorders>
          </w:tcPr>
          <w:p w14:paraId="20B89224"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2</w:t>
            </w:r>
          </w:p>
        </w:tc>
        <w:tc>
          <w:tcPr>
            <w:tcW w:w="1477" w:type="dxa"/>
            <w:tcBorders>
              <w:left w:val="single" w:sz="4" w:space="0" w:color="000000"/>
              <w:bottom w:val="single" w:sz="4" w:space="0" w:color="000000"/>
            </w:tcBorders>
          </w:tcPr>
          <w:p w14:paraId="63CB2BC5"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macauhoi</w:t>
            </w:r>
          </w:p>
        </w:tc>
        <w:tc>
          <w:tcPr>
            <w:tcW w:w="1800" w:type="dxa"/>
            <w:tcBorders>
              <w:left w:val="single" w:sz="4" w:space="0" w:color="000000"/>
              <w:bottom w:val="single" w:sz="4" w:space="0" w:color="000000"/>
            </w:tcBorders>
          </w:tcPr>
          <w:p w14:paraId="045B035B"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329C64EB"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700" w:type="dxa"/>
            <w:tcBorders>
              <w:left w:val="single" w:sz="4" w:space="0" w:color="000000"/>
              <w:bottom w:val="single" w:sz="4" w:space="0" w:color="000000"/>
              <w:right w:val="single" w:sz="4" w:space="0" w:color="000000"/>
            </w:tcBorders>
          </w:tcPr>
          <w:p w14:paraId="34D86151"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câu hỏi</w:t>
            </w:r>
          </w:p>
        </w:tc>
      </w:tr>
    </w:tbl>
    <w:p w14:paraId="41715FF5" w14:textId="77777777" w:rsidR="00C72D8C" w:rsidRDefault="00C72D8C" w:rsidP="00C72D8C">
      <w:pPr>
        <w:spacing w:line="360" w:lineRule="auto"/>
        <w:ind w:left="1080"/>
      </w:pPr>
    </w:p>
    <w:p w14:paraId="357B1B30"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tham chiếu các thông tin của đề thi và câu hỏi</w:t>
      </w:r>
    </w:p>
    <w:p w14:paraId="4ECECA77" w14:textId="77777777" w:rsidR="00C72D8C" w:rsidRPr="004B1F12" w:rsidRDefault="00C72D8C" w:rsidP="006D6488">
      <w:pPr>
        <w:rPr>
          <w:rFonts w:ascii="Times New Roman" w:hAnsi="Times New Roman"/>
          <w:sz w:val="26"/>
          <w:szCs w:val="26"/>
        </w:rPr>
      </w:pPr>
    </w:p>
    <w:p w14:paraId="6E3A22C0"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dangky</w:t>
      </w:r>
      <w:r w:rsidRPr="004B1F12">
        <w:rPr>
          <w:rFonts w:ascii="Times New Roman" w:hAnsi="Times New Roman"/>
          <w:sz w:val="26"/>
          <w:szCs w:val="26"/>
        </w:rPr>
        <w:t>(</w:t>
      </w:r>
      <w:r w:rsidRPr="004B1F12">
        <w:rPr>
          <w:rFonts w:ascii="Times New Roman" w:hAnsi="Times New Roman"/>
          <w:sz w:val="26"/>
          <w:szCs w:val="26"/>
          <w:u w:val="single"/>
        </w:rPr>
        <w:t>masv</w:t>
      </w:r>
      <w:r w:rsidRPr="004B1F12">
        <w:rPr>
          <w:rFonts w:ascii="Times New Roman" w:hAnsi="Times New Roman"/>
          <w:sz w:val="26"/>
          <w:szCs w:val="26"/>
        </w:rPr>
        <w:t xml:space="preserve">, </w:t>
      </w:r>
      <w:r w:rsidRPr="004B1F12">
        <w:rPr>
          <w:rFonts w:ascii="Times New Roman" w:hAnsi="Times New Roman"/>
          <w:sz w:val="26"/>
          <w:szCs w:val="26"/>
          <w:u w:val="single"/>
        </w:rPr>
        <w:t>maltc</w:t>
      </w:r>
      <w:r w:rsidRPr="004B1F12">
        <w:rPr>
          <w:rFonts w:ascii="Times New Roman" w:hAnsi="Times New Roman"/>
          <w:sz w:val="26"/>
          <w:szCs w:val="26"/>
        </w:rPr>
        <w:t>, diemcc, diemgk, diemck, huydangky).</w:t>
      </w:r>
    </w:p>
    <w:tbl>
      <w:tblPr>
        <w:tblW w:w="9380" w:type="dxa"/>
        <w:tblInd w:w="305" w:type="dxa"/>
        <w:tblLayout w:type="fixed"/>
        <w:tblCellMar>
          <w:top w:w="55" w:type="dxa"/>
          <w:left w:w="55" w:type="dxa"/>
          <w:bottom w:w="55" w:type="dxa"/>
          <w:right w:w="55" w:type="dxa"/>
        </w:tblCellMar>
        <w:tblLook w:val="04A0" w:firstRow="1" w:lastRow="0" w:firstColumn="1" w:lastColumn="0" w:noHBand="0" w:noVBand="1"/>
      </w:tblPr>
      <w:tblGrid>
        <w:gridCol w:w="744"/>
        <w:gridCol w:w="1436"/>
        <w:gridCol w:w="1800"/>
        <w:gridCol w:w="2700"/>
        <w:gridCol w:w="2700"/>
      </w:tblGrid>
      <w:tr w:rsidR="00C72D8C" w:rsidRPr="004C7E8D" w14:paraId="34A6F9FA" w14:textId="77777777" w:rsidTr="004C7E8D">
        <w:trPr>
          <w:trHeight w:val="15"/>
        </w:trPr>
        <w:tc>
          <w:tcPr>
            <w:tcW w:w="744" w:type="dxa"/>
            <w:tcBorders>
              <w:top w:val="single" w:sz="4" w:space="0" w:color="000000"/>
              <w:left w:val="single" w:sz="4" w:space="0" w:color="000000"/>
              <w:bottom w:val="single" w:sz="4" w:space="0" w:color="000000"/>
            </w:tcBorders>
          </w:tcPr>
          <w:p w14:paraId="475412B1"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STT</w:t>
            </w:r>
          </w:p>
        </w:tc>
        <w:tc>
          <w:tcPr>
            <w:tcW w:w="1436" w:type="dxa"/>
            <w:tcBorders>
              <w:top w:val="single" w:sz="4" w:space="0" w:color="000000"/>
              <w:left w:val="single" w:sz="4" w:space="0" w:color="000000"/>
              <w:bottom w:val="single" w:sz="4" w:space="0" w:color="000000"/>
            </w:tcBorders>
          </w:tcPr>
          <w:p w14:paraId="7F5DDC59"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Tên cột</w:t>
            </w:r>
          </w:p>
        </w:tc>
        <w:tc>
          <w:tcPr>
            <w:tcW w:w="1800" w:type="dxa"/>
            <w:tcBorders>
              <w:top w:val="single" w:sz="4" w:space="0" w:color="000000"/>
              <w:left w:val="single" w:sz="4" w:space="0" w:color="000000"/>
              <w:bottom w:val="single" w:sz="4" w:space="0" w:color="000000"/>
            </w:tcBorders>
          </w:tcPr>
          <w:p w14:paraId="4EDB508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Kiểu dữ liệu</w:t>
            </w:r>
          </w:p>
        </w:tc>
        <w:tc>
          <w:tcPr>
            <w:tcW w:w="2700" w:type="dxa"/>
            <w:tcBorders>
              <w:top w:val="single" w:sz="4" w:space="0" w:color="000000"/>
              <w:left w:val="single" w:sz="4" w:space="0" w:color="000000"/>
              <w:bottom w:val="single" w:sz="4" w:space="0" w:color="000000"/>
              <w:right w:val="single" w:sz="4" w:space="0" w:color="000000"/>
            </w:tcBorders>
          </w:tcPr>
          <w:p w14:paraId="4EADDB68"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Ràng buộc dữ liệu</w:t>
            </w:r>
          </w:p>
        </w:tc>
        <w:tc>
          <w:tcPr>
            <w:tcW w:w="2700" w:type="dxa"/>
            <w:tcBorders>
              <w:top w:val="single" w:sz="4" w:space="0" w:color="000000"/>
              <w:left w:val="single" w:sz="4" w:space="0" w:color="000000"/>
              <w:bottom w:val="single" w:sz="4" w:space="0" w:color="000000"/>
              <w:right w:val="single" w:sz="4" w:space="0" w:color="000000"/>
            </w:tcBorders>
          </w:tcPr>
          <w:p w14:paraId="7EC708B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4C7E8D">
              <w:rPr>
                <w:rFonts w:ascii="Times New Roman" w:hAnsi="Times New Roman" w:cs="Times New Roman"/>
                <w:b/>
                <w:bCs/>
                <w:sz w:val="24"/>
              </w:rPr>
              <w:t>Mô tả</w:t>
            </w:r>
          </w:p>
        </w:tc>
      </w:tr>
      <w:tr w:rsidR="00C72D8C" w:rsidRPr="004C7E8D" w14:paraId="4D00950C" w14:textId="77777777" w:rsidTr="004C7E8D">
        <w:trPr>
          <w:trHeight w:val="25"/>
        </w:trPr>
        <w:tc>
          <w:tcPr>
            <w:tcW w:w="744" w:type="dxa"/>
            <w:tcBorders>
              <w:left w:val="single" w:sz="4" w:space="0" w:color="000000"/>
              <w:bottom w:val="single" w:sz="4" w:space="0" w:color="000000"/>
            </w:tcBorders>
          </w:tcPr>
          <w:p w14:paraId="04D0B208"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1</w:t>
            </w:r>
          </w:p>
        </w:tc>
        <w:tc>
          <w:tcPr>
            <w:tcW w:w="1436" w:type="dxa"/>
            <w:tcBorders>
              <w:left w:val="single" w:sz="4" w:space="0" w:color="000000"/>
              <w:bottom w:val="single" w:sz="4" w:space="0" w:color="000000"/>
            </w:tcBorders>
          </w:tcPr>
          <w:p w14:paraId="554A97F3"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maltc</w:t>
            </w:r>
          </w:p>
        </w:tc>
        <w:tc>
          <w:tcPr>
            <w:tcW w:w="1800" w:type="dxa"/>
            <w:tcBorders>
              <w:left w:val="single" w:sz="4" w:space="0" w:color="000000"/>
              <w:bottom w:val="single" w:sz="4" w:space="0" w:color="000000"/>
            </w:tcBorders>
          </w:tcPr>
          <w:p w14:paraId="29B42437"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7EDE0AC6"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700" w:type="dxa"/>
            <w:tcBorders>
              <w:left w:val="single" w:sz="4" w:space="0" w:color="000000"/>
              <w:bottom w:val="single" w:sz="4" w:space="0" w:color="000000"/>
              <w:right w:val="single" w:sz="4" w:space="0" w:color="000000"/>
            </w:tcBorders>
          </w:tcPr>
          <w:p w14:paraId="275041FF"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lớp tín chỉ</w:t>
            </w:r>
          </w:p>
        </w:tc>
      </w:tr>
      <w:tr w:rsidR="00C72D8C" w:rsidRPr="004C7E8D" w14:paraId="59CC66CE" w14:textId="77777777" w:rsidTr="004C7E8D">
        <w:trPr>
          <w:trHeight w:val="25"/>
        </w:trPr>
        <w:tc>
          <w:tcPr>
            <w:tcW w:w="744" w:type="dxa"/>
            <w:tcBorders>
              <w:left w:val="single" w:sz="4" w:space="0" w:color="000000"/>
              <w:bottom w:val="single" w:sz="4" w:space="0" w:color="000000"/>
            </w:tcBorders>
          </w:tcPr>
          <w:p w14:paraId="2A62DD2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2</w:t>
            </w:r>
          </w:p>
        </w:tc>
        <w:tc>
          <w:tcPr>
            <w:tcW w:w="1436" w:type="dxa"/>
            <w:tcBorders>
              <w:left w:val="single" w:sz="4" w:space="0" w:color="000000"/>
              <w:bottom w:val="single" w:sz="4" w:space="0" w:color="000000"/>
            </w:tcBorders>
          </w:tcPr>
          <w:p w14:paraId="2DCAFB4F"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masv</w:t>
            </w:r>
          </w:p>
        </w:tc>
        <w:tc>
          <w:tcPr>
            <w:tcW w:w="1800" w:type="dxa"/>
            <w:tcBorders>
              <w:left w:val="single" w:sz="4" w:space="0" w:color="000000"/>
              <w:bottom w:val="single" w:sz="4" w:space="0" w:color="000000"/>
            </w:tcBorders>
          </w:tcPr>
          <w:p w14:paraId="5F17CCE1"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int</w:t>
            </w:r>
          </w:p>
        </w:tc>
        <w:tc>
          <w:tcPr>
            <w:tcW w:w="2700" w:type="dxa"/>
            <w:tcBorders>
              <w:left w:val="single" w:sz="4" w:space="0" w:color="000000"/>
              <w:bottom w:val="single" w:sz="4" w:space="0" w:color="000000"/>
              <w:right w:val="single" w:sz="4" w:space="0" w:color="000000"/>
            </w:tcBorders>
          </w:tcPr>
          <w:p w14:paraId="2F1BC302"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w:t>
            </w:r>
            <w:r w:rsidRPr="004C7E8D">
              <w:rPr>
                <w:rFonts w:ascii="Times New Roman" w:hAnsi="Times New Roman"/>
                <w:color w:val="000000"/>
                <w:sz w:val="24"/>
              </w:rPr>
              <w:t xml:space="preserve"> key, </w:t>
            </w:r>
            <w:r w:rsidRPr="004C7E8D">
              <w:rPr>
                <w:rFonts w:ascii="Times New Roman" w:hAnsi="Times New Roman"/>
                <w:sz w:val="24"/>
              </w:rPr>
              <w:t>not null</w:t>
            </w:r>
          </w:p>
        </w:tc>
        <w:tc>
          <w:tcPr>
            <w:tcW w:w="2700" w:type="dxa"/>
            <w:tcBorders>
              <w:left w:val="single" w:sz="4" w:space="0" w:color="000000"/>
              <w:bottom w:val="single" w:sz="4" w:space="0" w:color="000000"/>
              <w:right w:val="single" w:sz="4" w:space="0" w:color="000000"/>
            </w:tcBorders>
          </w:tcPr>
          <w:p w14:paraId="5714F373"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sinh viên</w:t>
            </w:r>
          </w:p>
        </w:tc>
      </w:tr>
      <w:tr w:rsidR="00C72D8C" w:rsidRPr="004C7E8D" w14:paraId="652488AE" w14:textId="77777777" w:rsidTr="004C7E8D">
        <w:trPr>
          <w:trHeight w:val="25"/>
        </w:trPr>
        <w:tc>
          <w:tcPr>
            <w:tcW w:w="744" w:type="dxa"/>
            <w:tcBorders>
              <w:left w:val="single" w:sz="4" w:space="0" w:color="000000"/>
              <w:bottom w:val="single" w:sz="4" w:space="0" w:color="000000"/>
            </w:tcBorders>
          </w:tcPr>
          <w:p w14:paraId="1190D97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3</w:t>
            </w:r>
          </w:p>
        </w:tc>
        <w:tc>
          <w:tcPr>
            <w:tcW w:w="1436" w:type="dxa"/>
            <w:tcBorders>
              <w:left w:val="single" w:sz="4" w:space="0" w:color="000000"/>
              <w:bottom w:val="single" w:sz="4" w:space="0" w:color="000000"/>
            </w:tcBorders>
          </w:tcPr>
          <w:p w14:paraId="7CF42C0E"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diemcc</w:t>
            </w:r>
          </w:p>
        </w:tc>
        <w:tc>
          <w:tcPr>
            <w:tcW w:w="1800" w:type="dxa"/>
            <w:tcBorders>
              <w:left w:val="single" w:sz="4" w:space="0" w:color="000000"/>
              <w:bottom w:val="single" w:sz="4" w:space="0" w:color="000000"/>
            </w:tcBorders>
          </w:tcPr>
          <w:p w14:paraId="3E4B1643"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float</w:t>
            </w:r>
          </w:p>
        </w:tc>
        <w:tc>
          <w:tcPr>
            <w:tcW w:w="2700" w:type="dxa"/>
            <w:tcBorders>
              <w:left w:val="single" w:sz="4" w:space="0" w:color="000000"/>
              <w:bottom w:val="single" w:sz="4" w:space="0" w:color="000000"/>
              <w:right w:val="single" w:sz="4" w:space="0" w:color="000000"/>
            </w:tcBorders>
          </w:tcPr>
          <w:p w14:paraId="61A1E7DF" w14:textId="77777777" w:rsidR="00C72D8C" w:rsidRPr="004C7E8D" w:rsidRDefault="00C72D8C" w:rsidP="004C7E8D">
            <w:pPr>
              <w:pStyle w:val="TableContents"/>
              <w:spacing w:line="240" w:lineRule="auto"/>
              <w:jc w:val="center"/>
              <w:rPr>
                <w:rFonts w:ascii="Times New Roman" w:hAnsi="Times New Roman"/>
                <w:color w:val="000000"/>
                <w:sz w:val="24"/>
              </w:rPr>
            </w:pPr>
          </w:p>
        </w:tc>
        <w:tc>
          <w:tcPr>
            <w:tcW w:w="2700" w:type="dxa"/>
            <w:tcBorders>
              <w:left w:val="single" w:sz="4" w:space="0" w:color="000000"/>
              <w:bottom w:val="single" w:sz="4" w:space="0" w:color="000000"/>
              <w:right w:val="single" w:sz="4" w:space="0" w:color="000000"/>
            </w:tcBorders>
          </w:tcPr>
          <w:p w14:paraId="1B49468E"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Điểm chuyên cần</w:t>
            </w:r>
          </w:p>
        </w:tc>
      </w:tr>
      <w:tr w:rsidR="00C72D8C" w:rsidRPr="004C7E8D" w14:paraId="5B430BFD" w14:textId="77777777" w:rsidTr="004C7E8D">
        <w:trPr>
          <w:trHeight w:val="25"/>
        </w:trPr>
        <w:tc>
          <w:tcPr>
            <w:tcW w:w="744" w:type="dxa"/>
            <w:tcBorders>
              <w:left w:val="single" w:sz="4" w:space="0" w:color="000000"/>
              <w:bottom w:val="single" w:sz="4" w:space="0" w:color="000000"/>
            </w:tcBorders>
          </w:tcPr>
          <w:p w14:paraId="459C65E9"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4</w:t>
            </w:r>
          </w:p>
        </w:tc>
        <w:tc>
          <w:tcPr>
            <w:tcW w:w="1436" w:type="dxa"/>
            <w:tcBorders>
              <w:left w:val="single" w:sz="4" w:space="0" w:color="000000"/>
              <w:bottom w:val="single" w:sz="4" w:space="0" w:color="000000"/>
            </w:tcBorders>
          </w:tcPr>
          <w:p w14:paraId="1BFE684C"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diemgk</w:t>
            </w:r>
          </w:p>
        </w:tc>
        <w:tc>
          <w:tcPr>
            <w:tcW w:w="1800" w:type="dxa"/>
            <w:tcBorders>
              <w:left w:val="single" w:sz="4" w:space="0" w:color="000000"/>
              <w:bottom w:val="single" w:sz="4" w:space="0" w:color="000000"/>
            </w:tcBorders>
          </w:tcPr>
          <w:p w14:paraId="09F3FE7C"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float</w:t>
            </w:r>
          </w:p>
        </w:tc>
        <w:tc>
          <w:tcPr>
            <w:tcW w:w="2700" w:type="dxa"/>
            <w:tcBorders>
              <w:left w:val="single" w:sz="4" w:space="0" w:color="000000"/>
              <w:bottom w:val="single" w:sz="4" w:space="0" w:color="000000"/>
              <w:right w:val="single" w:sz="4" w:space="0" w:color="000000"/>
            </w:tcBorders>
          </w:tcPr>
          <w:p w14:paraId="70768A79" w14:textId="77777777" w:rsidR="00C72D8C" w:rsidRPr="004C7E8D" w:rsidRDefault="00C72D8C" w:rsidP="004C7E8D">
            <w:pPr>
              <w:pStyle w:val="TableContents"/>
              <w:spacing w:line="240" w:lineRule="auto"/>
              <w:jc w:val="center"/>
              <w:rPr>
                <w:rFonts w:ascii="Times New Roman" w:hAnsi="Times New Roman"/>
                <w:color w:val="000000"/>
                <w:sz w:val="24"/>
              </w:rPr>
            </w:pPr>
          </w:p>
        </w:tc>
        <w:tc>
          <w:tcPr>
            <w:tcW w:w="2700" w:type="dxa"/>
            <w:tcBorders>
              <w:left w:val="single" w:sz="4" w:space="0" w:color="000000"/>
              <w:bottom w:val="single" w:sz="4" w:space="0" w:color="000000"/>
              <w:right w:val="single" w:sz="4" w:space="0" w:color="000000"/>
            </w:tcBorders>
          </w:tcPr>
          <w:p w14:paraId="0EAB4357"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Điểm giữa kỳ</w:t>
            </w:r>
          </w:p>
        </w:tc>
      </w:tr>
      <w:tr w:rsidR="00C72D8C" w:rsidRPr="004C7E8D" w14:paraId="53D8FD9D" w14:textId="77777777" w:rsidTr="004C7E8D">
        <w:trPr>
          <w:trHeight w:val="25"/>
        </w:trPr>
        <w:tc>
          <w:tcPr>
            <w:tcW w:w="744" w:type="dxa"/>
            <w:tcBorders>
              <w:left w:val="single" w:sz="4" w:space="0" w:color="000000"/>
              <w:bottom w:val="single" w:sz="4" w:space="0" w:color="000000"/>
            </w:tcBorders>
          </w:tcPr>
          <w:p w14:paraId="362FC945"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5</w:t>
            </w:r>
          </w:p>
        </w:tc>
        <w:tc>
          <w:tcPr>
            <w:tcW w:w="1436" w:type="dxa"/>
            <w:tcBorders>
              <w:left w:val="single" w:sz="4" w:space="0" w:color="000000"/>
              <w:bottom w:val="single" w:sz="4" w:space="0" w:color="000000"/>
            </w:tcBorders>
          </w:tcPr>
          <w:p w14:paraId="6249262B"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diemck</w:t>
            </w:r>
          </w:p>
        </w:tc>
        <w:tc>
          <w:tcPr>
            <w:tcW w:w="1800" w:type="dxa"/>
            <w:tcBorders>
              <w:left w:val="single" w:sz="4" w:space="0" w:color="000000"/>
              <w:bottom w:val="single" w:sz="4" w:space="0" w:color="000000"/>
            </w:tcBorders>
          </w:tcPr>
          <w:p w14:paraId="2B4A321D"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float</w:t>
            </w:r>
          </w:p>
        </w:tc>
        <w:tc>
          <w:tcPr>
            <w:tcW w:w="2700" w:type="dxa"/>
            <w:tcBorders>
              <w:left w:val="single" w:sz="4" w:space="0" w:color="000000"/>
              <w:bottom w:val="single" w:sz="4" w:space="0" w:color="000000"/>
              <w:right w:val="single" w:sz="4" w:space="0" w:color="000000"/>
            </w:tcBorders>
          </w:tcPr>
          <w:p w14:paraId="58714AFD" w14:textId="77777777" w:rsidR="00C72D8C" w:rsidRPr="004C7E8D" w:rsidRDefault="00C72D8C" w:rsidP="004C7E8D">
            <w:pPr>
              <w:pStyle w:val="TableContents"/>
              <w:spacing w:line="240" w:lineRule="auto"/>
              <w:jc w:val="center"/>
              <w:rPr>
                <w:rFonts w:ascii="Times New Roman" w:hAnsi="Times New Roman"/>
                <w:color w:val="000000"/>
                <w:sz w:val="24"/>
              </w:rPr>
            </w:pPr>
          </w:p>
        </w:tc>
        <w:tc>
          <w:tcPr>
            <w:tcW w:w="2700" w:type="dxa"/>
            <w:tcBorders>
              <w:left w:val="single" w:sz="4" w:space="0" w:color="000000"/>
              <w:bottom w:val="single" w:sz="4" w:space="0" w:color="000000"/>
              <w:right w:val="single" w:sz="4" w:space="0" w:color="000000"/>
            </w:tcBorders>
          </w:tcPr>
          <w:p w14:paraId="0D56BE8E"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Điểm cuối kỳ</w:t>
            </w:r>
          </w:p>
        </w:tc>
      </w:tr>
      <w:tr w:rsidR="00C72D8C" w:rsidRPr="004C7E8D" w14:paraId="5C769BB4" w14:textId="77777777" w:rsidTr="004C7E8D">
        <w:trPr>
          <w:trHeight w:val="25"/>
        </w:trPr>
        <w:tc>
          <w:tcPr>
            <w:tcW w:w="744" w:type="dxa"/>
            <w:tcBorders>
              <w:left w:val="single" w:sz="4" w:space="0" w:color="000000"/>
              <w:bottom w:val="single" w:sz="4" w:space="0" w:color="000000"/>
            </w:tcBorders>
          </w:tcPr>
          <w:p w14:paraId="46865A6F"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6</w:t>
            </w:r>
          </w:p>
        </w:tc>
        <w:tc>
          <w:tcPr>
            <w:tcW w:w="1436" w:type="dxa"/>
            <w:tcBorders>
              <w:left w:val="single" w:sz="4" w:space="0" w:color="000000"/>
              <w:bottom w:val="single" w:sz="4" w:space="0" w:color="000000"/>
            </w:tcBorders>
          </w:tcPr>
          <w:p w14:paraId="2B482B7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huydangky</w:t>
            </w:r>
          </w:p>
        </w:tc>
        <w:tc>
          <w:tcPr>
            <w:tcW w:w="1800" w:type="dxa"/>
            <w:tcBorders>
              <w:left w:val="single" w:sz="4" w:space="0" w:color="000000"/>
              <w:bottom w:val="single" w:sz="4" w:space="0" w:color="000000"/>
            </w:tcBorders>
          </w:tcPr>
          <w:p w14:paraId="0AB85797"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tinyint(1)</w:t>
            </w:r>
          </w:p>
        </w:tc>
        <w:tc>
          <w:tcPr>
            <w:tcW w:w="2700" w:type="dxa"/>
            <w:tcBorders>
              <w:left w:val="single" w:sz="4" w:space="0" w:color="000000"/>
              <w:bottom w:val="single" w:sz="4" w:space="0" w:color="000000"/>
              <w:right w:val="single" w:sz="4" w:space="0" w:color="000000"/>
            </w:tcBorders>
          </w:tcPr>
          <w:p w14:paraId="5D04E9C9"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default(0)</w:t>
            </w:r>
          </w:p>
        </w:tc>
        <w:tc>
          <w:tcPr>
            <w:tcW w:w="2700" w:type="dxa"/>
            <w:tcBorders>
              <w:left w:val="single" w:sz="4" w:space="0" w:color="000000"/>
              <w:bottom w:val="single" w:sz="4" w:space="0" w:color="000000"/>
              <w:right w:val="single" w:sz="4" w:space="0" w:color="000000"/>
            </w:tcBorders>
          </w:tcPr>
          <w:p w14:paraId="2089AB20"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Huỷ đăng ký</w:t>
            </w:r>
          </w:p>
        </w:tc>
      </w:tr>
    </w:tbl>
    <w:p w14:paraId="4D402141" w14:textId="77777777" w:rsidR="00C72D8C" w:rsidRDefault="00C72D8C" w:rsidP="00C72D8C">
      <w:pPr>
        <w:spacing w:line="360" w:lineRule="auto"/>
        <w:ind w:left="1440"/>
        <w:rPr>
          <w:b/>
          <w:bCs/>
        </w:rPr>
      </w:pPr>
    </w:p>
    <w:p w14:paraId="3048A4CA"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đăng ký</w:t>
      </w:r>
    </w:p>
    <w:p w14:paraId="6DE69B9E"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đăng ký</w:t>
      </w:r>
    </w:p>
    <w:p w14:paraId="42ECEC1E" w14:textId="77777777" w:rsidR="00C72D8C" w:rsidRPr="004B1F12" w:rsidRDefault="00C72D8C" w:rsidP="00C72D8C">
      <w:pPr>
        <w:spacing w:line="360" w:lineRule="auto"/>
        <w:ind w:left="1080"/>
        <w:rPr>
          <w:rFonts w:ascii="Times New Roman" w:hAnsi="Times New Roman"/>
          <w:sz w:val="26"/>
          <w:szCs w:val="26"/>
        </w:rPr>
      </w:pPr>
    </w:p>
    <w:p w14:paraId="162B0E26"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thi</w:t>
      </w:r>
      <w:r w:rsidRPr="004B1F12">
        <w:rPr>
          <w:rFonts w:ascii="Times New Roman" w:hAnsi="Times New Roman"/>
          <w:sz w:val="26"/>
          <w:szCs w:val="26"/>
        </w:rPr>
        <w:t>(</w:t>
      </w:r>
      <w:r w:rsidRPr="004B1F12">
        <w:rPr>
          <w:rFonts w:ascii="Times New Roman" w:hAnsi="Times New Roman"/>
          <w:sz w:val="26"/>
          <w:szCs w:val="26"/>
          <w:u w:val="single"/>
        </w:rPr>
        <w:t>macathi</w:t>
      </w:r>
      <w:r w:rsidRPr="004B1F12">
        <w:rPr>
          <w:rFonts w:ascii="Times New Roman" w:hAnsi="Times New Roman"/>
          <w:sz w:val="26"/>
          <w:szCs w:val="26"/>
        </w:rPr>
        <w:t xml:space="preserve">, </w:t>
      </w:r>
      <w:r w:rsidRPr="004B1F12">
        <w:rPr>
          <w:rFonts w:ascii="Times New Roman" w:hAnsi="Times New Roman"/>
          <w:sz w:val="26"/>
          <w:szCs w:val="26"/>
          <w:u w:val="single"/>
        </w:rPr>
        <w:t>maltc</w:t>
      </w:r>
      <w:r w:rsidRPr="004B1F12">
        <w:rPr>
          <w:rFonts w:ascii="Times New Roman" w:hAnsi="Times New Roman"/>
          <w:sz w:val="26"/>
          <w:szCs w:val="26"/>
        </w:rPr>
        <w:t xml:space="preserve">, </w:t>
      </w:r>
      <w:r w:rsidRPr="004B1F12">
        <w:rPr>
          <w:rFonts w:ascii="Times New Roman" w:hAnsi="Times New Roman"/>
          <w:sz w:val="26"/>
          <w:szCs w:val="26"/>
          <w:u w:val="single"/>
        </w:rPr>
        <w:t>masv</w:t>
      </w:r>
      <w:r w:rsidRPr="004B1F12">
        <w:rPr>
          <w:rFonts w:ascii="Times New Roman" w:hAnsi="Times New Roman"/>
          <w:sz w:val="26"/>
          <w:szCs w:val="26"/>
        </w:rPr>
        <w:t xml:space="preserve">, </w:t>
      </w:r>
      <w:r w:rsidRPr="004B1F12">
        <w:rPr>
          <w:rFonts w:ascii="Times New Roman" w:hAnsi="Times New Roman"/>
          <w:sz w:val="26"/>
          <w:szCs w:val="26"/>
          <w:u w:val="single"/>
        </w:rPr>
        <w:t>lanthi</w:t>
      </w:r>
      <w:r w:rsidRPr="004B1F12">
        <w:rPr>
          <w:rFonts w:ascii="Times New Roman" w:hAnsi="Times New Roman"/>
          <w:sz w:val="26"/>
          <w:szCs w:val="26"/>
        </w:rPr>
        <w:t>, diem, madethi, dathi)</w:t>
      </w:r>
      <w:r w:rsidRPr="004B1F12">
        <w:rPr>
          <w:rFonts w:ascii="Times New Roman" w:hAnsi="Times New Roman"/>
          <w:b/>
          <w:bCs/>
          <w:sz w:val="26"/>
          <w:szCs w:val="26"/>
        </w:rPr>
        <w:t>.</w:t>
      </w:r>
    </w:p>
    <w:tbl>
      <w:tblPr>
        <w:tblW w:w="9284" w:type="dxa"/>
        <w:tblInd w:w="305" w:type="dxa"/>
        <w:tblLayout w:type="fixed"/>
        <w:tblCellMar>
          <w:top w:w="55" w:type="dxa"/>
          <w:left w:w="55" w:type="dxa"/>
          <w:bottom w:w="55" w:type="dxa"/>
          <w:right w:w="55" w:type="dxa"/>
        </w:tblCellMar>
        <w:tblLook w:val="04A0" w:firstRow="1" w:lastRow="0" w:firstColumn="1" w:lastColumn="0" w:noHBand="0" w:noVBand="1"/>
      </w:tblPr>
      <w:tblGrid>
        <w:gridCol w:w="736"/>
        <w:gridCol w:w="1421"/>
        <w:gridCol w:w="1781"/>
        <w:gridCol w:w="2673"/>
        <w:gridCol w:w="2673"/>
      </w:tblGrid>
      <w:tr w:rsidR="00C72D8C" w:rsidRPr="004C7E8D" w14:paraId="69F09142" w14:textId="77777777" w:rsidTr="004C7E8D">
        <w:trPr>
          <w:trHeight w:val="15"/>
        </w:trPr>
        <w:tc>
          <w:tcPr>
            <w:tcW w:w="736" w:type="dxa"/>
            <w:tcBorders>
              <w:top w:val="single" w:sz="4" w:space="0" w:color="000000"/>
              <w:left w:val="single" w:sz="4" w:space="0" w:color="000000"/>
              <w:bottom w:val="single" w:sz="4" w:space="0" w:color="000000"/>
            </w:tcBorders>
          </w:tcPr>
          <w:p w14:paraId="0CCA73B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lastRenderedPageBreak/>
              <w:t>STT</w:t>
            </w:r>
          </w:p>
        </w:tc>
        <w:tc>
          <w:tcPr>
            <w:tcW w:w="1421" w:type="dxa"/>
            <w:tcBorders>
              <w:top w:val="single" w:sz="4" w:space="0" w:color="000000"/>
              <w:left w:val="single" w:sz="4" w:space="0" w:color="000000"/>
              <w:bottom w:val="single" w:sz="4" w:space="0" w:color="000000"/>
            </w:tcBorders>
          </w:tcPr>
          <w:p w14:paraId="4DC5F7E4"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Tên cột</w:t>
            </w:r>
          </w:p>
        </w:tc>
        <w:tc>
          <w:tcPr>
            <w:tcW w:w="1781" w:type="dxa"/>
            <w:tcBorders>
              <w:top w:val="single" w:sz="4" w:space="0" w:color="000000"/>
              <w:left w:val="single" w:sz="4" w:space="0" w:color="000000"/>
              <w:bottom w:val="single" w:sz="4" w:space="0" w:color="000000"/>
            </w:tcBorders>
          </w:tcPr>
          <w:p w14:paraId="3EC3B973"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Kiểu dữ liệu</w:t>
            </w:r>
          </w:p>
        </w:tc>
        <w:tc>
          <w:tcPr>
            <w:tcW w:w="2673" w:type="dxa"/>
            <w:tcBorders>
              <w:top w:val="single" w:sz="4" w:space="0" w:color="000000"/>
              <w:left w:val="single" w:sz="4" w:space="0" w:color="000000"/>
              <w:bottom w:val="single" w:sz="4" w:space="0" w:color="000000"/>
              <w:right w:val="single" w:sz="4" w:space="0" w:color="000000"/>
            </w:tcBorders>
          </w:tcPr>
          <w:p w14:paraId="75AE3F86"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Ràng buộc dữ liệu</w:t>
            </w:r>
          </w:p>
        </w:tc>
        <w:tc>
          <w:tcPr>
            <w:tcW w:w="2673" w:type="dxa"/>
            <w:tcBorders>
              <w:top w:val="single" w:sz="4" w:space="0" w:color="000000"/>
              <w:left w:val="single" w:sz="4" w:space="0" w:color="000000"/>
              <w:bottom w:val="single" w:sz="4" w:space="0" w:color="000000"/>
              <w:right w:val="single" w:sz="4" w:space="0" w:color="000000"/>
            </w:tcBorders>
          </w:tcPr>
          <w:p w14:paraId="38C7F436"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4C7E8D">
              <w:rPr>
                <w:rFonts w:ascii="Times New Roman" w:hAnsi="Times New Roman" w:cs="Times New Roman"/>
                <w:b/>
                <w:bCs/>
                <w:sz w:val="24"/>
              </w:rPr>
              <w:t>Mô tả</w:t>
            </w:r>
          </w:p>
        </w:tc>
      </w:tr>
      <w:tr w:rsidR="00C72D8C" w:rsidRPr="004C7E8D" w14:paraId="72FFA805" w14:textId="77777777" w:rsidTr="004C7E8D">
        <w:trPr>
          <w:trHeight w:val="25"/>
        </w:trPr>
        <w:tc>
          <w:tcPr>
            <w:tcW w:w="736" w:type="dxa"/>
            <w:tcBorders>
              <w:left w:val="single" w:sz="4" w:space="0" w:color="000000"/>
              <w:bottom w:val="single" w:sz="4" w:space="0" w:color="000000"/>
            </w:tcBorders>
          </w:tcPr>
          <w:p w14:paraId="4D01826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1</w:t>
            </w:r>
          </w:p>
        </w:tc>
        <w:tc>
          <w:tcPr>
            <w:tcW w:w="1421" w:type="dxa"/>
            <w:tcBorders>
              <w:left w:val="single" w:sz="4" w:space="0" w:color="000000"/>
              <w:bottom w:val="single" w:sz="4" w:space="0" w:color="000000"/>
            </w:tcBorders>
          </w:tcPr>
          <w:p w14:paraId="4DF51CDC"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macathi</w:t>
            </w:r>
          </w:p>
        </w:tc>
        <w:tc>
          <w:tcPr>
            <w:tcW w:w="1781" w:type="dxa"/>
            <w:tcBorders>
              <w:left w:val="single" w:sz="4" w:space="0" w:color="000000"/>
              <w:bottom w:val="single" w:sz="4" w:space="0" w:color="000000"/>
            </w:tcBorders>
          </w:tcPr>
          <w:p w14:paraId="4F61038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673" w:type="dxa"/>
            <w:tcBorders>
              <w:left w:val="single" w:sz="4" w:space="0" w:color="000000"/>
              <w:bottom w:val="single" w:sz="4" w:space="0" w:color="000000"/>
              <w:right w:val="single" w:sz="4" w:space="0" w:color="000000"/>
            </w:tcBorders>
          </w:tcPr>
          <w:p w14:paraId="57D1498D"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673" w:type="dxa"/>
            <w:tcBorders>
              <w:left w:val="single" w:sz="4" w:space="0" w:color="000000"/>
              <w:bottom w:val="single" w:sz="4" w:space="0" w:color="000000"/>
              <w:right w:val="single" w:sz="4" w:space="0" w:color="000000"/>
            </w:tcBorders>
          </w:tcPr>
          <w:p w14:paraId="12FF9B90"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ca thi</w:t>
            </w:r>
          </w:p>
        </w:tc>
      </w:tr>
      <w:tr w:rsidR="00C72D8C" w:rsidRPr="004C7E8D" w14:paraId="74E66571" w14:textId="77777777" w:rsidTr="004C7E8D">
        <w:trPr>
          <w:trHeight w:val="25"/>
        </w:trPr>
        <w:tc>
          <w:tcPr>
            <w:tcW w:w="736" w:type="dxa"/>
            <w:tcBorders>
              <w:left w:val="single" w:sz="4" w:space="0" w:color="000000"/>
              <w:bottom w:val="single" w:sz="4" w:space="0" w:color="000000"/>
            </w:tcBorders>
          </w:tcPr>
          <w:p w14:paraId="54DDB74F"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2</w:t>
            </w:r>
          </w:p>
        </w:tc>
        <w:tc>
          <w:tcPr>
            <w:tcW w:w="1421" w:type="dxa"/>
            <w:tcBorders>
              <w:left w:val="single" w:sz="4" w:space="0" w:color="000000"/>
              <w:bottom w:val="single" w:sz="4" w:space="0" w:color="000000"/>
            </w:tcBorders>
          </w:tcPr>
          <w:p w14:paraId="58CE3654"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maltc</w:t>
            </w:r>
          </w:p>
        </w:tc>
        <w:tc>
          <w:tcPr>
            <w:tcW w:w="1781" w:type="dxa"/>
            <w:tcBorders>
              <w:left w:val="single" w:sz="4" w:space="0" w:color="000000"/>
              <w:bottom w:val="single" w:sz="4" w:space="0" w:color="000000"/>
            </w:tcBorders>
          </w:tcPr>
          <w:p w14:paraId="7A070C2E"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673" w:type="dxa"/>
            <w:tcBorders>
              <w:left w:val="single" w:sz="4" w:space="0" w:color="000000"/>
              <w:bottom w:val="single" w:sz="4" w:space="0" w:color="000000"/>
              <w:right w:val="single" w:sz="4" w:space="0" w:color="000000"/>
            </w:tcBorders>
          </w:tcPr>
          <w:p w14:paraId="7B6B2E7A"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w:t>
            </w:r>
            <w:r w:rsidRPr="004C7E8D">
              <w:rPr>
                <w:rFonts w:ascii="Times New Roman" w:hAnsi="Times New Roman"/>
                <w:color w:val="000000"/>
                <w:sz w:val="24"/>
              </w:rPr>
              <w:t xml:space="preserve"> key, </w:t>
            </w:r>
            <w:r w:rsidRPr="004C7E8D">
              <w:rPr>
                <w:rFonts w:ascii="Times New Roman" w:hAnsi="Times New Roman"/>
                <w:sz w:val="24"/>
              </w:rPr>
              <w:t>not null</w:t>
            </w:r>
          </w:p>
        </w:tc>
        <w:tc>
          <w:tcPr>
            <w:tcW w:w="2673" w:type="dxa"/>
            <w:tcBorders>
              <w:left w:val="single" w:sz="4" w:space="0" w:color="000000"/>
              <w:bottom w:val="single" w:sz="4" w:space="0" w:color="000000"/>
              <w:right w:val="single" w:sz="4" w:space="0" w:color="000000"/>
            </w:tcBorders>
          </w:tcPr>
          <w:p w14:paraId="59E30291"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lớp tín chỉ</w:t>
            </w:r>
          </w:p>
        </w:tc>
      </w:tr>
      <w:tr w:rsidR="00C72D8C" w:rsidRPr="004C7E8D" w14:paraId="4F7DA266" w14:textId="77777777" w:rsidTr="004C7E8D">
        <w:trPr>
          <w:trHeight w:val="25"/>
        </w:trPr>
        <w:tc>
          <w:tcPr>
            <w:tcW w:w="736" w:type="dxa"/>
            <w:tcBorders>
              <w:left w:val="single" w:sz="4" w:space="0" w:color="000000"/>
              <w:bottom w:val="single" w:sz="4" w:space="0" w:color="000000"/>
            </w:tcBorders>
          </w:tcPr>
          <w:p w14:paraId="45CE880D"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3</w:t>
            </w:r>
          </w:p>
        </w:tc>
        <w:tc>
          <w:tcPr>
            <w:tcW w:w="1421" w:type="dxa"/>
            <w:tcBorders>
              <w:left w:val="single" w:sz="4" w:space="0" w:color="000000"/>
              <w:bottom w:val="single" w:sz="4" w:space="0" w:color="000000"/>
            </w:tcBorders>
          </w:tcPr>
          <w:p w14:paraId="1F46390F"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masv</w:t>
            </w:r>
          </w:p>
        </w:tc>
        <w:tc>
          <w:tcPr>
            <w:tcW w:w="1781" w:type="dxa"/>
            <w:tcBorders>
              <w:left w:val="single" w:sz="4" w:space="0" w:color="000000"/>
              <w:bottom w:val="single" w:sz="4" w:space="0" w:color="000000"/>
            </w:tcBorders>
          </w:tcPr>
          <w:p w14:paraId="6407C239"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char(10)</w:t>
            </w:r>
          </w:p>
        </w:tc>
        <w:tc>
          <w:tcPr>
            <w:tcW w:w="2673" w:type="dxa"/>
            <w:tcBorders>
              <w:left w:val="single" w:sz="4" w:space="0" w:color="000000"/>
              <w:bottom w:val="single" w:sz="4" w:space="0" w:color="000000"/>
              <w:right w:val="single" w:sz="4" w:space="0" w:color="000000"/>
            </w:tcBorders>
          </w:tcPr>
          <w:p w14:paraId="18B2F361"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673" w:type="dxa"/>
            <w:tcBorders>
              <w:left w:val="single" w:sz="4" w:space="0" w:color="000000"/>
              <w:bottom w:val="single" w:sz="4" w:space="0" w:color="000000"/>
              <w:right w:val="single" w:sz="4" w:space="0" w:color="000000"/>
            </w:tcBorders>
          </w:tcPr>
          <w:p w14:paraId="242F8E95"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sinh viên</w:t>
            </w:r>
          </w:p>
        </w:tc>
      </w:tr>
      <w:tr w:rsidR="00C72D8C" w:rsidRPr="004C7E8D" w14:paraId="29DC6645" w14:textId="77777777" w:rsidTr="004C7E8D">
        <w:trPr>
          <w:trHeight w:val="25"/>
        </w:trPr>
        <w:tc>
          <w:tcPr>
            <w:tcW w:w="736" w:type="dxa"/>
            <w:tcBorders>
              <w:left w:val="single" w:sz="4" w:space="0" w:color="000000"/>
              <w:bottom w:val="single" w:sz="4" w:space="0" w:color="000000"/>
            </w:tcBorders>
          </w:tcPr>
          <w:p w14:paraId="21CC0CB5"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4</w:t>
            </w:r>
          </w:p>
        </w:tc>
        <w:tc>
          <w:tcPr>
            <w:tcW w:w="1421" w:type="dxa"/>
            <w:tcBorders>
              <w:left w:val="single" w:sz="4" w:space="0" w:color="000000"/>
              <w:bottom w:val="single" w:sz="4" w:space="0" w:color="000000"/>
            </w:tcBorders>
          </w:tcPr>
          <w:p w14:paraId="2C103394"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lanthi</w:t>
            </w:r>
          </w:p>
        </w:tc>
        <w:tc>
          <w:tcPr>
            <w:tcW w:w="1781" w:type="dxa"/>
            <w:tcBorders>
              <w:left w:val="single" w:sz="4" w:space="0" w:color="000000"/>
              <w:bottom w:val="single" w:sz="4" w:space="0" w:color="000000"/>
            </w:tcBorders>
          </w:tcPr>
          <w:p w14:paraId="0497749C"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smallint</w:t>
            </w:r>
          </w:p>
        </w:tc>
        <w:tc>
          <w:tcPr>
            <w:tcW w:w="2673" w:type="dxa"/>
            <w:tcBorders>
              <w:left w:val="single" w:sz="4" w:space="0" w:color="000000"/>
              <w:bottom w:val="single" w:sz="4" w:space="0" w:color="000000"/>
              <w:right w:val="single" w:sz="4" w:space="0" w:color="000000"/>
            </w:tcBorders>
          </w:tcPr>
          <w:p w14:paraId="41612EDB"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673" w:type="dxa"/>
            <w:tcBorders>
              <w:left w:val="single" w:sz="4" w:space="0" w:color="000000"/>
              <w:bottom w:val="single" w:sz="4" w:space="0" w:color="000000"/>
              <w:right w:val="single" w:sz="4" w:space="0" w:color="000000"/>
            </w:tcBorders>
          </w:tcPr>
          <w:p w14:paraId="484F6B83"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Lần thi</w:t>
            </w:r>
          </w:p>
        </w:tc>
      </w:tr>
      <w:tr w:rsidR="00C72D8C" w:rsidRPr="004C7E8D" w14:paraId="65C5D564" w14:textId="77777777" w:rsidTr="004C7E8D">
        <w:trPr>
          <w:trHeight w:val="25"/>
        </w:trPr>
        <w:tc>
          <w:tcPr>
            <w:tcW w:w="736" w:type="dxa"/>
            <w:tcBorders>
              <w:left w:val="single" w:sz="4" w:space="0" w:color="000000"/>
              <w:bottom w:val="single" w:sz="4" w:space="0" w:color="000000"/>
            </w:tcBorders>
          </w:tcPr>
          <w:p w14:paraId="074C2B34"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5</w:t>
            </w:r>
          </w:p>
        </w:tc>
        <w:tc>
          <w:tcPr>
            <w:tcW w:w="1421" w:type="dxa"/>
            <w:tcBorders>
              <w:left w:val="single" w:sz="4" w:space="0" w:color="000000"/>
              <w:bottom w:val="single" w:sz="4" w:space="0" w:color="000000"/>
            </w:tcBorders>
          </w:tcPr>
          <w:p w14:paraId="10221DF8"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diem</w:t>
            </w:r>
          </w:p>
        </w:tc>
        <w:tc>
          <w:tcPr>
            <w:tcW w:w="1781" w:type="dxa"/>
            <w:tcBorders>
              <w:left w:val="single" w:sz="4" w:space="0" w:color="000000"/>
              <w:bottom w:val="single" w:sz="4" w:space="0" w:color="000000"/>
            </w:tcBorders>
          </w:tcPr>
          <w:p w14:paraId="07E46FCA"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float</w:t>
            </w:r>
          </w:p>
        </w:tc>
        <w:tc>
          <w:tcPr>
            <w:tcW w:w="2673" w:type="dxa"/>
            <w:tcBorders>
              <w:left w:val="single" w:sz="4" w:space="0" w:color="000000"/>
              <w:bottom w:val="single" w:sz="4" w:space="0" w:color="000000"/>
              <w:right w:val="single" w:sz="4" w:space="0" w:color="000000"/>
            </w:tcBorders>
          </w:tcPr>
          <w:p w14:paraId="61A150CD" w14:textId="77777777" w:rsidR="00C72D8C" w:rsidRPr="004C7E8D" w:rsidRDefault="00C72D8C" w:rsidP="004C7E8D">
            <w:pPr>
              <w:pStyle w:val="TableContents"/>
              <w:spacing w:line="240" w:lineRule="auto"/>
              <w:jc w:val="center"/>
              <w:rPr>
                <w:rFonts w:ascii="Times New Roman" w:hAnsi="Times New Roman"/>
                <w:color w:val="000000"/>
                <w:sz w:val="24"/>
              </w:rPr>
            </w:pPr>
          </w:p>
        </w:tc>
        <w:tc>
          <w:tcPr>
            <w:tcW w:w="2673" w:type="dxa"/>
            <w:tcBorders>
              <w:left w:val="single" w:sz="4" w:space="0" w:color="000000"/>
              <w:bottom w:val="single" w:sz="4" w:space="0" w:color="000000"/>
              <w:right w:val="single" w:sz="4" w:space="0" w:color="000000"/>
            </w:tcBorders>
          </w:tcPr>
          <w:p w14:paraId="04A5C010"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Điểm</w:t>
            </w:r>
          </w:p>
        </w:tc>
      </w:tr>
      <w:tr w:rsidR="00C72D8C" w:rsidRPr="004C7E8D" w14:paraId="297F1289" w14:textId="77777777" w:rsidTr="004C7E8D">
        <w:trPr>
          <w:trHeight w:val="37"/>
        </w:trPr>
        <w:tc>
          <w:tcPr>
            <w:tcW w:w="736" w:type="dxa"/>
            <w:tcBorders>
              <w:left w:val="single" w:sz="4" w:space="0" w:color="000000"/>
              <w:bottom w:val="single" w:sz="4" w:space="0" w:color="000000"/>
            </w:tcBorders>
          </w:tcPr>
          <w:p w14:paraId="7198444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6</w:t>
            </w:r>
          </w:p>
        </w:tc>
        <w:tc>
          <w:tcPr>
            <w:tcW w:w="1421" w:type="dxa"/>
            <w:tcBorders>
              <w:left w:val="single" w:sz="4" w:space="0" w:color="000000"/>
              <w:bottom w:val="single" w:sz="4" w:space="0" w:color="000000"/>
            </w:tcBorders>
          </w:tcPr>
          <w:p w14:paraId="798047A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madethi</w:t>
            </w:r>
          </w:p>
        </w:tc>
        <w:tc>
          <w:tcPr>
            <w:tcW w:w="1781" w:type="dxa"/>
            <w:tcBorders>
              <w:left w:val="single" w:sz="4" w:space="0" w:color="000000"/>
              <w:bottom w:val="single" w:sz="4" w:space="0" w:color="000000"/>
            </w:tcBorders>
          </w:tcPr>
          <w:p w14:paraId="4949FF94"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673" w:type="dxa"/>
            <w:tcBorders>
              <w:left w:val="single" w:sz="4" w:space="0" w:color="000000"/>
              <w:bottom w:val="single" w:sz="4" w:space="0" w:color="000000"/>
              <w:right w:val="single" w:sz="4" w:space="0" w:color="000000"/>
            </w:tcBorders>
          </w:tcPr>
          <w:p w14:paraId="36DE9ADF"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default(0)</w:t>
            </w:r>
          </w:p>
        </w:tc>
        <w:tc>
          <w:tcPr>
            <w:tcW w:w="2673" w:type="dxa"/>
            <w:tcBorders>
              <w:left w:val="single" w:sz="4" w:space="0" w:color="000000"/>
              <w:bottom w:val="single" w:sz="4" w:space="0" w:color="000000"/>
              <w:right w:val="single" w:sz="4" w:space="0" w:color="000000"/>
            </w:tcBorders>
          </w:tcPr>
          <w:p w14:paraId="14E82924"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Mã đề thi</w:t>
            </w:r>
          </w:p>
        </w:tc>
      </w:tr>
    </w:tbl>
    <w:p w14:paraId="0AF6DE0D" w14:textId="77777777" w:rsidR="00C72D8C" w:rsidRDefault="00C72D8C" w:rsidP="00C72D8C">
      <w:pPr>
        <w:spacing w:line="360" w:lineRule="auto"/>
        <w:ind w:left="1080"/>
      </w:pPr>
    </w:p>
    <w:p w14:paraId="3BB148C1"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thi</w:t>
      </w:r>
    </w:p>
    <w:p w14:paraId="1B40D827"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thi</w:t>
      </w:r>
    </w:p>
    <w:p w14:paraId="21B100F3" w14:textId="77777777" w:rsidR="00C72D8C" w:rsidRPr="004B1F12" w:rsidRDefault="00C72D8C" w:rsidP="00C72D8C">
      <w:pPr>
        <w:spacing w:line="360" w:lineRule="auto"/>
        <w:ind w:left="1080"/>
        <w:rPr>
          <w:rFonts w:ascii="Times New Roman" w:hAnsi="Times New Roman"/>
          <w:sz w:val="26"/>
          <w:szCs w:val="26"/>
        </w:rPr>
      </w:pPr>
    </w:p>
    <w:p w14:paraId="1E7E2745"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chitietthi</w:t>
      </w:r>
      <w:r w:rsidRPr="004B1F12">
        <w:rPr>
          <w:rFonts w:ascii="Times New Roman" w:hAnsi="Times New Roman"/>
          <w:sz w:val="26"/>
          <w:szCs w:val="26"/>
        </w:rPr>
        <w:t>(</w:t>
      </w:r>
      <w:r w:rsidRPr="004B1F12">
        <w:rPr>
          <w:rFonts w:ascii="Times New Roman" w:hAnsi="Times New Roman"/>
          <w:sz w:val="26"/>
          <w:szCs w:val="26"/>
          <w:u w:val="single"/>
        </w:rPr>
        <w:t>id</w:t>
      </w:r>
      <w:r w:rsidRPr="004B1F12">
        <w:rPr>
          <w:rFonts w:ascii="Times New Roman" w:hAnsi="Times New Roman"/>
          <w:sz w:val="26"/>
          <w:szCs w:val="26"/>
        </w:rPr>
        <w:t>, cautraloi, macauhoi, macathi, maltc, masv, lanthi).</w:t>
      </w:r>
    </w:p>
    <w:tbl>
      <w:tblPr>
        <w:tblW w:w="9380" w:type="dxa"/>
        <w:tblInd w:w="305" w:type="dxa"/>
        <w:tblLayout w:type="fixed"/>
        <w:tblCellMar>
          <w:top w:w="55" w:type="dxa"/>
          <w:left w:w="55" w:type="dxa"/>
          <w:bottom w:w="55" w:type="dxa"/>
          <w:right w:w="55" w:type="dxa"/>
        </w:tblCellMar>
        <w:tblLook w:val="04A0" w:firstRow="1" w:lastRow="0" w:firstColumn="1" w:lastColumn="0" w:noHBand="0" w:noVBand="1"/>
      </w:tblPr>
      <w:tblGrid>
        <w:gridCol w:w="744"/>
        <w:gridCol w:w="1436"/>
        <w:gridCol w:w="1800"/>
        <w:gridCol w:w="2700"/>
        <w:gridCol w:w="2700"/>
      </w:tblGrid>
      <w:tr w:rsidR="00C72D8C" w:rsidRPr="004C7E8D" w14:paraId="6EE113B5" w14:textId="77777777" w:rsidTr="004C7E8D">
        <w:trPr>
          <w:trHeight w:val="15"/>
        </w:trPr>
        <w:tc>
          <w:tcPr>
            <w:tcW w:w="744" w:type="dxa"/>
            <w:tcBorders>
              <w:top w:val="single" w:sz="4" w:space="0" w:color="000000"/>
              <w:left w:val="single" w:sz="4" w:space="0" w:color="000000"/>
              <w:bottom w:val="single" w:sz="4" w:space="0" w:color="000000"/>
            </w:tcBorders>
          </w:tcPr>
          <w:p w14:paraId="68B5565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STT</w:t>
            </w:r>
          </w:p>
        </w:tc>
        <w:tc>
          <w:tcPr>
            <w:tcW w:w="1436" w:type="dxa"/>
            <w:tcBorders>
              <w:top w:val="single" w:sz="4" w:space="0" w:color="000000"/>
              <w:left w:val="single" w:sz="4" w:space="0" w:color="000000"/>
              <w:bottom w:val="single" w:sz="4" w:space="0" w:color="000000"/>
            </w:tcBorders>
          </w:tcPr>
          <w:p w14:paraId="0FBEEE8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Tên cột</w:t>
            </w:r>
          </w:p>
        </w:tc>
        <w:tc>
          <w:tcPr>
            <w:tcW w:w="1800" w:type="dxa"/>
            <w:tcBorders>
              <w:top w:val="single" w:sz="4" w:space="0" w:color="000000"/>
              <w:left w:val="single" w:sz="4" w:space="0" w:color="000000"/>
              <w:bottom w:val="single" w:sz="4" w:space="0" w:color="000000"/>
            </w:tcBorders>
          </w:tcPr>
          <w:p w14:paraId="2AD1621F"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Kiểu dữ liệu</w:t>
            </w:r>
          </w:p>
        </w:tc>
        <w:tc>
          <w:tcPr>
            <w:tcW w:w="2700" w:type="dxa"/>
            <w:tcBorders>
              <w:top w:val="single" w:sz="4" w:space="0" w:color="000000"/>
              <w:left w:val="single" w:sz="4" w:space="0" w:color="000000"/>
              <w:bottom w:val="single" w:sz="4" w:space="0" w:color="000000"/>
              <w:right w:val="single" w:sz="4" w:space="0" w:color="000000"/>
            </w:tcBorders>
          </w:tcPr>
          <w:p w14:paraId="3DAE1821"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Ràng buộc dữ liệu</w:t>
            </w:r>
          </w:p>
        </w:tc>
        <w:tc>
          <w:tcPr>
            <w:tcW w:w="2700" w:type="dxa"/>
            <w:tcBorders>
              <w:top w:val="single" w:sz="4" w:space="0" w:color="000000"/>
              <w:left w:val="single" w:sz="4" w:space="0" w:color="000000"/>
              <w:bottom w:val="single" w:sz="4" w:space="0" w:color="000000"/>
              <w:right w:val="single" w:sz="4" w:space="0" w:color="000000"/>
            </w:tcBorders>
          </w:tcPr>
          <w:p w14:paraId="5AE06DC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4C7E8D">
              <w:rPr>
                <w:rFonts w:ascii="Times New Roman" w:hAnsi="Times New Roman" w:cs="Times New Roman"/>
                <w:b/>
                <w:bCs/>
                <w:sz w:val="24"/>
              </w:rPr>
              <w:t>Mô tả</w:t>
            </w:r>
          </w:p>
        </w:tc>
      </w:tr>
      <w:tr w:rsidR="00C72D8C" w:rsidRPr="004C7E8D" w14:paraId="47A9A9C6" w14:textId="77777777" w:rsidTr="004C7E8D">
        <w:trPr>
          <w:trHeight w:val="25"/>
        </w:trPr>
        <w:tc>
          <w:tcPr>
            <w:tcW w:w="744" w:type="dxa"/>
            <w:tcBorders>
              <w:left w:val="single" w:sz="4" w:space="0" w:color="000000"/>
              <w:bottom w:val="single" w:sz="4" w:space="0" w:color="000000"/>
            </w:tcBorders>
          </w:tcPr>
          <w:p w14:paraId="4BBDF679"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1</w:t>
            </w:r>
          </w:p>
        </w:tc>
        <w:tc>
          <w:tcPr>
            <w:tcW w:w="1436" w:type="dxa"/>
            <w:tcBorders>
              <w:left w:val="single" w:sz="4" w:space="0" w:color="000000"/>
              <w:bottom w:val="single" w:sz="4" w:space="0" w:color="000000"/>
            </w:tcBorders>
          </w:tcPr>
          <w:p w14:paraId="51A55334"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id</w:t>
            </w:r>
          </w:p>
        </w:tc>
        <w:tc>
          <w:tcPr>
            <w:tcW w:w="1800" w:type="dxa"/>
            <w:tcBorders>
              <w:left w:val="single" w:sz="4" w:space="0" w:color="000000"/>
              <w:bottom w:val="single" w:sz="4" w:space="0" w:color="000000"/>
            </w:tcBorders>
          </w:tcPr>
          <w:p w14:paraId="4E75C429"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16F343AC"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 ai</w:t>
            </w:r>
          </w:p>
        </w:tc>
        <w:tc>
          <w:tcPr>
            <w:tcW w:w="2700" w:type="dxa"/>
            <w:tcBorders>
              <w:left w:val="single" w:sz="4" w:space="0" w:color="000000"/>
              <w:bottom w:val="single" w:sz="4" w:space="0" w:color="000000"/>
              <w:right w:val="single" w:sz="4" w:space="0" w:color="000000"/>
            </w:tcBorders>
          </w:tcPr>
          <w:p w14:paraId="0D77CABF"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chi tiết thi</w:t>
            </w:r>
          </w:p>
        </w:tc>
      </w:tr>
      <w:tr w:rsidR="00C72D8C" w:rsidRPr="004C7E8D" w14:paraId="792B2AF7" w14:textId="77777777" w:rsidTr="004C7E8D">
        <w:trPr>
          <w:trHeight w:val="25"/>
        </w:trPr>
        <w:tc>
          <w:tcPr>
            <w:tcW w:w="744" w:type="dxa"/>
            <w:tcBorders>
              <w:left w:val="single" w:sz="4" w:space="0" w:color="000000"/>
              <w:bottom w:val="single" w:sz="4" w:space="0" w:color="000000"/>
            </w:tcBorders>
          </w:tcPr>
          <w:p w14:paraId="52E2E719"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2</w:t>
            </w:r>
          </w:p>
        </w:tc>
        <w:tc>
          <w:tcPr>
            <w:tcW w:w="1436" w:type="dxa"/>
            <w:tcBorders>
              <w:left w:val="single" w:sz="4" w:space="0" w:color="000000"/>
              <w:bottom w:val="single" w:sz="4" w:space="0" w:color="000000"/>
            </w:tcBorders>
          </w:tcPr>
          <w:p w14:paraId="65C87F93"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cautraloi</w:t>
            </w:r>
          </w:p>
        </w:tc>
        <w:tc>
          <w:tcPr>
            <w:tcW w:w="1800" w:type="dxa"/>
            <w:tcBorders>
              <w:left w:val="single" w:sz="4" w:space="0" w:color="000000"/>
              <w:bottom w:val="single" w:sz="4" w:space="0" w:color="000000"/>
            </w:tcBorders>
          </w:tcPr>
          <w:p w14:paraId="57D30DE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varchar(255)</w:t>
            </w:r>
          </w:p>
        </w:tc>
        <w:tc>
          <w:tcPr>
            <w:tcW w:w="2700" w:type="dxa"/>
            <w:tcBorders>
              <w:left w:val="single" w:sz="4" w:space="0" w:color="000000"/>
              <w:bottom w:val="single" w:sz="4" w:space="0" w:color="000000"/>
              <w:right w:val="single" w:sz="4" w:space="0" w:color="000000"/>
            </w:tcBorders>
          </w:tcPr>
          <w:p w14:paraId="56C95F83" w14:textId="77777777" w:rsidR="00C72D8C" w:rsidRPr="004C7E8D" w:rsidRDefault="00C72D8C" w:rsidP="004C7E8D">
            <w:pPr>
              <w:pStyle w:val="TableContents"/>
              <w:spacing w:line="240" w:lineRule="auto"/>
              <w:rPr>
                <w:rFonts w:ascii="Times New Roman" w:hAnsi="Times New Roman"/>
                <w:color w:val="000000"/>
                <w:sz w:val="24"/>
              </w:rPr>
            </w:pPr>
          </w:p>
        </w:tc>
        <w:tc>
          <w:tcPr>
            <w:tcW w:w="2700" w:type="dxa"/>
            <w:tcBorders>
              <w:left w:val="single" w:sz="4" w:space="0" w:color="000000"/>
              <w:bottom w:val="single" w:sz="4" w:space="0" w:color="000000"/>
              <w:right w:val="single" w:sz="4" w:space="0" w:color="000000"/>
            </w:tcBorders>
          </w:tcPr>
          <w:p w14:paraId="06620374"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Câu trả lời</w:t>
            </w:r>
          </w:p>
        </w:tc>
      </w:tr>
      <w:tr w:rsidR="00C72D8C" w:rsidRPr="004C7E8D" w14:paraId="17984048" w14:textId="77777777" w:rsidTr="004C7E8D">
        <w:trPr>
          <w:trHeight w:val="25"/>
        </w:trPr>
        <w:tc>
          <w:tcPr>
            <w:tcW w:w="744" w:type="dxa"/>
            <w:tcBorders>
              <w:left w:val="single" w:sz="4" w:space="0" w:color="000000"/>
              <w:bottom w:val="single" w:sz="4" w:space="0" w:color="000000"/>
            </w:tcBorders>
          </w:tcPr>
          <w:p w14:paraId="081C3DE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3</w:t>
            </w:r>
          </w:p>
        </w:tc>
        <w:tc>
          <w:tcPr>
            <w:tcW w:w="1436" w:type="dxa"/>
            <w:tcBorders>
              <w:left w:val="single" w:sz="4" w:space="0" w:color="000000"/>
              <w:bottom w:val="single" w:sz="4" w:space="0" w:color="000000"/>
            </w:tcBorders>
          </w:tcPr>
          <w:p w14:paraId="3E802156"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macauhoi</w:t>
            </w:r>
          </w:p>
        </w:tc>
        <w:tc>
          <w:tcPr>
            <w:tcW w:w="1800" w:type="dxa"/>
            <w:tcBorders>
              <w:left w:val="single" w:sz="4" w:space="0" w:color="000000"/>
              <w:bottom w:val="single" w:sz="4" w:space="0" w:color="000000"/>
            </w:tcBorders>
          </w:tcPr>
          <w:p w14:paraId="548BA639"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0C74CB93" w14:textId="77777777" w:rsidR="00C72D8C" w:rsidRPr="004C7E8D" w:rsidRDefault="00C72D8C" w:rsidP="004C7E8D">
            <w:pPr>
              <w:pStyle w:val="TableContents"/>
              <w:spacing w:line="240" w:lineRule="auto"/>
              <w:jc w:val="center"/>
              <w:rPr>
                <w:rFonts w:ascii="Times New Roman" w:hAnsi="Times New Roman"/>
                <w:color w:val="000000"/>
                <w:sz w:val="24"/>
              </w:rPr>
            </w:pPr>
          </w:p>
        </w:tc>
        <w:tc>
          <w:tcPr>
            <w:tcW w:w="2700" w:type="dxa"/>
            <w:tcBorders>
              <w:left w:val="single" w:sz="4" w:space="0" w:color="000000"/>
              <w:bottom w:val="single" w:sz="4" w:space="0" w:color="000000"/>
              <w:right w:val="single" w:sz="4" w:space="0" w:color="000000"/>
            </w:tcBorders>
          </w:tcPr>
          <w:p w14:paraId="77B28B55"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Mã câu hỏi</w:t>
            </w:r>
          </w:p>
        </w:tc>
      </w:tr>
      <w:tr w:rsidR="00C72D8C" w:rsidRPr="004C7E8D" w14:paraId="525B41DA" w14:textId="77777777" w:rsidTr="004C7E8D">
        <w:trPr>
          <w:trHeight w:val="25"/>
        </w:trPr>
        <w:tc>
          <w:tcPr>
            <w:tcW w:w="744" w:type="dxa"/>
            <w:tcBorders>
              <w:left w:val="single" w:sz="4" w:space="0" w:color="000000"/>
              <w:bottom w:val="single" w:sz="4" w:space="0" w:color="000000"/>
            </w:tcBorders>
          </w:tcPr>
          <w:p w14:paraId="46E6BC22"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4</w:t>
            </w:r>
          </w:p>
        </w:tc>
        <w:tc>
          <w:tcPr>
            <w:tcW w:w="1436" w:type="dxa"/>
            <w:tcBorders>
              <w:left w:val="single" w:sz="4" w:space="0" w:color="000000"/>
              <w:bottom w:val="single" w:sz="4" w:space="0" w:color="000000"/>
            </w:tcBorders>
          </w:tcPr>
          <w:p w14:paraId="1CCC441D"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macathi</w:t>
            </w:r>
          </w:p>
        </w:tc>
        <w:tc>
          <w:tcPr>
            <w:tcW w:w="1800" w:type="dxa"/>
            <w:tcBorders>
              <w:left w:val="single" w:sz="4" w:space="0" w:color="000000"/>
              <w:bottom w:val="single" w:sz="4" w:space="0" w:color="000000"/>
            </w:tcBorders>
          </w:tcPr>
          <w:p w14:paraId="635DC541"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1F653BB6"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 xml:space="preserve">foreign key, </w:t>
            </w:r>
            <w:r w:rsidRPr="004C7E8D">
              <w:rPr>
                <w:rFonts w:ascii="Times New Roman" w:hAnsi="Times New Roman"/>
                <w:sz w:val="24"/>
              </w:rPr>
              <w:t>not null</w:t>
            </w:r>
          </w:p>
        </w:tc>
        <w:tc>
          <w:tcPr>
            <w:tcW w:w="2700" w:type="dxa"/>
            <w:tcBorders>
              <w:left w:val="single" w:sz="4" w:space="0" w:color="000000"/>
              <w:bottom w:val="single" w:sz="4" w:space="0" w:color="000000"/>
              <w:right w:val="single" w:sz="4" w:space="0" w:color="000000"/>
            </w:tcBorders>
          </w:tcPr>
          <w:p w14:paraId="09B07A94"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Mã ca thi</w:t>
            </w:r>
          </w:p>
        </w:tc>
      </w:tr>
      <w:tr w:rsidR="00C72D8C" w:rsidRPr="004C7E8D" w14:paraId="1861C77F" w14:textId="77777777" w:rsidTr="004C7E8D">
        <w:trPr>
          <w:trHeight w:val="25"/>
        </w:trPr>
        <w:tc>
          <w:tcPr>
            <w:tcW w:w="744" w:type="dxa"/>
            <w:tcBorders>
              <w:left w:val="single" w:sz="4" w:space="0" w:color="000000"/>
              <w:bottom w:val="single" w:sz="4" w:space="0" w:color="000000"/>
            </w:tcBorders>
          </w:tcPr>
          <w:p w14:paraId="11FA29F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5</w:t>
            </w:r>
          </w:p>
        </w:tc>
        <w:tc>
          <w:tcPr>
            <w:tcW w:w="1436" w:type="dxa"/>
            <w:tcBorders>
              <w:left w:val="single" w:sz="4" w:space="0" w:color="000000"/>
              <w:bottom w:val="single" w:sz="4" w:space="0" w:color="000000"/>
            </w:tcBorders>
          </w:tcPr>
          <w:p w14:paraId="4529373C"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maltc</w:t>
            </w:r>
          </w:p>
        </w:tc>
        <w:tc>
          <w:tcPr>
            <w:tcW w:w="1800" w:type="dxa"/>
            <w:tcBorders>
              <w:left w:val="single" w:sz="4" w:space="0" w:color="000000"/>
              <w:bottom w:val="single" w:sz="4" w:space="0" w:color="000000"/>
            </w:tcBorders>
          </w:tcPr>
          <w:p w14:paraId="5938C359"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71AB2344"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 xml:space="preserve">foreign key, </w:t>
            </w:r>
            <w:r w:rsidRPr="004C7E8D">
              <w:rPr>
                <w:rFonts w:ascii="Times New Roman" w:hAnsi="Times New Roman"/>
                <w:sz w:val="24"/>
              </w:rPr>
              <w:t>not null</w:t>
            </w:r>
          </w:p>
        </w:tc>
        <w:tc>
          <w:tcPr>
            <w:tcW w:w="2700" w:type="dxa"/>
            <w:tcBorders>
              <w:left w:val="single" w:sz="4" w:space="0" w:color="000000"/>
              <w:bottom w:val="single" w:sz="4" w:space="0" w:color="000000"/>
              <w:right w:val="single" w:sz="4" w:space="0" w:color="000000"/>
            </w:tcBorders>
          </w:tcPr>
          <w:p w14:paraId="4D74E429"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Mã lớp tín chỉ</w:t>
            </w:r>
          </w:p>
        </w:tc>
      </w:tr>
      <w:tr w:rsidR="00C72D8C" w:rsidRPr="004C7E8D" w14:paraId="27AF7F88" w14:textId="77777777" w:rsidTr="004C7E8D">
        <w:trPr>
          <w:trHeight w:val="25"/>
        </w:trPr>
        <w:tc>
          <w:tcPr>
            <w:tcW w:w="744" w:type="dxa"/>
            <w:tcBorders>
              <w:left w:val="single" w:sz="4" w:space="0" w:color="000000"/>
              <w:bottom w:val="single" w:sz="4" w:space="0" w:color="000000"/>
            </w:tcBorders>
          </w:tcPr>
          <w:p w14:paraId="7A2F1B5D"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6</w:t>
            </w:r>
          </w:p>
        </w:tc>
        <w:tc>
          <w:tcPr>
            <w:tcW w:w="1436" w:type="dxa"/>
            <w:tcBorders>
              <w:left w:val="single" w:sz="4" w:space="0" w:color="000000"/>
              <w:bottom w:val="single" w:sz="4" w:space="0" w:color="000000"/>
            </w:tcBorders>
          </w:tcPr>
          <w:p w14:paraId="7C39C2E1"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masv</w:t>
            </w:r>
          </w:p>
        </w:tc>
        <w:tc>
          <w:tcPr>
            <w:tcW w:w="1800" w:type="dxa"/>
            <w:tcBorders>
              <w:left w:val="single" w:sz="4" w:space="0" w:color="000000"/>
              <w:bottom w:val="single" w:sz="4" w:space="0" w:color="000000"/>
            </w:tcBorders>
          </w:tcPr>
          <w:p w14:paraId="4EF63AEE"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char(10)</w:t>
            </w:r>
          </w:p>
        </w:tc>
        <w:tc>
          <w:tcPr>
            <w:tcW w:w="2700" w:type="dxa"/>
            <w:tcBorders>
              <w:left w:val="single" w:sz="4" w:space="0" w:color="000000"/>
              <w:bottom w:val="single" w:sz="4" w:space="0" w:color="000000"/>
              <w:right w:val="single" w:sz="4" w:space="0" w:color="000000"/>
            </w:tcBorders>
          </w:tcPr>
          <w:p w14:paraId="573FACC7"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 xml:space="preserve">foreign key, </w:t>
            </w:r>
            <w:r w:rsidRPr="004C7E8D">
              <w:rPr>
                <w:rFonts w:ascii="Times New Roman" w:hAnsi="Times New Roman"/>
                <w:sz w:val="24"/>
              </w:rPr>
              <w:t>not null</w:t>
            </w:r>
          </w:p>
        </w:tc>
        <w:tc>
          <w:tcPr>
            <w:tcW w:w="2700" w:type="dxa"/>
            <w:tcBorders>
              <w:left w:val="single" w:sz="4" w:space="0" w:color="000000"/>
              <w:bottom w:val="single" w:sz="4" w:space="0" w:color="000000"/>
              <w:right w:val="single" w:sz="4" w:space="0" w:color="000000"/>
            </w:tcBorders>
          </w:tcPr>
          <w:p w14:paraId="40D432D9"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Mã sinh viên</w:t>
            </w:r>
          </w:p>
        </w:tc>
      </w:tr>
      <w:tr w:rsidR="00C72D8C" w:rsidRPr="004C7E8D" w14:paraId="147B8E34" w14:textId="77777777" w:rsidTr="004C7E8D">
        <w:trPr>
          <w:trHeight w:val="25"/>
        </w:trPr>
        <w:tc>
          <w:tcPr>
            <w:tcW w:w="744" w:type="dxa"/>
            <w:tcBorders>
              <w:left w:val="single" w:sz="4" w:space="0" w:color="000000"/>
              <w:bottom w:val="single" w:sz="4" w:space="0" w:color="000000"/>
            </w:tcBorders>
          </w:tcPr>
          <w:p w14:paraId="12BC4FF0"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sz w:val="24"/>
              </w:rPr>
              <w:t>7</w:t>
            </w:r>
          </w:p>
        </w:tc>
        <w:tc>
          <w:tcPr>
            <w:tcW w:w="1436" w:type="dxa"/>
            <w:tcBorders>
              <w:left w:val="single" w:sz="4" w:space="0" w:color="000000"/>
              <w:bottom w:val="single" w:sz="4" w:space="0" w:color="000000"/>
            </w:tcBorders>
          </w:tcPr>
          <w:p w14:paraId="5D536142"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lanthi</w:t>
            </w:r>
          </w:p>
        </w:tc>
        <w:tc>
          <w:tcPr>
            <w:tcW w:w="1800" w:type="dxa"/>
            <w:tcBorders>
              <w:left w:val="single" w:sz="4" w:space="0" w:color="000000"/>
              <w:bottom w:val="single" w:sz="4" w:space="0" w:color="000000"/>
            </w:tcBorders>
          </w:tcPr>
          <w:p w14:paraId="62C70E3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smallint</w:t>
            </w:r>
          </w:p>
        </w:tc>
        <w:tc>
          <w:tcPr>
            <w:tcW w:w="2700" w:type="dxa"/>
            <w:tcBorders>
              <w:left w:val="single" w:sz="4" w:space="0" w:color="000000"/>
              <w:bottom w:val="single" w:sz="4" w:space="0" w:color="000000"/>
              <w:right w:val="single" w:sz="4" w:space="0" w:color="000000"/>
            </w:tcBorders>
          </w:tcPr>
          <w:p w14:paraId="0979741B"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 xml:space="preserve">foreign key, </w:t>
            </w:r>
            <w:r w:rsidRPr="004C7E8D">
              <w:rPr>
                <w:rFonts w:ascii="Times New Roman" w:hAnsi="Times New Roman"/>
                <w:sz w:val="24"/>
              </w:rPr>
              <w:t>not null</w:t>
            </w:r>
          </w:p>
        </w:tc>
        <w:tc>
          <w:tcPr>
            <w:tcW w:w="2700" w:type="dxa"/>
            <w:tcBorders>
              <w:left w:val="single" w:sz="4" w:space="0" w:color="000000"/>
              <w:bottom w:val="single" w:sz="4" w:space="0" w:color="000000"/>
              <w:right w:val="single" w:sz="4" w:space="0" w:color="000000"/>
            </w:tcBorders>
          </w:tcPr>
          <w:p w14:paraId="1367E9A8" w14:textId="77777777" w:rsidR="00C72D8C" w:rsidRPr="004C7E8D" w:rsidRDefault="00C72D8C" w:rsidP="004C7E8D">
            <w:pPr>
              <w:pStyle w:val="TableContents"/>
              <w:spacing w:line="240" w:lineRule="auto"/>
              <w:rPr>
                <w:rFonts w:ascii="Times New Roman" w:hAnsi="Times New Roman"/>
                <w:color w:val="000000"/>
                <w:sz w:val="24"/>
                <w:lang w:val="en-US"/>
              </w:rPr>
            </w:pPr>
            <w:r w:rsidRPr="004C7E8D">
              <w:rPr>
                <w:rFonts w:ascii="Times New Roman" w:hAnsi="Times New Roman"/>
                <w:color w:val="000000"/>
                <w:sz w:val="24"/>
                <w:lang w:val="en-US"/>
              </w:rPr>
              <w:t>Lần thi</w:t>
            </w:r>
          </w:p>
        </w:tc>
      </w:tr>
    </w:tbl>
    <w:p w14:paraId="630B0EE5" w14:textId="77777777" w:rsidR="00C72D8C" w:rsidRDefault="00C72D8C" w:rsidP="00C72D8C">
      <w:pPr>
        <w:spacing w:line="360" w:lineRule="auto"/>
        <w:ind w:left="1080"/>
      </w:pPr>
    </w:p>
    <w:p w14:paraId="3A475543"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thông tin chi tiết thi</w:t>
      </w:r>
    </w:p>
    <w:p w14:paraId="5D9EBEA9"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Mô tả: </w:t>
      </w:r>
      <w:r w:rsidRPr="004B1F12">
        <w:rPr>
          <w:rFonts w:ascii="Times New Roman" w:hAnsi="Times New Roman"/>
          <w:sz w:val="26"/>
          <w:szCs w:val="26"/>
        </w:rPr>
        <w:t>Chứa các thông tin chi tiết thi</w:t>
      </w:r>
    </w:p>
    <w:p w14:paraId="2E0532A3" w14:textId="77777777" w:rsidR="00C72D8C" w:rsidRPr="004B1F12" w:rsidRDefault="00C72D8C" w:rsidP="00C72D8C">
      <w:pPr>
        <w:spacing w:line="360" w:lineRule="auto"/>
        <w:ind w:left="1080"/>
        <w:rPr>
          <w:rFonts w:ascii="Times New Roman" w:hAnsi="Times New Roman"/>
          <w:sz w:val="26"/>
          <w:szCs w:val="26"/>
        </w:rPr>
      </w:pPr>
    </w:p>
    <w:p w14:paraId="18745782"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t>Bảng</w:t>
      </w:r>
      <w:r w:rsidRPr="004B1F12">
        <w:rPr>
          <w:rFonts w:ascii="Times New Roman" w:hAnsi="Times New Roman"/>
          <w:b/>
          <w:bCs/>
          <w:sz w:val="26"/>
          <w:szCs w:val="26"/>
        </w:rPr>
        <w:t>: vaitro</w:t>
      </w:r>
      <w:r w:rsidRPr="004B1F12">
        <w:rPr>
          <w:rFonts w:ascii="Times New Roman" w:hAnsi="Times New Roman"/>
          <w:sz w:val="26"/>
          <w:szCs w:val="26"/>
        </w:rPr>
        <w:t>(mavaitro, tenvaitro).</w:t>
      </w:r>
    </w:p>
    <w:tbl>
      <w:tblPr>
        <w:tblW w:w="9295" w:type="dxa"/>
        <w:tblInd w:w="390" w:type="dxa"/>
        <w:tblLayout w:type="fixed"/>
        <w:tblCellMar>
          <w:top w:w="55" w:type="dxa"/>
          <w:left w:w="55" w:type="dxa"/>
          <w:bottom w:w="55" w:type="dxa"/>
          <w:right w:w="55" w:type="dxa"/>
        </w:tblCellMar>
        <w:tblLook w:val="04A0" w:firstRow="1" w:lastRow="0" w:firstColumn="1" w:lastColumn="0" w:noHBand="0" w:noVBand="1"/>
      </w:tblPr>
      <w:tblGrid>
        <w:gridCol w:w="745"/>
        <w:gridCol w:w="1350"/>
        <w:gridCol w:w="1800"/>
        <w:gridCol w:w="2700"/>
        <w:gridCol w:w="2700"/>
      </w:tblGrid>
      <w:tr w:rsidR="00C72D8C" w:rsidRPr="004C7E8D" w14:paraId="1CAF7DF2" w14:textId="77777777" w:rsidTr="004C7E8D">
        <w:trPr>
          <w:trHeight w:val="15"/>
        </w:trPr>
        <w:tc>
          <w:tcPr>
            <w:tcW w:w="745" w:type="dxa"/>
            <w:tcBorders>
              <w:top w:val="single" w:sz="4" w:space="0" w:color="000000"/>
              <w:left w:val="single" w:sz="4" w:space="0" w:color="000000"/>
              <w:bottom w:val="single" w:sz="4" w:space="0" w:color="000000"/>
            </w:tcBorders>
          </w:tcPr>
          <w:p w14:paraId="424DC3D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STT</w:t>
            </w:r>
          </w:p>
        </w:tc>
        <w:tc>
          <w:tcPr>
            <w:tcW w:w="1350" w:type="dxa"/>
            <w:tcBorders>
              <w:top w:val="single" w:sz="4" w:space="0" w:color="000000"/>
              <w:left w:val="single" w:sz="4" w:space="0" w:color="000000"/>
              <w:bottom w:val="single" w:sz="4" w:space="0" w:color="000000"/>
            </w:tcBorders>
          </w:tcPr>
          <w:p w14:paraId="3C5F9A2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Tên cột</w:t>
            </w:r>
          </w:p>
        </w:tc>
        <w:tc>
          <w:tcPr>
            <w:tcW w:w="1800" w:type="dxa"/>
            <w:tcBorders>
              <w:top w:val="single" w:sz="4" w:space="0" w:color="000000"/>
              <w:left w:val="single" w:sz="4" w:space="0" w:color="000000"/>
              <w:bottom w:val="single" w:sz="4" w:space="0" w:color="000000"/>
            </w:tcBorders>
          </w:tcPr>
          <w:p w14:paraId="3AA98BB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Kiểu dữ liệu</w:t>
            </w:r>
          </w:p>
        </w:tc>
        <w:tc>
          <w:tcPr>
            <w:tcW w:w="2700" w:type="dxa"/>
            <w:tcBorders>
              <w:top w:val="single" w:sz="4" w:space="0" w:color="000000"/>
              <w:left w:val="single" w:sz="4" w:space="0" w:color="000000"/>
              <w:bottom w:val="single" w:sz="4" w:space="0" w:color="000000"/>
              <w:right w:val="single" w:sz="4" w:space="0" w:color="000000"/>
            </w:tcBorders>
          </w:tcPr>
          <w:p w14:paraId="15625C4E"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Ràng buộc dữ liệu</w:t>
            </w:r>
          </w:p>
        </w:tc>
        <w:tc>
          <w:tcPr>
            <w:tcW w:w="2700" w:type="dxa"/>
            <w:tcBorders>
              <w:top w:val="single" w:sz="4" w:space="0" w:color="000000"/>
              <w:left w:val="single" w:sz="4" w:space="0" w:color="000000"/>
              <w:bottom w:val="single" w:sz="4" w:space="0" w:color="000000"/>
              <w:right w:val="single" w:sz="4" w:space="0" w:color="000000"/>
            </w:tcBorders>
          </w:tcPr>
          <w:p w14:paraId="797BC7DE"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4C7E8D">
              <w:rPr>
                <w:rFonts w:ascii="Times New Roman" w:hAnsi="Times New Roman" w:cs="Times New Roman"/>
                <w:b/>
                <w:bCs/>
                <w:sz w:val="24"/>
              </w:rPr>
              <w:t>Mô tả</w:t>
            </w:r>
          </w:p>
        </w:tc>
      </w:tr>
      <w:tr w:rsidR="00C72D8C" w:rsidRPr="004C7E8D" w14:paraId="29BBCF9F" w14:textId="77777777" w:rsidTr="004C7E8D">
        <w:trPr>
          <w:trHeight w:val="25"/>
        </w:trPr>
        <w:tc>
          <w:tcPr>
            <w:tcW w:w="745" w:type="dxa"/>
            <w:tcBorders>
              <w:left w:val="single" w:sz="4" w:space="0" w:color="000000"/>
              <w:bottom w:val="single" w:sz="4" w:space="0" w:color="000000"/>
            </w:tcBorders>
          </w:tcPr>
          <w:p w14:paraId="137F6EC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1</w:t>
            </w:r>
          </w:p>
        </w:tc>
        <w:tc>
          <w:tcPr>
            <w:tcW w:w="1350" w:type="dxa"/>
            <w:tcBorders>
              <w:left w:val="single" w:sz="4" w:space="0" w:color="000000"/>
              <w:bottom w:val="single" w:sz="4" w:space="0" w:color="000000"/>
            </w:tcBorders>
          </w:tcPr>
          <w:p w14:paraId="1AC9952C"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mavaitro</w:t>
            </w:r>
          </w:p>
        </w:tc>
        <w:tc>
          <w:tcPr>
            <w:tcW w:w="1800" w:type="dxa"/>
            <w:tcBorders>
              <w:left w:val="single" w:sz="4" w:space="0" w:color="000000"/>
              <w:bottom w:val="single" w:sz="4" w:space="0" w:color="000000"/>
            </w:tcBorders>
          </w:tcPr>
          <w:p w14:paraId="426C7A66"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56A0647C"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700" w:type="dxa"/>
            <w:tcBorders>
              <w:left w:val="single" w:sz="4" w:space="0" w:color="000000"/>
              <w:bottom w:val="single" w:sz="4" w:space="0" w:color="000000"/>
              <w:right w:val="single" w:sz="4" w:space="0" w:color="000000"/>
            </w:tcBorders>
          </w:tcPr>
          <w:p w14:paraId="623BC32F"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vai trò</w:t>
            </w:r>
          </w:p>
        </w:tc>
      </w:tr>
      <w:tr w:rsidR="00C72D8C" w:rsidRPr="004C7E8D" w14:paraId="52B9EACB" w14:textId="77777777" w:rsidTr="004C7E8D">
        <w:trPr>
          <w:trHeight w:val="25"/>
        </w:trPr>
        <w:tc>
          <w:tcPr>
            <w:tcW w:w="745" w:type="dxa"/>
            <w:tcBorders>
              <w:left w:val="single" w:sz="4" w:space="0" w:color="000000"/>
              <w:bottom w:val="single" w:sz="4" w:space="0" w:color="000000"/>
            </w:tcBorders>
          </w:tcPr>
          <w:p w14:paraId="2518CFAB"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2</w:t>
            </w:r>
          </w:p>
        </w:tc>
        <w:tc>
          <w:tcPr>
            <w:tcW w:w="1350" w:type="dxa"/>
            <w:tcBorders>
              <w:left w:val="single" w:sz="4" w:space="0" w:color="000000"/>
              <w:bottom w:val="single" w:sz="4" w:space="0" w:color="000000"/>
            </w:tcBorders>
          </w:tcPr>
          <w:p w14:paraId="43E3A2D8"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tenvaitro</w:t>
            </w:r>
          </w:p>
        </w:tc>
        <w:tc>
          <w:tcPr>
            <w:tcW w:w="1800" w:type="dxa"/>
            <w:tcBorders>
              <w:left w:val="single" w:sz="4" w:space="0" w:color="000000"/>
              <w:bottom w:val="single" w:sz="4" w:space="0" w:color="000000"/>
            </w:tcBorders>
          </w:tcPr>
          <w:p w14:paraId="0EEB1C80"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sz w:val="24"/>
              </w:rPr>
              <w:t>varchar(40)</w:t>
            </w:r>
          </w:p>
        </w:tc>
        <w:tc>
          <w:tcPr>
            <w:tcW w:w="2700" w:type="dxa"/>
            <w:tcBorders>
              <w:left w:val="single" w:sz="4" w:space="0" w:color="000000"/>
              <w:bottom w:val="single" w:sz="4" w:space="0" w:color="000000"/>
              <w:right w:val="single" w:sz="4" w:space="0" w:color="000000"/>
            </w:tcBorders>
          </w:tcPr>
          <w:p w14:paraId="6CB120C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not null, unique</w:t>
            </w:r>
          </w:p>
        </w:tc>
        <w:tc>
          <w:tcPr>
            <w:tcW w:w="2700" w:type="dxa"/>
            <w:tcBorders>
              <w:left w:val="single" w:sz="4" w:space="0" w:color="000000"/>
              <w:bottom w:val="single" w:sz="4" w:space="0" w:color="000000"/>
              <w:right w:val="single" w:sz="4" w:space="0" w:color="000000"/>
            </w:tcBorders>
          </w:tcPr>
          <w:p w14:paraId="62438108"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Tên vai trò</w:t>
            </w:r>
          </w:p>
        </w:tc>
      </w:tr>
    </w:tbl>
    <w:p w14:paraId="41715440" w14:textId="77777777" w:rsidR="00C72D8C" w:rsidRPr="004B1F12" w:rsidRDefault="00C72D8C" w:rsidP="00C72D8C">
      <w:pPr>
        <w:spacing w:line="360" w:lineRule="auto"/>
        <w:ind w:left="1080"/>
        <w:rPr>
          <w:rFonts w:ascii="Times New Roman" w:hAnsi="Times New Roman"/>
          <w:sz w:val="26"/>
          <w:szCs w:val="26"/>
        </w:rPr>
      </w:pPr>
    </w:p>
    <w:p w14:paraId="33B9E14F" w14:textId="77777777" w:rsidR="00C72D8C" w:rsidRPr="004B1F12" w:rsidRDefault="00C72D8C" w:rsidP="00C72D8C">
      <w:pPr>
        <w:spacing w:line="360" w:lineRule="auto"/>
        <w:ind w:left="108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lưu trữ vai trò người dùng</w:t>
      </w:r>
    </w:p>
    <w:p w14:paraId="7D05672A" w14:textId="77777777" w:rsidR="00C72D8C" w:rsidRPr="004B1F12" w:rsidRDefault="00C72D8C" w:rsidP="00C72D8C">
      <w:pPr>
        <w:spacing w:line="360" w:lineRule="auto"/>
        <w:ind w:left="1080"/>
        <w:rPr>
          <w:rFonts w:ascii="Times New Roman" w:hAnsi="Times New Roman"/>
          <w:sz w:val="26"/>
          <w:szCs w:val="26"/>
        </w:rPr>
      </w:pPr>
    </w:p>
    <w:p w14:paraId="5353C3CC" w14:textId="77777777" w:rsidR="00C72D8C" w:rsidRPr="004B1F12" w:rsidRDefault="00C72D8C">
      <w:pPr>
        <w:numPr>
          <w:ilvl w:val="0"/>
          <w:numId w:val="25"/>
        </w:numPr>
        <w:spacing w:line="360" w:lineRule="auto"/>
        <w:rPr>
          <w:rFonts w:ascii="Times New Roman" w:hAnsi="Times New Roman"/>
          <w:sz w:val="26"/>
          <w:szCs w:val="26"/>
        </w:rPr>
      </w:pPr>
      <w:r w:rsidRPr="004B1F12">
        <w:rPr>
          <w:rFonts w:ascii="Times New Roman" w:hAnsi="Times New Roman"/>
          <w:sz w:val="26"/>
          <w:szCs w:val="26"/>
        </w:rPr>
        <w:lastRenderedPageBreak/>
        <w:t>Bảng</w:t>
      </w:r>
      <w:r w:rsidRPr="004B1F12">
        <w:rPr>
          <w:rFonts w:ascii="Times New Roman" w:hAnsi="Times New Roman"/>
          <w:b/>
          <w:bCs/>
          <w:sz w:val="26"/>
          <w:szCs w:val="26"/>
        </w:rPr>
        <w:t>: nguoidung_vaitro</w:t>
      </w:r>
      <w:r w:rsidRPr="004B1F12">
        <w:rPr>
          <w:rFonts w:ascii="Times New Roman" w:hAnsi="Times New Roman"/>
          <w:sz w:val="26"/>
          <w:szCs w:val="26"/>
        </w:rPr>
        <w:t>(</w:t>
      </w:r>
      <w:r w:rsidRPr="004B1F12">
        <w:rPr>
          <w:rFonts w:ascii="Times New Roman" w:hAnsi="Times New Roman"/>
          <w:sz w:val="26"/>
          <w:szCs w:val="26"/>
          <w:u w:val="single"/>
        </w:rPr>
        <w:t>manguoidung</w:t>
      </w:r>
      <w:r w:rsidRPr="004B1F12">
        <w:rPr>
          <w:rFonts w:ascii="Times New Roman" w:hAnsi="Times New Roman"/>
          <w:sz w:val="26"/>
          <w:szCs w:val="26"/>
        </w:rPr>
        <w:t xml:space="preserve">, </w:t>
      </w:r>
      <w:r w:rsidRPr="004B1F12">
        <w:rPr>
          <w:rFonts w:ascii="Times New Roman" w:hAnsi="Times New Roman"/>
          <w:sz w:val="26"/>
          <w:szCs w:val="26"/>
          <w:u w:val="single"/>
        </w:rPr>
        <w:t>mavaitro</w:t>
      </w:r>
      <w:r w:rsidRPr="004B1F12">
        <w:rPr>
          <w:rFonts w:ascii="Times New Roman" w:hAnsi="Times New Roman"/>
          <w:sz w:val="26"/>
          <w:szCs w:val="26"/>
        </w:rPr>
        <w:t>).</w:t>
      </w:r>
    </w:p>
    <w:tbl>
      <w:tblPr>
        <w:tblW w:w="9295" w:type="dxa"/>
        <w:tblInd w:w="390" w:type="dxa"/>
        <w:tblLayout w:type="fixed"/>
        <w:tblCellMar>
          <w:top w:w="55" w:type="dxa"/>
          <w:left w:w="55" w:type="dxa"/>
          <w:bottom w:w="55" w:type="dxa"/>
          <w:right w:w="55" w:type="dxa"/>
        </w:tblCellMar>
        <w:tblLook w:val="04A0" w:firstRow="1" w:lastRow="0" w:firstColumn="1" w:lastColumn="0" w:noHBand="0" w:noVBand="1"/>
      </w:tblPr>
      <w:tblGrid>
        <w:gridCol w:w="745"/>
        <w:gridCol w:w="1620"/>
        <w:gridCol w:w="1530"/>
        <w:gridCol w:w="2700"/>
        <w:gridCol w:w="2700"/>
      </w:tblGrid>
      <w:tr w:rsidR="00C72D8C" w:rsidRPr="004C7E8D" w14:paraId="0361AF2D" w14:textId="77777777" w:rsidTr="004C7E8D">
        <w:trPr>
          <w:trHeight w:val="15"/>
        </w:trPr>
        <w:tc>
          <w:tcPr>
            <w:tcW w:w="745" w:type="dxa"/>
            <w:tcBorders>
              <w:top w:val="single" w:sz="4" w:space="0" w:color="000000"/>
              <w:left w:val="single" w:sz="4" w:space="0" w:color="000000"/>
              <w:bottom w:val="single" w:sz="4" w:space="0" w:color="000000"/>
            </w:tcBorders>
          </w:tcPr>
          <w:p w14:paraId="4F8B4798"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STT</w:t>
            </w:r>
          </w:p>
        </w:tc>
        <w:tc>
          <w:tcPr>
            <w:tcW w:w="1620" w:type="dxa"/>
            <w:tcBorders>
              <w:top w:val="single" w:sz="4" w:space="0" w:color="000000"/>
              <w:left w:val="single" w:sz="4" w:space="0" w:color="000000"/>
              <w:bottom w:val="single" w:sz="4" w:space="0" w:color="000000"/>
            </w:tcBorders>
          </w:tcPr>
          <w:p w14:paraId="2D466DEF"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Tên cột</w:t>
            </w:r>
          </w:p>
        </w:tc>
        <w:tc>
          <w:tcPr>
            <w:tcW w:w="1530" w:type="dxa"/>
            <w:tcBorders>
              <w:top w:val="single" w:sz="4" w:space="0" w:color="000000"/>
              <w:left w:val="single" w:sz="4" w:space="0" w:color="000000"/>
              <w:bottom w:val="single" w:sz="4" w:space="0" w:color="000000"/>
            </w:tcBorders>
          </w:tcPr>
          <w:p w14:paraId="01F429E4"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Kiểu dữ liệu</w:t>
            </w:r>
          </w:p>
        </w:tc>
        <w:tc>
          <w:tcPr>
            <w:tcW w:w="2700" w:type="dxa"/>
            <w:tcBorders>
              <w:top w:val="single" w:sz="4" w:space="0" w:color="000000"/>
              <w:left w:val="single" w:sz="4" w:space="0" w:color="000000"/>
              <w:bottom w:val="single" w:sz="4" w:space="0" w:color="000000"/>
              <w:right w:val="single" w:sz="4" w:space="0" w:color="000000"/>
            </w:tcBorders>
          </w:tcPr>
          <w:p w14:paraId="0EF7CEE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Ràng buộc dữ liệu</w:t>
            </w:r>
          </w:p>
        </w:tc>
        <w:tc>
          <w:tcPr>
            <w:tcW w:w="2700" w:type="dxa"/>
            <w:tcBorders>
              <w:top w:val="single" w:sz="4" w:space="0" w:color="000000"/>
              <w:left w:val="single" w:sz="4" w:space="0" w:color="000000"/>
              <w:bottom w:val="single" w:sz="4" w:space="0" w:color="000000"/>
              <w:right w:val="single" w:sz="4" w:space="0" w:color="000000"/>
            </w:tcBorders>
          </w:tcPr>
          <w:p w14:paraId="53C9E4F7"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color w:val="000000"/>
                <w:sz w:val="24"/>
              </w:rPr>
            </w:pPr>
            <w:r w:rsidRPr="004C7E8D">
              <w:rPr>
                <w:rFonts w:ascii="Times New Roman" w:hAnsi="Times New Roman" w:cs="Times New Roman"/>
                <w:b/>
                <w:bCs/>
                <w:sz w:val="24"/>
              </w:rPr>
              <w:t>Mô tả</w:t>
            </w:r>
          </w:p>
        </w:tc>
      </w:tr>
      <w:tr w:rsidR="00C72D8C" w:rsidRPr="004C7E8D" w14:paraId="16E5FA90" w14:textId="77777777" w:rsidTr="004C7E8D">
        <w:trPr>
          <w:trHeight w:val="25"/>
        </w:trPr>
        <w:tc>
          <w:tcPr>
            <w:tcW w:w="745" w:type="dxa"/>
            <w:tcBorders>
              <w:left w:val="single" w:sz="4" w:space="0" w:color="000000"/>
              <w:bottom w:val="single" w:sz="4" w:space="0" w:color="000000"/>
            </w:tcBorders>
          </w:tcPr>
          <w:p w14:paraId="558A03D9"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1</w:t>
            </w:r>
          </w:p>
        </w:tc>
        <w:tc>
          <w:tcPr>
            <w:tcW w:w="1620" w:type="dxa"/>
            <w:tcBorders>
              <w:left w:val="single" w:sz="4" w:space="0" w:color="000000"/>
              <w:bottom w:val="single" w:sz="4" w:space="0" w:color="000000"/>
            </w:tcBorders>
          </w:tcPr>
          <w:p w14:paraId="2AC28602"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manguoidung</w:t>
            </w:r>
          </w:p>
        </w:tc>
        <w:tc>
          <w:tcPr>
            <w:tcW w:w="1530" w:type="dxa"/>
            <w:tcBorders>
              <w:left w:val="single" w:sz="4" w:space="0" w:color="000000"/>
              <w:bottom w:val="single" w:sz="4" w:space="0" w:color="000000"/>
            </w:tcBorders>
          </w:tcPr>
          <w:p w14:paraId="039BBCF8"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color w:val="000000"/>
                <w:sz w:val="24"/>
              </w:rPr>
              <w:t>int</w:t>
            </w:r>
          </w:p>
        </w:tc>
        <w:tc>
          <w:tcPr>
            <w:tcW w:w="2700" w:type="dxa"/>
            <w:tcBorders>
              <w:left w:val="single" w:sz="4" w:space="0" w:color="000000"/>
              <w:bottom w:val="single" w:sz="4" w:space="0" w:color="000000"/>
              <w:right w:val="single" w:sz="4" w:space="0" w:color="000000"/>
            </w:tcBorders>
          </w:tcPr>
          <w:p w14:paraId="08AD1917"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primary key, not null</w:t>
            </w:r>
          </w:p>
        </w:tc>
        <w:tc>
          <w:tcPr>
            <w:tcW w:w="2700" w:type="dxa"/>
            <w:tcBorders>
              <w:left w:val="single" w:sz="4" w:space="0" w:color="000000"/>
              <w:bottom w:val="single" w:sz="4" w:space="0" w:color="000000"/>
              <w:right w:val="single" w:sz="4" w:space="0" w:color="000000"/>
            </w:tcBorders>
          </w:tcPr>
          <w:p w14:paraId="73A83429"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người dùng</w:t>
            </w:r>
          </w:p>
        </w:tc>
      </w:tr>
      <w:tr w:rsidR="00C72D8C" w:rsidRPr="004C7E8D" w14:paraId="7857E0A0" w14:textId="77777777" w:rsidTr="004C7E8D">
        <w:trPr>
          <w:trHeight w:val="25"/>
        </w:trPr>
        <w:tc>
          <w:tcPr>
            <w:tcW w:w="745" w:type="dxa"/>
            <w:tcBorders>
              <w:left w:val="single" w:sz="4" w:space="0" w:color="000000"/>
              <w:bottom w:val="single" w:sz="4" w:space="0" w:color="000000"/>
            </w:tcBorders>
          </w:tcPr>
          <w:p w14:paraId="0FCA2EEC" w14:textId="77777777" w:rsidR="00C72D8C" w:rsidRPr="004C7E8D" w:rsidRDefault="00C72D8C" w:rsidP="004C7E8D">
            <w:pPr>
              <w:pStyle w:val="ListParagraph"/>
              <w:widowControl w:val="0"/>
              <w:tabs>
                <w:tab w:val="right" w:pos="284"/>
              </w:tabs>
              <w:spacing w:line="240" w:lineRule="auto"/>
              <w:ind w:left="0"/>
              <w:jc w:val="center"/>
              <w:rPr>
                <w:rFonts w:ascii="Times New Roman" w:hAnsi="Times New Roman" w:cs="Times New Roman"/>
                <w:b/>
                <w:bCs/>
                <w:sz w:val="24"/>
              </w:rPr>
            </w:pPr>
            <w:r w:rsidRPr="004C7E8D">
              <w:rPr>
                <w:rFonts w:ascii="Times New Roman" w:hAnsi="Times New Roman" w:cs="Times New Roman"/>
                <w:b/>
                <w:bCs/>
                <w:color w:val="000000"/>
                <w:sz w:val="24"/>
              </w:rPr>
              <w:t>2</w:t>
            </w:r>
          </w:p>
        </w:tc>
        <w:tc>
          <w:tcPr>
            <w:tcW w:w="1620" w:type="dxa"/>
            <w:tcBorders>
              <w:left w:val="single" w:sz="4" w:space="0" w:color="000000"/>
              <w:bottom w:val="single" w:sz="4" w:space="0" w:color="000000"/>
            </w:tcBorders>
          </w:tcPr>
          <w:p w14:paraId="5A76C795"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color w:val="000000"/>
                <w:sz w:val="24"/>
              </w:rPr>
              <w:t>mavaitro</w:t>
            </w:r>
          </w:p>
        </w:tc>
        <w:tc>
          <w:tcPr>
            <w:tcW w:w="1530" w:type="dxa"/>
            <w:tcBorders>
              <w:left w:val="single" w:sz="4" w:space="0" w:color="000000"/>
              <w:bottom w:val="single" w:sz="4" w:space="0" w:color="000000"/>
            </w:tcBorders>
          </w:tcPr>
          <w:p w14:paraId="19D393A5" w14:textId="77777777" w:rsidR="00C72D8C" w:rsidRPr="004C7E8D" w:rsidRDefault="00C72D8C" w:rsidP="004C7E8D">
            <w:pPr>
              <w:widowControl w:val="0"/>
              <w:spacing w:line="240" w:lineRule="auto"/>
              <w:rPr>
                <w:rFonts w:ascii="Times New Roman" w:hAnsi="Times New Roman"/>
                <w:sz w:val="24"/>
              </w:rPr>
            </w:pPr>
            <w:r w:rsidRPr="004C7E8D">
              <w:rPr>
                <w:rFonts w:ascii="Times New Roman" w:hAnsi="Times New Roman"/>
                <w:sz w:val="24"/>
              </w:rPr>
              <w:t>varchar(40)</w:t>
            </w:r>
          </w:p>
        </w:tc>
        <w:tc>
          <w:tcPr>
            <w:tcW w:w="2700" w:type="dxa"/>
            <w:tcBorders>
              <w:left w:val="single" w:sz="4" w:space="0" w:color="000000"/>
              <w:bottom w:val="single" w:sz="4" w:space="0" w:color="000000"/>
              <w:right w:val="single" w:sz="4" w:space="0" w:color="000000"/>
            </w:tcBorders>
          </w:tcPr>
          <w:p w14:paraId="64D3E5B9" w14:textId="77777777" w:rsidR="00C72D8C" w:rsidRPr="004C7E8D" w:rsidRDefault="00C72D8C" w:rsidP="004C7E8D">
            <w:pPr>
              <w:pStyle w:val="TableContents"/>
              <w:spacing w:line="240" w:lineRule="auto"/>
              <w:rPr>
                <w:rFonts w:ascii="Times New Roman" w:hAnsi="Times New Roman"/>
                <w:sz w:val="24"/>
              </w:rPr>
            </w:pPr>
            <w:r w:rsidRPr="004C7E8D">
              <w:rPr>
                <w:rFonts w:ascii="Times New Roman" w:hAnsi="Times New Roman"/>
                <w:sz w:val="24"/>
              </w:rPr>
              <w:t>not null, unique</w:t>
            </w:r>
          </w:p>
        </w:tc>
        <w:tc>
          <w:tcPr>
            <w:tcW w:w="2700" w:type="dxa"/>
            <w:tcBorders>
              <w:left w:val="single" w:sz="4" w:space="0" w:color="000000"/>
              <w:bottom w:val="single" w:sz="4" w:space="0" w:color="000000"/>
              <w:right w:val="single" w:sz="4" w:space="0" w:color="000000"/>
            </w:tcBorders>
          </w:tcPr>
          <w:p w14:paraId="3020E0AC" w14:textId="77777777" w:rsidR="00C72D8C" w:rsidRPr="004C7E8D" w:rsidRDefault="00C72D8C" w:rsidP="004C7E8D">
            <w:pPr>
              <w:pStyle w:val="TableContents"/>
              <w:spacing w:line="240" w:lineRule="auto"/>
              <w:rPr>
                <w:rFonts w:ascii="Times New Roman" w:hAnsi="Times New Roman"/>
                <w:sz w:val="24"/>
                <w:lang w:val="en-US"/>
              </w:rPr>
            </w:pPr>
            <w:r w:rsidRPr="004C7E8D">
              <w:rPr>
                <w:rFonts w:ascii="Times New Roman" w:hAnsi="Times New Roman"/>
                <w:sz w:val="24"/>
                <w:lang w:val="en-US"/>
              </w:rPr>
              <w:t>Mã vai trò</w:t>
            </w:r>
          </w:p>
        </w:tc>
      </w:tr>
    </w:tbl>
    <w:p w14:paraId="5E515887" w14:textId="77777777" w:rsidR="00C72D8C" w:rsidRDefault="00C72D8C" w:rsidP="00C72D8C">
      <w:pPr>
        <w:spacing w:line="360" w:lineRule="auto"/>
        <w:ind w:left="1440"/>
        <w:rPr>
          <w:b/>
          <w:bCs/>
        </w:rPr>
      </w:pPr>
    </w:p>
    <w:p w14:paraId="71BE1D5D" w14:textId="77777777" w:rsidR="00C72D8C" w:rsidRPr="004B1F12" w:rsidRDefault="00C72D8C" w:rsidP="00C72D8C">
      <w:pPr>
        <w:spacing w:line="360" w:lineRule="auto"/>
        <w:ind w:left="1440"/>
        <w:rPr>
          <w:rFonts w:ascii="Times New Roman" w:hAnsi="Times New Roman"/>
          <w:sz w:val="26"/>
          <w:szCs w:val="26"/>
        </w:rPr>
      </w:pPr>
      <w:r w:rsidRPr="004B1F12">
        <w:rPr>
          <w:rFonts w:ascii="Times New Roman" w:hAnsi="Times New Roman"/>
          <w:b/>
          <w:bCs/>
          <w:sz w:val="26"/>
          <w:szCs w:val="26"/>
        </w:rPr>
        <w:t xml:space="preserve">Nhiệm vụ: </w:t>
      </w:r>
      <w:r w:rsidRPr="004B1F12">
        <w:rPr>
          <w:rFonts w:ascii="Times New Roman" w:hAnsi="Times New Roman"/>
          <w:sz w:val="26"/>
          <w:szCs w:val="26"/>
        </w:rPr>
        <w:t>Dùng để tham chiếu thông tin người dùng</w:t>
      </w:r>
    </w:p>
    <w:p w14:paraId="468BF0B1" w14:textId="6606FC67" w:rsidR="00BC79A5" w:rsidRPr="00FB47E6" w:rsidRDefault="00BC79A5">
      <w:pPr>
        <w:suppressAutoHyphens w:val="0"/>
        <w:spacing w:after="160" w:line="259" w:lineRule="auto"/>
        <w:rPr>
          <w:rFonts w:ascii="Times New Roman" w:hAnsi="Times New Roman"/>
          <w:b/>
          <w:bCs/>
          <w:sz w:val="26"/>
          <w:szCs w:val="26"/>
          <w:lang w:val="en-US"/>
        </w:rPr>
      </w:pPr>
    </w:p>
    <w:p w14:paraId="15C93A14" w14:textId="13516ED4" w:rsidR="00BC79A5" w:rsidRPr="00FB47E6" w:rsidRDefault="00BC79A5" w:rsidP="00BC79A5">
      <w:pPr>
        <w:pStyle w:val="LO-normal"/>
        <w:jc w:val="center"/>
        <w:outlineLvl w:val="0"/>
        <w:rPr>
          <w:rFonts w:ascii="Times New Roman" w:hAnsi="Times New Roman" w:cs="Times New Roman"/>
          <w:b/>
          <w:bCs/>
          <w:sz w:val="26"/>
          <w:szCs w:val="26"/>
          <w:lang w:val="en-US"/>
        </w:rPr>
      </w:pPr>
      <w:bookmarkStart w:id="68" w:name="_Toc150288046"/>
      <w:r w:rsidRPr="00FB47E6">
        <w:rPr>
          <w:rFonts w:ascii="Times New Roman" w:hAnsi="Times New Roman" w:cs="Times New Roman"/>
          <w:b/>
          <w:bCs/>
          <w:sz w:val="26"/>
          <w:szCs w:val="26"/>
          <w:lang w:val="en-US"/>
        </w:rPr>
        <w:t>CHƯƠNG IV: PHÁT TRIỂN ỨNG DỤNG</w:t>
      </w:r>
      <w:bookmarkEnd w:id="68"/>
    </w:p>
    <w:p w14:paraId="0E2DBC7E" w14:textId="586ED71C" w:rsidR="00674203" w:rsidRDefault="00BC79A5">
      <w:pPr>
        <w:pStyle w:val="LO-normal"/>
        <w:numPr>
          <w:ilvl w:val="0"/>
          <w:numId w:val="24"/>
        </w:numPr>
        <w:outlineLvl w:val="1"/>
        <w:rPr>
          <w:rFonts w:ascii="Times New Roman" w:hAnsi="Times New Roman" w:cs="Times New Roman"/>
          <w:b/>
          <w:bCs/>
          <w:sz w:val="26"/>
          <w:szCs w:val="26"/>
          <w:lang w:val="en-US"/>
        </w:rPr>
      </w:pPr>
      <w:bookmarkStart w:id="69" w:name="_Toc150288047"/>
      <w:r w:rsidRPr="00FB47E6">
        <w:rPr>
          <w:rFonts w:ascii="Times New Roman" w:hAnsi="Times New Roman" w:cs="Times New Roman"/>
          <w:b/>
          <w:bCs/>
          <w:sz w:val="26"/>
          <w:szCs w:val="26"/>
          <w:lang w:val="en-US"/>
        </w:rPr>
        <w:t>Đăng nhập</w:t>
      </w:r>
      <w:bookmarkEnd w:id="69"/>
    </w:p>
    <w:p w14:paraId="1402A18B" w14:textId="59990EF4" w:rsidR="005E59F1" w:rsidRDefault="005E59F1" w:rsidP="005E59F1">
      <w:pPr>
        <w:pStyle w:val="LO-normal"/>
        <w:jc w:val="center"/>
        <w:rPr>
          <w:rFonts w:ascii="Times New Roman" w:hAnsi="Times New Roman" w:cs="Times New Roman"/>
          <w:b/>
          <w:bCs/>
          <w:sz w:val="26"/>
          <w:szCs w:val="26"/>
          <w:lang w:val="en-US"/>
        </w:rPr>
      </w:pPr>
      <w:r>
        <w:rPr>
          <w:noProof/>
        </w:rPr>
        <w:drawing>
          <wp:inline distT="0" distB="0" distL="0" distR="0" wp14:anchorId="79E9BAAC" wp14:editId="6B46CD21">
            <wp:extent cx="2438400" cy="2470700"/>
            <wp:effectExtent l="0" t="0" r="0" b="0"/>
            <wp:docPr id="2" name="Picture 1">
              <a:extLst xmlns:a="http://schemas.openxmlformats.org/drawingml/2006/main">
                <a:ext uri="{FF2B5EF4-FFF2-40B4-BE49-F238E27FC236}">
                  <a16:creationId xmlns:a16="http://schemas.microsoft.com/office/drawing/2014/main" id="{94C94114-1285-2FF5-0CF8-A027BF323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4C94114-1285-2FF5-0CF8-A027BF3233B7}"/>
                        </a:ext>
                      </a:extLst>
                    </pic:cNvPr>
                    <pic:cNvPicPr>
                      <a:picLocks noChangeAspect="1"/>
                    </pic:cNvPicPr>
                  </pic:nvPicPr>
                  <pic:blipFill>
                    <a:blip r:embed="rId34"/>
                    <a:stretch>
                      <a:fillRect/>
                    </a:stretch>
                  </pic:blipFill>
                  <pic:spPr>
                    <a:xfrm>
                      <a:off x="0" y="0"/>
                      <a:ext cx="2501866" cy="2535006"/>
                    </a:xfrm>
                    <a:prstGeom prst="rect">
                      <a:avLst/>
                    </a:prstGeom>
                  </pic:spPr>
                </pic:pic>
              </a:graphicData>
            </a:graphic>
          </wp:inline>
        </w:drawing>
      </w:r>
    </w:p>
    <w:p w14:paraId="3EF0F07C" w14:textId="7CA70330" w:rsidR="005E59F1" w:rsidRDefault="00745C44" w:rsidP="005E59F1">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 xml:space="preserve">Hình 4.1 </w:t>
      </w:r>
      <w:r w:rsidR="005E59F1">
        <w:rPr>
          <w:rFonts w:ascii="Times New Roman" w:hAnsi="Times New Roman" w:cs="Times New Roman"/>
          <w:i/>
          <w:iCs/>
          <w:sz w:val="26"/>
          <w:szCs w:val="26"/>
          <w:lang w:val="en-US"/>
        </w:rPr>
        <w:t>Giao diện Đăng nhập</w:t>
      </w:r>
    </w:p>
    <w:p w14:paraId="0A9998CA" w14:textId="2292F9AD" w:rsidR="00204F6D" w:rsidRPr="00204F6D" w:rsidRDefault="00204F6D" w:rsidP="00204F6D">
      <w:pPr>
        <w:pStyle w:val="NormalWeb"/>
        <w:spacing w:after="200"/>
        <w:ind w:left="1170"/>
        <w:rPr>
          <w:rFonts w:ascii="Times New Roman" w:hAnsi="Times New Roman"/>
          <w:i/>
          <w:color w:val="000000"/>
          <w:sz w:val="26"/>
          <w:szCs w:val="26"/>
        </w:rPr>
      </w:pPr>
      <w:r w:rsidRPr="00204F6D">
        <w:rPr>
          <w:rFonts w:ascii="Times New Roman" w:hAnsi="Times New Roman"/>
          <w:b/>
          <w:bCs/>
          <w:i/>
          <w:color w:val="000000"/>
          <w:sz w:val="26"/>
          <w:szCs w:val="26"/>
        </w:rPr>
        <w:t xml:space="preserve">POST: /api/auth/login </w:t>
      </w:r>
    </w:p>
    <w:p w14:paraId="7F48ED12" w14:textId="49277AAA" w:rsidR="001D6CDC" w:rsidRPr="009A1A4E" w:rsidRDefault="001D6CDC" w:rsidP="00204F6D">
      <w:pPr>
        <w:pStyle w:val="NormalWeb"/>
        <w:spacing w:beforeAutospacing="0" w:after="200" w:afterAutospacing="0"/>
        <w:ind w:left="1170"/>
        <w:rPr>
          <w:rFonts w:ascii="Times New Roman" w:hAnsi="Times New Roman"/>
          <w:sz w:val="26"/>
          <w:szCs w:val="26"/>
        </w:rPr>
      </w:pPr>
      <w:r w:rsidRPr="009A1A4E">
        <w:rPr>
          <w:rFonts w:ascii="Times New Roman" w:hAnsi="Times New Roman"/>
          <w:b/>
          <w:bCs/>
          <w:i/>
          <w:color w:val="000000"/>
          <w:sz w:val="26"/>
          <w:szCs w:val="26"/>
        </w:rPr>
        <w:t>Success Response:</w:t>
      </w:r>
    </w:p>
    <w:p w14:paraId="2BBBD40F" w14:textId="77777777" w:rsidR="001D6CDC" w:rsidRPr="009A1A4E" w:rsidRDefault="001D6CDC" w:rsidP="001D6CDC">
      <w:pPr>
        <w:pStyle w:val="NormalWeb"/>
        <w:numPr>
          <w:ilvl w:val="0"/>
          <w:numId w:val="28"/>
        </w:numPr>
        <w:spacing w:beforeAutospacing="0" w:afterAutospacing="0"/>
        <w:ind w:left="1170"/>
        <w:textAlignment w:val="baseline"/>
        <w:rPr>
          <w:rFonts w:ascii="Times New Roman" w:hAnsi="Times New Roman"/>
          <w:sz w:val="26"/>
          <w:szCs w:val="26"/>
        </w:rPr>
      </w:pPr>
      <w:r w:rsidRPr="009A1A4E">
        <w:rPr>
          <w:rFonts w:ascii="Times New Roman" w:hAnsi="Times New Roman"/>
          <w:color w:val="000000"/>
          <w:sz w:val="26"/>
          <w:szCs w:val="26"/>
        </w:rPr>
        <w:t>Code: 200 OK</w:t>
      </w:r>
    </w:p>
    <w:p w14:paraId="5FC31B7D" w14:textId="77777777" w:rsidR="001D6CDC" w:rsidRPr="009A1A4E" w:rsidRDefault="001D6CDC" w:rsidP="001D6CDC">
      <w:pPr>
        <w:pStyle w:val="NormalWeb"/>
        <w:numPr>
          <w:ilvl w:val="0"/>
          <w:numId w:val="28"/>
        </w:numPr>
        <w:spacing w:beforeAutospacing="0" w:after="200" w:afterAutospacing="0"/>
        <w:ind w:left="1170"/>
        <w:textAlignment w:val="baseline"/>
        <w:rPr>
          <w:rFonts w:ascii="Times New Roman" w:hAnsi="Times New Roman"/>
          <w:sz w:val="26"/>
          <w:szCs w:val="26"/>
        </w:rPr>
      </w:pPr>
      <w:r w:rsidRPr="009A1A4E">
        <w:rPr>
          <w:rFonts w:ascii="Times New Roman" w:hAnsi="Times New Roman"/>
          <w:color w:val="000000"/>
          <w:sz w:val="26"/>
          <w:szCs w:val="26"/>
        </w:rPr>
        <w:t>Body: Trả về thông tin người dùng.</w:t>
      </w:r>
    </w:p>
    <w:p w14:paraId="5B0274A8" w14:textId="77777777" w:rsidR="001D6CDC" w:rsidRPr="009A1A4E" w:rsidRDefault="001D6CDC" w:rsidP="001D6CDC">
      <w:pPr>
        <w:pStyle w:val="NormalWeb"/>
        <w:spacing w:beforeAutospacing="0" w:after="200" w:afterAutospacing="0"/>
        <w:ind w:left="1170"/>
        <w:rPr>
          <w:rFonts w:ascii="Times New Roman" w:hAnsi="Times New Roman"/>
          <w:sz w:val="26"/>
          <w:szCs w:val="26"/>
        </w:rPr>
      </w:pPr>
      <w:r w:rsidRPr="009A1A4E">
        <w:rPr>
          <w:rFonts w:ascii="Times New Roman" w:hAnsi="Times New Roman"/>
          <w:b/>
          <w:bCs/>
          <w:i/>
          <w:color w:val="000000"/>
          <w:sz w:val="26"/>
          <w:szCs w:val="26"/>
        </w:rPr>
        <w:t>Error Response:</w:t>
      </w:r>
    </w:p>
    <w:p w14:paraId="0842409A" w14:textId="77777777" w:rsidR="001D6CDC" w:rsidRPr="009A1A4E" w:rsidRDefault="001D6CDC" w:rsidP="001D6CDC">
      <w:pPr>
        <w:pStyle w:val="LO-normal"/>
        <w:ind w:left="1170"/>
        <w:jc w:val="both"/>
        <w:rPr>
          <w:rFonts w:ascii="Times New Roman" w:hAnsi="Times New Roman" w:cs="Times New Roman"/>
          <w:b/>
          <w:bCs/>
          <w:sz w:val="26"/>
          <w:szCs w:val="26"/>
          <w:lang w:val="en-US"/>
        </w:rPr>
      </w:pPr>
      <w:r w:rsidRPr="009A1A4E">
        <w:rPr>
          <w:rFonts w:ascii="Times New Roman" w:eastAsia="Times New Roman" w:hAnsi="Times New Roman" w:cs="Times New Roman"/>
          <w:i/>
          <w:iCs/>
          <w:color w:val="000000"/>
          <w:sz w:val="26"/>
          <w:szCs w:val="26"/>
        </w:rPr>
        <w:t>Code 400 Bad Request – Tài khoản hoặc mật khẩu không đúng.</w:t>
      </w:r>
    </w:p>
    <w:p w14:paraId="5DE041CB" w14:textId="77777777" w:rsidR="001D6CDC" w:rsidRPr="001D6CDC" w:rsidRDefault="001D6CDC" w:rsidP="001D6CDC">
      <w:pPr>
        <w:pStyle w:val="LO-normal"/>
        <w:jc w:val="both"/>
        <w:rPr>
          <w:rFonts w:ascii="Times New Roman" w:hAnsi="Times New Roman" w:cs="Times New Roman"/>
          <w:sz w:val="26"/>
          <w:szCs w:val="26"/>
          <w:lang w:val="en-US"/>
        </w:rPr>
      </w:pPr>
    </w:p>
    <w:p w14:paraId="153DFAB8" w14:textId="2073A7AD" w:rsidR="00BC79A5" w:rsidRDefault="00BC79A5">
      <w:pPr>
        <w:pStyle w:val="LO-normal"/>
        <w:numPr>
          <w:ilvl w:val="0"/>
          <w:numId w:val="24"/>
        </w:numPr>
        <w:outlineLvl w:val="1"/>
        <w:rPr>
          <w:rFonts w:ascii="Times New Roman" w:hAnsi="Times New Roman" w:cs="Times New Roman"/>
          <w:b/>
          <w:bCs/>
          <w:sz w:val="26"/>
          <w:szCs w:val="26"/>
          <w:lang w:val="en-US"/>
        </w:rPr>
      </w:pPr>
      <w:bookmarkStart w:id="70" w:name="_Toc150288048"/>
      <w:r w:rsidRPr="00FB47E6">
        <w:rPr>
          <w:rFonts w:ascii="Times New Roman" w:hAnsi="Times New Roman" w:cs="Times New Roman"/>
          <w:b/>
          <w:bCs/>
          <w:sz w:val="26"/>
          <w:szCs w:val="26"/>
          <w:lang w:val="en-US"/>
        </w:rPr>
        <w:t>Quản lý câu hỏi</w:t>
      </w:r>
      <w:bookmarkEnd w:id="70"/>
    </w:p>
    <w:p w14:paraId="3509A26B" w14:textId="4B1E1262" w:rsidR="00A72548" w:rsidRDefault="00A72548" w:rsidP="006F35B9">
      <w:pPr>
        <w:pStyle w:val="LO-normal"/>
        <w:rPr>
          <w:rFonts w:ascii="Times New Roman" w:hAnsi="Times New Roman" w:cs="Times New Roman"/>
          <w:b/>
          <w:bCs/>
          <w:sz w:val="26"/>
          <w:szCs w:val="26"/>
          <w:lang w:val="en-US"/>
        </w:rPr>
      </w:pPr>
      <w:r w:rsidRPr="0010167D">
        <w:rPr>
          <w:rFonts w:ascii="Times New Roman" w:hAnsi="Times New Roman"/>
          <w:noProof/>
          <w:sz w:val="28"/>
          <w:szCs w:val="28"/>
        </w:rPr>
        <w:lastRenderedPageBreak/>
        <w:drawing>
          <wp:inline distT="0" distB="0" distL="0" distR="0" wp14:anchorId="5CC9CA62" wp14:editId="2B2EABF0">
            <wp:extent cx="5943600" cy="5019675"/>
            <wp:effectExtent l="0" t="0" r="0" b="0"/>
            <wp:docPr id="112918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81005" name=""/>
                    <pic:cNvPicPr/>
                  </pic:nvPicPr>
                  <pic:blipFill>
                    <a:blip r:embed="rId35"/>
                    <a:stretch>
                      <a:fillRect/>
                    </a:stretch>
                  </pic:blipFill>
                  <pic:spPr>
                    <a:xfrm>
                      <a:off x="0" y="0"/>
                      <a:ext cx="5943600" cy="5019675"/>
                    </a:xfrm>
                    <a:prstGeom prst="rect">
                      <a:avLst/>
                    </a:prstGeom>
                  </pic:spPr>
                </pic:pic>
              </a:graphicData>
            </a:graphic>
          </wp:inline>
        </w:drawing>
      </w:r>
    </w:p>
    <w:p w14:paraId="64F67E69" w14:textId="1260414E" w:rsidR="001F3C80" w:rsidRDefault="00745C44" w:rsidP="001F3C80">
      <w:pPr>
        <w:pStyle w:val="LO-normal"/>
        <w:ind w:left="1080"/>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 xml:space="preserve">Hình 4.2.1 </w:t>
      </w:r>
      <w:r w:rsidR="0083412F">
        <w:rPr>
          <w:rFonts w:ascii="Times New Roman" w:hAnsi="Times New Roman" w:cs="Times New Roman"/>
          <w:i/>
          <w:iCs/>
          <w:sz w:val="26"/>
          <w:szCs w:val="26"/>
          <w:lang w:val="en-US"/>
        </w:rPr>
        <w:t>Giao diện Thêm câu hỏi</w:t>
      </w:r>
    </w:p>
    <w:p w14:paraId="7D5228DC" w14:textId="77777777" w:rsidR="00204F6D" w:rsidRDefault="00204F6D" w:rsidP="001D6CDC">
      <w:pPr>
        <w:pStyle w:val="NormalWeb"/>
        <w:spacing w:beforeAutospacing="0" w:after="200" w:afterAutospacing="0"/>
        <w:ind w:left="900"/>
        <w:rPr>
          <w:rFonts w:ascii="Times New Roman" w:hAnsi="Times New Roman"/>
          <w:b/>
          <w:bCs/>
          <w:i/>
          <w:color w:val="000000"/>
          <w:sz w:val="26"/>
          <w:szCs w:val="26"/>
        </w:rPr>
      </w:pPr>
      <w:r w:rsidRPr="00204F6D">
        <w:rPr>
          <w:rFonts w:ascii="Times New Roman" w:hAnsi="Times New Roman"/>
          <w:b/>
          <w:bCs/>
          <w:i/>
          <w:color w:val="000000"/>
          <w:sz w:val="26"/>
          <w:szCs w:val="26"/>
        </w:rPr>
        <w:t>POST: /api/questions/save</w:t>
      </w:r>
    </w:p>
    <w:p w14:paraId="2C1A78BD" w14:textId="5E6C56FE" w:rsidR="001D6CDC" w:rsidRPr="009A1A4E" w:rsidRDefault="001D6CDC" w:rsidP="001D6CDC">
      <w:pPr>
        <w:pStyle w:val="NormalWeb"/>
        <w:spacing w:beforeAutospacing="0" w:after="200" w:afterAutospacing="0"/>
        <w:ind w:left="900"/>
        <w:rPr>
          <w:rFonts w:ascii="Times New Roman" w:hAnsi="Times New Roman"/>
          <w:sz w:val="26"/>
          <w:szCs w:val="26"/>
        </w:rPr>
      </w:pPr>
      <w:r w:rsidRPr="009A1A4E">
        <w:rPr>
          <w:rFonts w:ascii="Times New Roman" w:hAnsi="Times New Roman"/>
          <w:b/>
          <w:bCs/>
          <w:i/>
          <w:color w:val="000000"/>
          <w:sz w:val="26"/>
          <w:szCs w:val="26"/>
        </w:rPr>
        <w:t>Success Response:</w:t>
      </w:r>
    </w:p>
    <w:p w14:paraId="0E96B538" w14:textId="77777777" w:rsidR="001D6CDC" w:rsidRPr="009A1A4E" w:rsidRDefault="001D6CDC" w:rsidP="001D6CDC">
      <w:pPr>
        <w:pStyle w:val="NormalWeb"/>
        <w:numPr>
          <w:ilvl w:val="0"/>
          <w:numId w:val="28"/>
        </w:numPr>
        <w:spacing w:beforeAutospacing="0" w:afterAutospacing="0"/>
        <w:ind w:left="900"/>
        <w:textAlignment w:val="baseline"/>
        <w:rPr>
          <w:rFonts w:ascii="Times New Roman" w:hAnsi="Times New Roman"/>
          <w:sz w:val="26"/>
          <w:szCs w:val="26"/>
        </w:rPr>
      </w:pPr>
      <w:r w:rsidRPr="009A1A4E">
        <w:rPr>
          <w:rFonts w:ascii="Times New Roman" w:hAnsi="Times New Roman"/>
          <w:color w:val="000000"/>
          <w:sz w:val="26"/>
          <w:szCs w:val="26"/>
        </w:rPr>
        <w:t>Code: 200 OK</w:t>
      </w:r>
    </w:p>
    <w:p w14:paraId="46B2CE8E" w14:textId="77777777" w:rsidR="001D6CDC" w:rsidRPr="009A1A4E" w:rsidRDefault="001D6CDC" w:rsidP="001D6CDC">
      <w:pPr>
        <w:pStyle w:val="NormalWeb"/>
        <w:numPr>
          <w:ilvl w:val="0"/>
          <w:numId w:val="28"/>
        </w:numPr>
        <w:spacing w:beforeAutospacing="0" w:after="200" w:afterAutospacing="0"/>
        <w:ind w:left="900"/>
        <w:textAlignment w:val="baseline"/>
        <w:rPr>
          <w:rFonts w:ascii="Times New Roman" w:hAnsi="Times New Roman"/>
          <w:sz w:val="26"/>
          <w:szCs w:val="26"/>
        </w:rPr>
      </w:pPr>
      <w:r w:rsidRPr="009A1A4E">
        <w:rPr>
          <w:rFonts w:ascii="Times New Roman" w:hAnsi="Times New Roman"/>
          <w:color w:val="000000"/>
          <w:sz w:val="26"/>
          <w:szCs w:val="26"/>
        </w:rPr>
        <w:t>Body: &lt;String&gt;: Trả về thông báo thêm câu hỏi thành công</w:t>
      </w:r>
    </w:p>
    <w:p w14:paraId="54AAF3AD" w14:textId="77777777" w:rsidR="001D6CDC" w:rsidRPr="009A1A4E" w:rsidRDefault="001D6CDC" w:rsidP="001D6CDC">
      <w:pPr>
        <w:pStyle w:val="NormalWeb"/>
        <w:spacing w:beforeAutospacing="0" w:after="200" w:afterAutospacing="0"/>
        <w:ind w:left="900"/>
        <w:textAlignment w:val="baseline"/>
        <w:rPr>
          <w:rFonts w:ascii="Times New Roman" w:hAnsi="Times New Roman"/>
          <w:sz w:val="26"/>
          <w:szCs w:val="26"/>
        </w:rPr>
      </w:pPr>
      <w:r w:rsidRPr="009A1A4E">
        <w:rPr>
          <w:rFonts w:ascii="Times New Roman" w:hAnsi="Times New Roman"/>
          <w:b/>
          <w:bCs/>
          <w:i/>
          <w:color w:val="000000"/>
          <w:sz w:val="26"/>
          <w:szCs w:val="26"/>
        </w:rPr>
        <w:t>Error Response:</w:t>
      </w:r>
    </w:p>
    <w:p w14:paraId="3D5328BC" w14:textId="77777777" w:rsidR="001D6CDC" w:rsidRPr="009A1A4E" w:rsidRDefault="001D6CDC" w:rsidP="001D6CDC">
      <w:pPr>
        <w:pStyle w:val="NormalWeb"/>
        <w:numPr>
          <w:ilvl w:val="8"/>
          <w:numId w:val="28"/>
        </w:numPr>
        <w:spacing w:beforeAutospacing="0" w:afterAutospacing="0"/>
        <w:ind w:left="900" w:hanging="269"/>
        <w:textAlignment w:val="baseline"/>
        <w:rPr>
          <w:rFonts w:ascii="Times New Roman" w:hAnsi="Times New Roman"/>
          <w:sz w:val="26"/>
          <w:szCs w:val="26"/>
        </w:rPr>
      </w:pPr>
      <w:r w:rsidRPr="009A1A4E">
        <w:rPr>
          <w:rFonts w:ascii="Times New Roman" w:hAnsi="Times New Roman"/>
          <w:i/>
          <w:iCs/>
          <w:color w:val="000000"/>
          <w:sz w:val="26"/>
          <w:szCs w:val="26"/>
        </w:rPr>
        <w:t>Code 400 Bad Request – Kiểm tra NOT NULL các trường dữ liệu không được phép NULL.</w:t>
      </w:r>
    </w:p>
    <w:p w14:paraId="3A4E9BEC" w14:textId="77777777" w:rsidR="001D6CDC" w:rsidRPr="009A1A4E" w:rsidRDefault="001D6CDC" w:rsidP="001D6CDC">
      <w:pPr>
        <w:pStyle w:val="NormalWeb"/>
        <w:numPr>
          <w:ilvl w:val="6"/>
          <w:numId w:val="28"/>
        </w:numPr>
        <w:spacing w:beforeAutospacing="0" w:afterAutospacing="0"/>
        <w:ind w:left="900" w:hanging="269"/>
        <w:textAlignment w:val="baseline"/>
        <w:rPr>
          <w:rFonts w:ascii="Times New Roman" w:hAnsi="Times New Roman"/>
          <w:sz w:val="26"/>
          <w:szCs w:val="26"/>
        </w:rPr>
      </w:pPr>
      <w:r w:rsidRPr="009A1A4E">
        <w:rPr>
          <w:rFonts w:ascii="Times New Roman" w:hAnsi="Times New Roman"/>
          <w:i/>
          <w:iCs/>
          <w:color w:val="000000"/>
          <w:sz w:val="26"/>
          <w:szCs w:val="26"/>
        </w:rPr>
        <w:t>Code 400 Bad Request – Nội dung câu hỏi đã tồn tại.</w:t>
      </w:r>
    </w:p>
    <w:p w14:paraId="74C08E96" w14:textId="77777777" w:rsidR="001D6CDC" w:rsidRPr="009A1A4E" w:rsidRDefault="001D6CDC" w:rsidP="001D6CDC">
      <w:pPr>
        <w:pStyle w:val="NormalWeb"/>
        <w:numPr>
          <w:ilvl w:val="6"/>
          <w:numId w:val="28"/>
        </w:numPr>
        <w:spacing w:beforeAutospacing="0" w:after="200" w:afterAutospacing="0"/>
        <w:ind w:left="900" w:hanging="269"/>
        <w:textAlignment w:val="baseline"/>
        <w:rPr>
          <w:rFonts w:ascii="Times New Roman" w:hAnsi="Times New Roman"/>
          <w:sz w:val="26"/>
          <w:szCs w:val="26"/>
        </w:rPr>
      </w:pPr>
      <w:r w:rsidRPr="009A1A4E">
        <w:rPr>
          <w:rFonts w:ascii="Times New Roman" w:hAnsi="Times New Roman"/>
          <w:i/>
          <w:iCs/>
          <w:color w:val="000000"/>
          <w:sz w:val="26"/>
          <w:szCs w:val="26"/>
        </w:rPr>
        <w:t>Code 400 Bad Request – Không tìm thấy chương.</w:t>
      </w:r>
    </w:p>
    <w:p w14:paraId="7B775590" w14:textId="77777777" w:rsidR="001D6CDC" w:rsidRPr="001D6CDC" w:rsidRDefault="001D6CDC" w:rsidP="001D6CDC">
      <w:pPr>
        <w:pStyle w:val="LO-normal"/>
        <w:ind w:left="1080"/>
        <w:jc w:val="both"/>
        <w:rPr>
          <w:rFonts w:ascii="Times New Roman" w:hAnsi="Times New Roman" w:cs="Times New Roman"/>
          <w:sz w:val="26"/>
          <w:szCs w:val="26"/>
          <w:lang w:val="en-US"/>
        </w:rPr>
      </w:pPr>
    </w:p>
    <w:p w14:paraId="2891124C" w14:textId="066FC381" w:rsidR="00A72548" w:rsidRDefault="00A72548" w:rsidP="006F35B9">
      <w:pPr>
        <w:pStyle w:val="LO-normal"/>
        <w:rPr>
          <w:rFonts w:ascii="Times New Roman" w:hAnsi="Times New Roman" w:cs="Times New Roman"/>
          <w:b/>
          <w:bCs/>
          <w:sz w:val="26"/>
          <w:szCs w:val="26"/>
          <w:lang w:val="en-US"/>
        </w:rPr>
      </w:pPr>
      <w:r w:rsidRPr="0040627C">
        <w:rPr>
          <w:rFonts w:ascii="Times New Roman" w:hAnsi="Times New Roman"/>
          <w:noProof/>
          <w:sz w:val="28"/>
          <w:szCs w:val="28"/>
        </w:rPr>
        <w:lastRenderedPageBreak/>
        <w:drawing>
          <wp:inline distT="0" distB="0" distL="0" distR="0" wp14:anchorId="08ABEE8E" wp14:editId="6D6EDD75">
            <wp:extent cx="5943600" cy="1607185"/>
            <wp:effectExtent l="0" t="0" r="0" b="0"/>
            <wp:docPr id="4450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2382" name=""/>
                    <pic:cNvPicPr/>
                  </pic:nvPicPr>
                  <pic:blipFill>
                    <a:blip r:embed="rId36"/>
                    <a:stretch>
                      <a:fillRect/>
                    </a:stretch>
                  </pic:blipFill>
                  <pic:spPr>
                    <a:xfrm>
                      <a:off x="0" y="0"/>
                      <a:ext cx="5943600" cy="1607185"/>
                    </a:xfrm>
                    <a:prstGeom prst="rect">
                      <a:avLst/>
                    </a:prstGeom>
                  </pic:spPr>
                </pic:pic>
              </a:graphicData>
            </a:graphic>
          </wp:inline>
        </w:drawing>
      </w:r>
    </w:p>
    <w:p w14:paraId="25EC805A" w14:textId="2D93ED15"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4.2.</w:t>
      </w:r>
      <w:r>
        <w:rPr>
          <w:rFonts w:ascii="Times New Roman" w:hAnsi="Times New Roman" w:cs="Times New Roman"/>
          <w:i/>
          <w:iCs/>
          <w:sz w:val="26"/>
          <w:szCs w:val="26"/>
          <w:lang w:val="en-US"/>
        </w:rPr>
        <w:t>2</w:t>
      </w:r>
      <w:r>
        <w:rPr>
          <w:rFonts w:ascii="Times New Roman" w:hAnsi="Times New Roman" w:cs="Times New Roman"/>
          <w:i/>
          <w:iCs/>
          <w:sz w:val="26"/>
          <w:szCs w:val="26"/>
          <w:lang w:val="en-US"/>
        </w:rPr>
        <w:t xml:space="preserve"> </w:t>
      </w:r>
      <w:r w:rsidR="0083412F">
        <w:rPr>
          <w:rFonts w:ascii="Times New Roman" w:hAnsi="Times New Roman" w:cs="Times New Roman"/>
          <w:i/>
          <w:iCs/>
          <w:sz w:val="26"/>
          <w:szCs w:val="26"/>
          <w:lang w:val="en-US"/>
        </w:rPr>
        <w:t>Giao diện Thêm câu hỏi từ file Excel</w:t>
      </w:r>
    </w:p>
    <w:p w14:paraId="61E148E8" w14:textId="77777777" w:rsidR="004532D2" w:rsidRDefault="004532D2" w:rsidP="006C30E0">
      <w:pPr>
        <w:pStyle w:val="NormalWeb"/>
        <w:spacing w:beforeAutospacing="0" w:after="200" w:afterAutospacing="0"/>
        <w:ind w:left="990"/>
        <w:rPr>
          <w:rFonts w:ascii="Times New Roman" w:hAnsi="Times New Roman"/>
          <w:b/>
          <w:bCs/>
          <w:i/>
          <w:color w:val="000000"/>
          <w:sz w:val="26"/>
          <w:szCs w:val="26"/>
        </w:rPr>
      </w:pPr>
      <w:r w:rsidRPr="004532D2">
        <w:rPr>
          <w:rFonts w:ascii="Times New Roman" w:hAnsi="Times New Roman"/>
          <w:b/>
          <w:bCs/>
          <w:i/>
          <w:color w:val="000000"/>
          <w:sz w:val="26"/>
          <w:szCs w:val="26"/>
        </w:rPr>
        <w:t>POST: /api/questions/save/multiple</w:t>
      </w:r>
    </w:p>
    <w:p w14:paraId="3C30C254" w14:textId="50A84163"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359BF080"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3A662C20"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thêm câu hỏi thành công.</w:t>
      </w:r>
    </w:p>
    <w:p w14:paraId="7CB7A85B"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2CC29801" w14:textId="77777777" w:rsidR="006C30E0" w:rsidRPr="006C30E0" w:rsidRDefault="006C30E0" w:rsidP="006C30E0">
      <w:pPr>
        <w:pStyle w:val="NormalWeb"/>
        <w:numPr>
          <w:ilvl w:val="8"/>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thể đọc được nội dung từ file Excel.</w:t>
      </w:r>
    </w:p>
    <w:p w14:paraId="21347183" w14:textId="14F26AE5" w:rsidR="00A72548" w:rsidRDefault="00A72548" w:rsidP="006F35B9">
      <w:pPr>
        <w:pStyle w:val="LO-normal"/>
        <w:rPr>
          <w:rFonts w:ascii="Times New Roman" w:hAnsi="Times New Roman" w:cs="Times New Roman"/>
          <w:b/>
          <w:bCs/>
          <w:sz w:val="26"/>
          <w:szCs w:val="26"/>
          <w:lang w:val="en-US"/>
        </w:rPr>
      </w:pPr>
      <w:r w:rsidRPr="0040627C">
        <w:rPr>
          <w:rFonts w:ascii="Times New Roman" w:hAnsi="Times New Roman"/>
          <w:noProof/>
          <w:sz w:val="28"/>
          <w:szCs w:val="28"/>
        </w:rPr>
        <w:lastRenderedPageBreak/>
        <w:drawing>
          <wp:inline distT="0" distB="0" distL="0" distR="0" wp14:anchorId="75BED260" wp14:editId="79AFA3F9">
            <wp:extent cx="5943600" cy="5017135"/>
            <wp:effectExtent l="0" t="0" r="0" b="0"/>
            <wp:docPr id="37437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3346" name=""/>
                    <pic:cNvPicPr/>
                  </pic:nvPicPr>
                  <pic:blipFill>
                    <a:blip r:embed="rId37"/>
                    <a:stretch>
                      <a:fillRect/>
                    </a:stretch>
                  </pic:blipFill>
                  <pic:spPr>
                    <a:xfrm>
                      <a:off x="0" y="0"/>
                      <a:ext cx="5943600" cy="5017135"/>
                    </a:xfrm>
                    <a:prstGeom prst="rect">
                      <a:avLst/>
                    </a:prstGeom>
                  </pic:spPr>
                </pic:pic>
              </a:graphicData>
            </a:graphic>
          </wp:inline>
        </w:drawing>
      </w:r>
    </w:p>
    <w:p w14:paraId="5C67B825" w14:textId="257A3F29" w:rsid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4.2.</w:t>
      </w:r>
      <w:r>
        <w:rPr>
          <w:rFonts w:ascii="Times New Roman" w:hAnsi="Times New Roman" w:cs="Times New Roman"/>
          <w:i/>
          <w:iCs/>
          <w:sz w:val="26"/>
          <w:szCs w:val="26"/>
          <w:lang w:val="en-US"/>
        </w:rPr>
        <w:t>3</w:t>
      </w:r>
      <w:r>
        <w:rPr>
          <w:rFonts w:ascii="Times New Roman" w:hAnsi="Times New Roman" w:cs="Times New Roman"/>
          <w:i/>
          <w:iCs/>
          <w:sz w:val="26"/>
          <w:szCs w:val="26"/>
          <w:lang w:val="en-US"/>
        </w:rPr>
        <w:t xml:space="preserve"> </w:t>
      </w:r>
      <w:r w:rsidR="0083412F">
        <w:rPr>
          <w:rFonts w:ascii="Times New Roman" w:hAnsi="Times New Roman" w:cs="Times New Roman"/>
          <w:i/>
          <w:iCs/>
          <w:sz w:val="26"/>
          <w:szCs w:val="26"/>
          <w:lang w:val="en-US"/>
        </w:rPr>
        <w:t>Giao diện Chỉnh sửa câu hỏi</w:t>
      </w:r>
    </w:p>
    <w:p w14:paraId="5164432B" w14:textId="77777777" w:rsidR="004532D2" w:rsidRDefault="004532D2" w:rsidP="006C30E0">
      <w:pPr>
        <w:pStyle w:val="NormalWeb"/>
        <w:spacing w:beforeAutospacing="0" w:after="200" w:afterAutospacing="0"/>
        <w:ind w:left="990"/>
        <w:rPr>
          <w:rFonts w:ascii="Times New Roman" w:hAnsi="Times New Roman"/>
          <w:b/>
          <w:bCs/>
          <w:i/>
          <w:color w:val="000000"/>
          <w:sz w:val="26"/>
          <w:szCs w:val="26"/>
        </w:rPr>
      </w:pPr>
      <w:bookmarkStart w:id="71" w:name="_Hlk150265449"/>
      <w:r w:rsidRPr="004532D2">
        <w:rPr>
          <w:rFonts w:ascii="Times New Roman" w:hAnsi="Times New Roman"/>
          <w:b/>
          <w:bCs/>
          <w:i/>
          <w:color w:val="000000"/>
          <w:sz w:val="26"/>
          <w:szCs w:val="26"/>
        </w:rPr>
        <w:t>POST: /api/questions/save?isEdit=true</w:t>
      </w:r>
    </w:p>
    <w:p w14:paraId="433D95E6" w14:textId="1809F763" w:rsidR="006C30E0" w:rsidRPr="001D6CDC" w:rsidRDefault="006C30E0" w:rsidP="006C30E0">
      <w:pPr>
        <w:pStyle w:val="NormalWeb"/>
        <w:spacing w:beforeAutospacing="0" w:after="200" w:afterAutospacing="0"/>
        <w:ind w:left="990"/>
        <w:rPr>
          <w:rFonts w:ascii="Times New Roman" w:hAnsi="Times New Roman"/>
          <w:sz w:val="26"/>
          <w:szCs w:val="26"/>
        </w:rPr>
      </w:pPr>
      <w:r w:rsidRPr="001D6CDC">
        <w:rPr>
          <w:rFonts w:ascii="Times New Roman" w:hAnsi="Times New Roman"/>
          <w:b/>
          <w:bCs/>
          <w:i/>
          <w:color w:val="000000"/>
          <w:sz w:val="26"/>
          <w:szCs w:val="26"/>
        </w:rPr>
        <w:t>Success Response:</w:t>
      </w:r>
    </w:p>
    <w:p w14:paraId="2CAC6702" w14:textId="77777777" w:rsidR="006C30E0" w:rsidRPr="001D6CDC"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1D6CDC">
        <w:rPr>
          <w:rFonts w:ascii="Times New Roman" w:hAnsi="Times New Roman"/>
          <w:color w:val="000000"/>
          <w:sz w:val="26"/>
          <w:szCs w:val="26"/>
        </w:rPr>
        <w:t>Code: 200 OK</w:t>
      </w:r>
    </w:p>
    <w:p w14:paraId="6CF87205" w14:textId="77777777" w:rsidR="006C30E0" w:rsidRPr="001D6CDC"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1D6CDC">
        <w:rPr>
          <w:rFonts w:ascii="Times New Roman" w:hAnsi="Times New Roman"/>
          <w:color w:val="000000"/>
          <w:sz w:val="26"/>
          <w:szCs w:val="26"/>
        </w:rPr>
        <w:t>Body: &lt;String&gt;: Trả về thông báo thêm câu hỏi thành công</w:t>
      </w:r>
    </w:p>
    <w:p w14:paraId="123B0FCC" w14:textId="77777777" w:rsidR="006C30E0" w:rsidRPr="001D6CDC" w:rsidRDefault="006C30E0" w:rsidP="006C30E0">
      <w:pPr>
        <w:pStyle w:val="NormalWeb"/>
        <w:spacing w:beforeAutospacing="0" w:after="200" w:afterAutospacing="0"/>
        <w:ind w:left="990"/>
        <w:textAlignment w:val="baseline"/>
        <w:rPr>
          <w:rFonts w:ascii="Times New Roman" w:hAnsi="Times New Roman"/>
          <w:sz w:val="26"/>
          <w:szCs w:val="26"/>
        </w:rPr>
      </w:pPr>
      <w:r w:rsidRPr="001D6CDC">
        <w:rPr>
          <w:rFonts w:ascii="Times New Roman" w:hAnsi="Times New Roman"/>
          <w:b/>
          <w:bCs/>
          <w:i/>
          <w:color w:val="000000"/>
          <w:sz w:val="26"/>
          <w:szCs w:val="26"/>
        </w:rPr>
        <w:t>Error Response:</w:t>
      </w:r>
    </w:p>
    <w:p w14:paraId="7ED9C0D3" w14:textId="77777777" w:rsidR="006C30E0" w:rsidRPr="001D6CDC"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1D6CDC">
        <w:rPr>
          <w:rFonts w:ascii="Times New Roman" w:hAnsi="Times New Roman"/>
          <w:i/>
          <w:iCs/>
          <w:color w:val="000000"/>
          <w:sz w:val="26"/>
          <w:szCs w:val="26"/>
        </w:rPr>
        <w:t>Code 400 Bad Request – Kiểm tra NOT NULL các trường dữ liệu không được phép NULL.</w:t>
      </w:r>
    </w:p>
    <w:p w14:paraId="02C755F1" w14:textId="77777777" w:rsidR="006C30E0" w:rsidRPr="001D6CDC"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1D6CDC">
        <w:rPr>
          <w:rFonts w:ascii="Times New Roman" w:hAnsi="Times New Roman"/>
          <w:i/>
          <w:iCs/>
          <w:color w:val="000000"/>
          <w:sz w:val="26"/>
          <w:szCs w:val="26"/>
        </w:rPr>
        <w:t>Code 400 Bad Request – Nội dung câu hỏi đã tồn tại.</w:t>
      </w:r>
    </w:p>
    <w:p w14:paraId="3438B89F" w14:textId="77777777" w:rsidR="006C30E0" w:rsidRPr="001D6CDC"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1D6CDC">
        <w:rPr>
          <w:rFonts w:ascii="Times New Roman" w:hAnsi="Times New Roman"/>
          <w:i/>
          <w:iCs/>
          <w:color w:val="000000"/>
          <w:sz w:val="26"/>
          <w:szCs w:val="26"/>
        </w:rPr>
        <w:t>Code 400 Bad Request – Không tìm thấy chương.</w:t>
      </w:r>
    </w:p>
    <w:bookmarkEnd w:id="71"/>
    <w:p w14:paraId="03577A7F" w14:textId="77777777" w:rsidR="006C30E0" w:rsidRPr="006C30E0" w:rsidRDefault="006C30E0" w:rsidP="006C30E0">
      <w:pPr>
        <w:pStyle w:val="LO-normal"/>
        <w:jc w:val="both"/>
        <w:rPr>
          <w:rFonts w:ascii="Times New Roman" w:hAnsi="Times New Roman" w:cs="Times New Roman"/>
          <w:sz w:val="26"/>
          <w:szCs w:val="26"/>
          <w:lang w:val="en-US"/>
        </w:rPr>
      </w:pPr>
    </w:p>
    <w:p w14:paraId="34026EF7" w14:textId="77777777" w:rsidR="0083412F" w:rsidRPr="00FB47E6" w:rsidRDefault="0083412F" w:rsidP="001F3C80">
      <w:pPr>
        <w:pStyle w:val="LO-normal"/>
        <w:ind w:left="1080"/>
        <w:rPr>
          <w:rFonts w:ascii="Times New Roman" w:hAnsi="Times New Roman" w:cs="Times New Roman"/>
          <w:b/>
          <w:bCs/>
          <w:sz w:val="26"/>
          <w:szCs w:val="26"/>
          <w:lang w:val="en-US"/>
        </w:rPr>
      </w:pPr>
    </w:p>
    <w:p w14:paraId="4C18B3ED" w14:textId="77777777" w:rsidR="00A72548" w:rsidRDefault="00BC79A5" w:rsidP="00A72548">
      <w:pPr>
        <w:pStyle w:val="LO-normal"/>
        <w:numPr>
          <w:ilvl w:val="0"/>
          <w:numId w:val="24"/>
        </w:numPr>
        <w:outlineLvl w:val="1"/>
        <w:rPr>
          <w:rFonts w:ascii="Times New Roman" w:hAnsi="Times New Roman" w:cs="Times New Roman"/>
          <w:b/>
          <w:bCs/>
          <w:sz w:val="26"/>
          <w:szCs w:val="26"/>
          <w:lang w:val="en-US"/>
        </w:rPr>
      </w:pPr>
      <w:bookmarkStart w:id="72" w:name="_Toc150288049"/>
      <w:r w:rsidRPr="00A72548">
        <w:rPr>
          <w:rFonts w:ascii="Times New Roman" w:hAnsi="Times New Roman" w:cs="Times New Roman"/>
          <w:b/>
          <w:bCs/>
          <w:sz w:val="26"/>
          <w:szCs w:val="26"/>
          <w:lang w:val="en-US"/>
        </w:rPr>
        <w:lastRenderedPageBreak/>
        <w:t>Quản lý đề thi</w:t>
      </w:r>
      <w:bookmarkEnd w:id="72"/>
    </w:p>
    <w:p w14:paraId="30758FDF" w14:textId="291D2F63" w:rsidR="00A72548" w:rsidRDefault="00A72548" w:rsidP="006F35B9">
      <w:pPr>
        <w:pStyle w:val="LO-normal"/>
        <w:rPr>
          <w:rFonts w:ascii="Times New Roman" w:hAnsi="Times New Roman" w:cs="Times New Roman"/>
          <w:b/>
          <w:bCs/>
          <w:sz w:val="26"/>
          <w:szCs w:val="26"/>
          <w:lang w:val="en-US"/>
        </w:rPr>
      </w:pPr>
      <w:r w:rsidRPr="00395B92">
        <w:rPr>
          <w:rFonts w:ascii="Times New Roman" w:hAnsi="Times New Roman"/>
          <w:noProof/>
          <w:sz w:val="28"/>
          <w:szCs w:val="28"/>
        </w:rPr>
        <w:drawing>
          <wp:inline distT="0" distB="0" distL="0" distR="0" wp14:anchorId="5FAFA67B" wp14:editId="4248F781">
            <wp:extent cx="5943600" cy="3354705"/>
            <wp:effectExtent l="0" t="0" r="0" b="0"/>
            <wp:docPr id="100087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8833" name=""/>
                    <pic:cNvPicPr/>
                  </pic:nvPicPr>
                  <pic:blipFill>
                    <a:blip r:embed="rId38"/>
                    <a:stretch>
                      <a:fillRect/>
                    </a:stretch>
                  </pic:blipFill>
                  <pic:spPr>
                    <a:xfrm>
                      <a:off x="0" y="0"/>
                      <a:ext cx="5943600" cy="3354705"/>
                    </a:xfrm>
                    <a:prstGeom prst="rect">
                      <a:avLst/>
                    </a:prstGeom>
                  </pic:spPr>
                </pic:pic>
              </a:graphicData>
            </a:graphic>
          </wp:inline>
        </w:drawing>
      </w:r>
    </w:p>
    <w:p w14:paraId="52C05ADE" w14:textId="39BB24BB" w:rsidR="0083412F" w:rsidRPr="0083412F" w:rsidRDefault="00745C44" w:rsidP="0083412F">
      <w:pPr>
        <w:pStyle w:val="LO-normal"/>
        <w:ind w:left="1080"/>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3</w:t>
      </w:r>
      <w:r>
        <w:rPr>
          <w:rFonts w:ascii="Times New Roman" w:hAnsi="Times New Roman" w:cs="Times New Roman"/>
          <w:i/>
          <w:iCs/>
          <w:sz w:val="26"/>
          <w:szCs w:val="26"/>
          <w:lang w:val="en-US"/>
        </w:rPr>
        <w:t xml:space="preserve">.1 </w:t>
      </w:r>
      <w:r w:rsidR="0083412F">
        <w:rPr>
          <w:rFonts w:ascii="Times New Roman" w:hAnsi="Times New Roman" w:cs="Times New Roman"/>
          <w:i/>
          <w:iCs/>
          <w:sz w:val="26"/>
          <w:szCs w:val="26"/>
          <w:lang w:val="en-US"/>
        </w:rPr>
        <w:t>Giao diện Thêm đề thi</w:t>
      </w:r>
    </w:p>
    <w:p w14:paraId="09A5D0F0" w14:textId="77777777" w:rsidR="004532D2" w:rsidRDefault="004532D2" w:rsidP="006C30E0">
      <w:pPr>
        <w:pStyle w:val="NormalWeb"/>
        <w:spacing w:beforeAutospacing="0" w:after="200" w:afterAutospacing="0"/>
        <w:ind w:left="990"/>
        <w:rPr>
          <w:rFonts w:ascii="Times New Roman" w:hAnsi="Times New Roman"/>
          <w:b/>
          <w:bCs/>
          <w:i/>
          <w:color w:val="000000"/>
          <w:sz w:val="26"/>
          <w:szCs w:val="26"/>
        </w:rPr>
      </w:pPr>
      <w:r w:rsidRPr="004532D2">
        <w:rPr>
          <w:rFonts w:ascii="Times New Roman" w:hAnsi="Times New Roman"/>
          <w:b/>
          <w:bCs/>
          <w:i/>
          <w:color w:val="000000"/>
          <w:sz w:val="26"/>
          <w:szCs w:val="26"/>
        </w:rPr>
        <w:t>POST: /api/tests/save</w:t>
      </w:r>
    </w:p>
    <w:p w14:paraId="5A6F2727" w14:textId="434A04C5"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753DFA00"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65ACD559"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thêm đề thi thành công.</w:t>
      </w:r>
    </w:p>
    <w:p w14:paraId="3281A135"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32123AFB"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006D8907"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Tên đề thi đã tồn tại.</w:t>
      </w:r>
    </w:p>
    <w:p w14:paraId="052E7CDB"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môn học.</w:t>
      </w:r>
    </w:p>
    <w:p w14:paraId="2F177961" w14:textId="77777777" w:rsidR="00A72548" w:rsidRDefault="00A72548" w:rsidP="006C30E0">
      <w:pPr>
        <w:pStyle w:val="LO-normal"/>
        <w:rPr>
          <w:rFonts w:ascii="Times New Roman" w:hAnsi="Times New Roman" w:cs="Times New Roman"/>
          <w:b/>
          <w:bCs/>
          <w:sz w:val="26"/>
          <w:szCs w:val="26"/>
          <w:lang w:val="en-US"/>
        </w:rPr>
      </w:pPr>
    </w:p>
    <w:p w14:paraId="6EE1551B" w14:textId="09AC391B" w:rsidR="00A72548" w:rsidRDefault="00A72548" w:rsidP="006F35B9">
      <w:pPr>
        <w:pStyle w:val="LO-normal"/>
        <w:rPr>
          <w:rFonts w:ascii="Times New Roman" w:hAnsi="Times New Roman" w:cs="Times New Roman"/>
          <w:b/>
          <w:bCs/>
          <w:sz w:val="26"/>
          <w:szCs w:val="26"/>
          <w:lang w:val="en-US"/>
        </w:rPr>
      </w:pPr>
      <w:r w:rsidRPr="00E84D88">
        <w:rPr>
          <w:rFonts w:ascii="Times New Roman" w:hAnsi="Times New Roman"/>
          <w:noProof/>
          <w:sz w:val="28"/>
          <w:szCs w:val="28"/>
        </w:rPr>
        <w:drawing>
          <wp:inline distT="0" distB="0" distL="0" distR="0" wp14:anchorId="3FA0CB1F" wp14:editId="4267E1E6">
            <wp:extent cx="5943600" cy="838200"/>
            <wp:effectExtent l="0" t="0" r="0" b="0"/>
            <wp:docPr id="123477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3910" name=""/>
                    <pic:cNvPicPr/>
                  </pic:nvPicPr>
                  <pic:blipFill>
                    <a:blip r:embed="rId39"/>
                    <a:stretch>
                      <a:fillRect/>
                    </a:stretch>
                  </pic:blipFill>
                  <pic:spPr>
                    <a:xfrm>
                      <a:off x="0" y="0"/>
                      <a:ext cx="5943600" cy="838200"/>
                    </a:xfrm>
                    <a:prstGeom prst="rect">
                      <a:avLst/>
                    </a:prstGeom>
                  </pic:spPr>
                </pic:pic>
              </a:graphicData>
            </a:graphic>
          </wp:inline>
        </w:drawing>
      </w:r>
    </w:p>
    <w:p w14:paraId="48211F5F" w14:textId="18B0B242"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3.2</w:t>
      </w:r>
      <w:r>
        <w:rPr>
          <w:rFonts w:ascii="Times New Roman" w:hAnsi="Times New Roman" w:cs="Times New Roman"/>
          <w:i/>
          <w:iCs/>
          <w:sz w:val="26"/>
          <w:szCs w:val="26"/>
          <w:lang w:val="en-US"/>
        </w:rPr>
        <w:t xml:space="preserve"> </w:t>
      </w:r>
      <w:r w:rsidR="0083412F">
        <w:rPr>
          <w:rFonts w:ascii="Times New Roman" w:hAnsi="Times New Roman" w:cs="Times New Roman"/>
          <w:i/>
          <w:iCs/>
          <w:sz w:val="26"/>
          <w:szCs w:val="26"/>
          <w:lang w:val="en-US"/>
        </w:rPr>
        <w:t>Giao diện Huỷ/ Kích hoạt đề thi</w:t>
      </w:r>
    </w:p>
    <w:p w14:paraId="21A1D893" w14:textId="77777777" w:rsidR="004532D2" w:rsidRPr="004532D2" w:rsidRDefault="004532D2" w:rsidP="004532D2">
      <w:pPr>
        <w:pStyle w:val="NormalWeb"/>
        <w:spacing w:after="200"/>
        <w:ind w:left="990"/>
        <w:rPr>
          <w:rFonts w:ascii="Times New Roman" w:hAnsi="Times New Roman"/>
          <w:b/>
          <w:bCs/>
          <w:i/>
          <w:color w:val="000000"/>
          <w:sz w:val="26"/>
          <w:szCs w:val="26"/>
        </w:rPr>
      </w:pPr>
      <w:r w:rsidRPr="004532D2">
        <w:rPr>
          <w:rFonts w:ascii="Times New Roman" w:hAnsi="Times New Roman"/>
          <w:b/>
          <w:bCs/>
          <w:i/>
          <w:color w:val="000000"/>
          <w:sz w:val="26"/>
          <w:szCs w:val="26"/>
        </w:rPr>
        <w:t>PUT: /api/tests/${id}?action=${action}</w:t>
      </w:r>
    </w:p>
    <w:p w14:paraId="459A4B11" w14:textId="77777777" w:rsidR="004532D2" w:rsidRPr="004532D2" w:rsidRDefault="004532D2" w:rsidP="004532D2">
      <w:pPr>
        <w:pStyle w:val="NormalWeb"/>
        <w:spacing w:beforeAutospacing="0" w:after="200" w:afterAutospacing="0"/>
        <w:ind w:left="990"/>
        <w:rPr>
          <w:rFonts w:ascii="Times New Roman" w:hAnsi="Times New Roman"/>
          <w:i/>
          <w:color w:val="000000"/>
          <w:sz w:val="26"/>
          <w:szCs w:val="26"/>
        </w:rPr>
      </w:pPr>
      <w:r w:rsidRPr="004532D2">
        <w:rPr>
          <w:rFonts w:ascii="Times New Roman" w:hAnsi="Times New Roman"/>
          <w:i/>
          <w:color w:val="000000"/>
          <w:sz w:val="26"/>
          <w:szCs w:val="26"/>
        </w:rPr>
        <w:lastRenderedPageBreak/>
        <w:t>Ví dụ: /api/tests/10?action=disable.</w:t>
      </w:r>
    </w:p>
    <w:p w14:paraId="7FE55B73" w14:textId="2B826CF2" w:rsidR="006C30E0" w:rsidRPr="006C30E0" w:rsidRDefault="006C30E0" w:rsidP="004532D2">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1CF23E18"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1444E72D"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tin kích hoạt/hủy đề thi thành công.</w:t>
      </w:r>
    </w:p>
    <w:p w14:paraId="36A5975A" w14:textId="77777777" w:rsidR="00A72548" w:rsidRDefault="00A72548" w:rsidP="001F3C80">
      <w:pPr>
        <w:pStyle w:val="LO-normal"/>
        <w:ind w:left="1080"/>
        <w:rPr>
          <w:rFonts w:ascii="Times New Roman" w:hAnsi="Times New Roman" w:cs="Times New Roman"/>
          <w:b/>
          <w:bCs/>
          <w:sz w:val="26"/>
          <w:szCs w:val="26"/>
          <w:lang w:val="en-US"/>
        </w:rPr>
      </w:pPr>
    </w:p>
    <w:p w14:paraId="7DBD0F57" w14:textId="42B8F195" w:rsidR="00BC79A5" w:rsidRDefault="00BC79A5" w:rsidP="00A72548">
      <w:pPr>
        <w:pStyle w:val="LO-normal"/>
        <w:numPr>
          <w:ilvl w:val="0"/>
          <w:numId w:val="24"/>
        </w:numPr>
        <w:outlineLvl w:val="1"/>
        <w:rPr>
          <w:rFonts w:ascii="Times New Roman" w:hAnsi="Times New Roman" w:cs="Times New Roman"/>
          <w:b/>
          <w:bCs/>
          <w:sz w:val="26"/>
          <w:szCs w:val="26"/>
          <w:lang w:val="en-US"/>
        </w:rPr>
      </w:pPr>
      <w:bookmarkStart w:id="73" w:name="_Toc150288050"/>
      <w:r w:rsidRPr="00A72548">
        <w:rPr>
          <w:rFonts w:ascii="Times New Roman" w:hAnsi="Times New Roman" w:cs="Times New Roman"/>
          <w:b/>
          <w:bCs/>
          <w:sz w:val="26"/>
          <w:szCs w:val="26"/>
          <w:lang w:val="en-US"/>
        </w:rPr>
        <w:t>Quản lý môn học</w:t>
      </w:r>
      <w:bookmarkEnd w:id="73"/>
    </w:p>
    <w:p w14:paraId="09203F68" w14:textId="352D225B" w:rsidR="00A72548" w:rsidRDefault="00A72548" w:rsidP="006F35B9">
      <w:pPr>
        <w:pStyle w:val="LO-normal"/>
        <w:rPr>
          <w:rFonts w:ascii="Times New Roman" w:hAnsi="Times New Roman" w:cs="Times New Roman"/>
          <w:b/>
          <w:bCs/>
          <w:sz w:val="26"/>
          <w:szCs w:val="26"/>
          <w:lang w:val="en-US"/>
        </w:rPr>
      </w:pPr>
      <w:r w:rsidRPr="0010167D">
        <w:rPr>
          <w:rFonts w:ascii="Times New Roman" w:hAnsi="Times New Roman"/>
          <w:noProof/>
          <w:sz w:val="28"/>
          <w:szCs w:val="28"/>
        </w:rPr>
        <w:drawing>
          <wp:inline distT="0" distB="0" distL="0" distR="0" wp14:anchorId="1F8BCFBF" wp14:editId="3139B27B">
            <wp:extent cx="5943600" cy="3154680"/>
            <wp:effectExtent l="0" t="0" r="0" b="0"/>
            <wp:docPr id="21443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1195" name=""/>
                    <pic:cNvPicPr/>
                  </pic:nvPicPr>
                  <pic:blipFill>
                    <a:blip r:embed="rId40"/>
                    <a:stretch>
                      <a:fillRect/>
                    </a:stretch>
                  </pic:blipFill>
                  <pic:spPr>
                    <a:xfrm>
                      <a:off x="0" y="0"/>
                      <a:ext cx="5943600" cy="3154680"/>
                    </a:xfrm>
                    <a:prstGeom prst="rect">
                      <a:avLst/>
                    </a:prstGeom>
                  </pic:spPr>
                </pic:pic>
              </a:graphicData>
            </a:graphic>
          </wp:inline>
        </w:drawing>
      </w:r>
    </w:p>
    <w:p w14:paraId="29941F0E" w14:textId="7C3A7D06"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4.</w:t>
      </w:r>
      <w:r>
        <w:rPr>
          <w:rFonts w:ascii="Times New Roman" w:hAnsi="Times New Roman" w:cs="Times New Roman"/>
          <w:i/>
          <w:iCs/>
          <w:sz w:val="26"/>
          <w:szCs w:val="26"/>
          <w:lang w:val="en-US"/>
        </w:rPr>
        <w:t xml:space="preserve">1 </w:t>
      </w:r>
      <w:r w:rsidR="0083412F">
        <w:rPr>
          <w:rFonts w:ascii="Times New Roman" w:hAnsi="Times New Roman" w:cs="Times New Roman"/>
          <w:i/>
          <w:iCs/>
          <w:sz w:val="26"/>
          <w:szCs w:val="26"/>
          <w:lang w:val="en-US"/>
        </w:rPr>
        <w:t>Giao diện Thêm môn học</w:t>
      </w:r>
    </w:p>
    <w:p w14:paraId="37EE8EDD" w14:textId="77777777" w:rsidR="004532D2" w:rsidRDefault="004532D2" w:rsidP="006C30E0">
      <w:pPr>
        <w:pStyle w:val="NormalWeb"/>
        <w:spacing w:beforeAutospacing="0" w:after="200" w:afterAutospacing="0"/>
        <w:ind w:left="990"/>
        <w:rPr>
          <w:rFonts w:ascii="Times New Roman" w:hAnsi="Times New Roman"/>
          <w:b/>
          <w:bCs/>
          <w:i/>
          <w:color w:val="000000"/>
          <w:sz w:val="26"/>
          <w:szCs w:val="26"/>
        </w:rPr>
      </w:pPr>
      <w:r w:rsidRPr="004532D2">
        <w:rPr>
          <w:rFonts w:ascii="Times New Roman" w:hAnsi="Times New Roman"/>
          <w:b/>
          <w:bCs/>
          <w:i/>
          <w:color w:val="000000"/>
          <w:sz w:val="26"/>
          <w:szCs w:val="26"/>
        </w:rPr>
        <w:t>POST: /api/subjects/save</w:t>
      </w:r>
    </w:p>
    <w:p w14:paraId="7A5650AB" w14:textId="39602169"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5C619F63"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282C8F21"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thêm môn học thành công</w:t>
      </w:r>
    </w:p>
    <w:p w14:paraId="507BA99F"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3327214A"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7F34D644"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Mã môn học đã tồn tại.</w:t>
      </w:r>
    </w:p>
    <w:p w14:paraId="290CEC5C"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Số tiết lý thuyết + thực hành không phải bội số của 3.</w:t>
      </w:r>
    </w:p>
    <w:p w14:paraId="27606ACB" w14:textId="649C7A80" w:rsidR="00A72548" w:rsidRDefault="006D75A0" w:rsidP="006F35B9">
      <w:pPr>
        <w:pStyle w:val="LO-normal"/>
        <w:rPr>
          <w:rFonts w:ascii="Times New Roman" w:hAnsi="Times New Roman" w:cs="Times New Roman"/>
          <w:b/>
          <w:bCs/>
          <w:sz w:val="26"/>
          <w:szCs w:val="26"/>
          <w:lang w:val="en-US"/>
        </w:rPr>
      </w:pPr>
      <w:r w:rsidRPr="0010167D">
        <w:rPr>
          <w:rFonts w:ascii="Times New Roman" w:hAnsi="Times New Roman"/>
          <w:noProof/>
          <w:sz w:val="28"/>
          <w:szCs w:val="28"/>
        </w:rPr>
        <w:lastRenderedPageBreak/>
        <w:drawing>
          <wp:inline distT="0" distB="0" distL="0" distR="0" wp14:anchorId="621471B7" wp14:editId="222783AB">
            <wp:extent cx="5943600" cy="3780790"/>
            <wp:effectExtent l="0" t="0" r="0" b="0"/>
            <wp:docPr id="2434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013" name=""/>
                    <pic:cNvPicPr/>
                  </pic:nvPicPr>
                  <pic:blipFill>
                    <a:blip r:embed="rId41"/>
                    <a:stretch>
                      <a:fillRect/>
                    </a:stretch>
                  </pic:blipFill>
                  <pic:spPr>
                    <a:xfrm>
                      <a:off x="0" y="0"/>
                      <a:ext cx="5943600" cy="3780790"/>
                    </a:xfrm>
                    <a:prstGeom prst="rect">
                      <a:avLst/>
                    </a:prstGeom>
                  </pic:spPr>
                </pic:pic>
              </a:graphicData>
            </a:graphic>
          </wp:inline>
        </w:drawing>
      </w:r>
    </w:p>
    <w:p w14:paraId="5AF142F5" w14:textId="0BAEC09D"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4.2</w:t>
      </w:r>
      <w:r>
        <w:rPr>
          <w:rFonts w:ascii="Times New Roman" w:hAnsi="Times New Roman" w:cs="Times New Roman"/>
          <w:i/>
          <w:iCs/>
          <w:sz w:val="26"/>
          <w:szCs w:val="26"/>
          <w:lang w:val="en-US"/>
        </w:rPr>
        <w:t xml:space="preserve"> </w:t>
      </w:r>
      <w:r w:rsidR="0083412F">
        <w:rPr>
          <w:rFonts w:ascii="Times New Roman" w:hAnsi="Times New Roman" w:cs="Times New Roman"/>
          <w:i/>
          <w:iCs/>
          <w:sz w:val="26"/>
          <w:szCs w:val="26"/>
          <w:lang w:val="en-US"/>
        </w:rPr>
        <w:t>Giao diện Chỉnh sửa môn học</w:t>
      </w:r>
    </w:p>
    <w:p w14:paraId="5D7839F5" w14:textId="77777777" w:rsidR="007F48BF" w:rsidRDefault="007F48BF" w:rsidP="006C30E0">
      <w:pPr>
        <w:pStyle w:val="NormalWeb"/>
        <w:spacing w:beforeAutospacing="0" w:after="200" w:afterAutospacing="0"/>
        <w:ind w:left="990"/>
        <w:rPr>
          <w:rFonts w:ascii="Times New Roman" w:hAnsi="Times New Roman"/>
          <w:b/>
          <w:bCs/>
          <w:i/>
          <w:color w:val="000000"/>
          <w:sz w:val="26"/>
          <w:szCs w:val="26"/>
        </w:rPr>
      </w:pPr>
      <w:r w:rsidRPr="007F48BF">
        <w:rPr>
          <w:rFonts w:ascii="Times New Roman" w:hAnsi="Times New Roman"/>
          <w:b/>
          <w:bCs/>
          <w:i/>
          <w:color w:val="000000"/>
          <w:sz w:val="26"/>
          <w:szCs w:val="26"/>
        </w:rPr>
        <w:t>POST: /api/subjects/save?isEdit=true</w:t>
      </w:r>
    </w:p>
    <w:p w14:paraId="74A48BE8" w14:textId="28303BF0"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679839D1"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55EEEE8D"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sửa môn học thành công</w:t>
      </w:r>
    </w:p>
    <w:p w14:paraId="4A427914"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732BD6A5"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73D664BC"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Số tiết lý thuyết + thực hành không phải bội số của 3.</w:t>
      </w:r>
    </w:p>
    <w:p w14:paraId="02E3769D"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môn học.</w:t>
      </w:r>
    </w:p>
    <w:p w14:paraId="3691DDF9" w14:textId="77777777" w:rsidR="00A72548" w:rsidRPr="00A72548" w:rsidRDefault="00A72548" w:rsidP="001F3C80">
      <w:pPr>
        <w:pStyle w:val="LO-normal"/>
        <w:ind w:left="1080"/>
        <w:rPr>
          <w:rFonts w:ascii="Times New Roman" w:hAnsi="Times New Roman" w:cs="Times New Roman"/>
          <w:b/>
          <w:bCs/>
          <w:sz w:val="26"/>
          <w:szCs w:val="26"/>
          <w:lang w:val="en-US"/>
        </w:rPr>
      </w:pPr>
    </w:p>
    <w:p w14:paraId="3462E97C" w14:textId="60AE1A4E" w:rsidR="00BC79A5" w:rsidRDefault="00BC79A5">
      <w:pPr>
        <w:pStyle w:val="LO-normal"/>
        <w:numPr>
          <w:ilvl w:val="0"/>
          <w:numId w:val="24"/>
        </w:numPr>
        <w:outlineLvl w:val="1"/>
        <w:rPr>
          <w:rFonts w:ascii="Times New Roman" w:hAnsi="Times New Roman" w:cs="Times New Roman"/>
          <w:b/>
          <w:bCs/>
          <w:sz w:val="26"/>
          <w:szCs w:val="26"/>
          <w:lang w:val="en-US"/>
        </w:rPr>
      </w:pPr>
      <w:bookmarkStart w:id="74" w:name="_Toc150288051"/>
      <w:r w:rsidRPr="00FB47E6">
        <w:rPr>
          <w:rFonts w:ascii="Times New Roman" w:hAnsi="Times New Roman" w:cs="Times New Roman"/>
          <w:b/>
          <w:bCs/>
          <w:sz w:val="26"/>
          <w:szCs w:val="26"/>
          <w:lang w:val="en-US"/>
        </w:rPr>
        <w:t>Quản lý ca thi</w:t>
      </w:r>
      <w:bookmarkEnd w:id="74"/>
    </w:p>
    <w:p w14:paraId="0514755E" w14:textId="0C9F916E" w:rsidR="006D75A0" w:rsidRDefault="006D75A0" w:rsidP="006F35B9">
      <w:pPr>
        <w:pStyle w:val="LO-normal"/>
        <w:rPr>
          <w:rFonts w:ascii="Times New Roman" w:hAnsi="Times New Roman" w:cs="Times New Roman"/>
          <w:b/>
          <w:bCs/>
          <w:sz w:val="26"/>
          <w:szCs w:val="26"/>
          <w:lang w:val="en-US"/>
        </w:rPr>
      </w:pPr>
      <w:r w:rsidRPr="0040627C">
        <w:rPr>
          <w:rFonts w:ascii="Times New Roman" w:hAnsi="Times New Roman"/>
          <w:noProof/>
          <w:sz w:val="28"/>
          <w:szCs w:val="28"/>
        </w:rPr>
        <w:lastRenderedPageBreak/>
        <w:drawing>
          <wp:inline distT="0" distB="0" distL="0" distR="0" wp14:anchorId="609AD8D7" wp14:editId="06288A91">
            <wp:extent cx="5943600" cy="5456555"/>
            <wp:effectExtent l="0" t="0" r="0" b="0"/>
            <wp:docPr id="110870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05370" name=""/>
                    <pic:cNvPicPr/>
                  </pic:nvPicPr>
                  <pic:blipFill>
                    <a:blip r:embed="rId42"/>
                    <a:stretch>
                      <a:fillRect/>
                    </a:stretch>
                  </pic:blipFill>
                  <pic:spPr>
                    <a:xfrm>
                      <a:off x="0" y="0"/>
                      <a:ext cx="5943600" cy="5456555"/>
                    </a:xfrm>
                    <a:prstGeom prst="rect">
                      <a:avLst/>
                    </a:prstGeom>
                  </pic:spPr>
                </pic:pic>
              </a:graphicData>
            </a:graphic>
          </wp:inline>
        </w:drawing>
      </w:r>
    </w:p>
    <w:p w14:paraId="6101A1AA" w14:textId="0B6FEB5E"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5</w:t>
      </w:r>
      <w:r>
        <w:rPr>
          <w:rFonts w:ascii="Times New Roman" w:hAnsi="Times New Roman" w:cs="Times New Roman"/>
          <w:i/>
          <w:iCs/>
          <w:sz w:val="26"/>
          <w:szCs w:val="26"/>
          <w:lang w:val="en-US"/>
        </w:rPr>
        <w:t xml:space="preserve">.1 </w:t>
      </w:r>
      <w:r w:rsidR="0083412F">
        <w:rPr>
          <w:rFonts w:ascii="Times New Roman" w:hAnsi="Times New Roman" w:cs="Times New Roman"/>
          <w:i/>
          <w:iCs/>
          <w:sz w:val="26"/>
          <w:szCs w:val="26"/>
          <w:lang w:val="en-US"/>
        </w:rPr>
        <w:t>Giao diện Thêm ca thi</w:t>
      </w:r>
    </w:p>
    <w:p w14:paraId="1634A89B" w14:textId="77777777" w:rsidR="007F48BF" w:rsidRDefault="007F48BF" w:rsidP="006C30E0">
      <w:pPr>
        <w:pStyle w:val="NormalWeb"/>
        <w:spacing w:beforeAutospacing="0" w:after="200" w:afterAutospacing="0"/>
        <w:ind w:left="990"/>
        <w:rPr>
          <w:rFonts w:ascii="Times New Roman" w:hAnsi="Times New Roman"/>
          <w:b/>
          <w:bCs/>
          <w:i/>
          <w:color w:val="000000"/>
          <w:sz w:val="26"/>
          <w:szCs w:val="26"/>
        </w:rPr>
      </w:pPr>
      <w:r w:rsidRPr="007F48BF">
        <w:rPr>
          <w:rFonts w:ascii="Times New Roman" w:hAnsi="Times New Roman"/>
          <w:b/>
          <w:bCs/>
          <w:i/>
          <w:color w:val="000000"/>
          <w:sz w:val="26"/>
          <w:szCs w:val="26"/>
        </w:rPr>
        <w:t>POST: /api/exams/save</w:t>
      </w:r>
    </w:p>
    <w:p w14:paraId="26E9A180" w14:textId="434DAEB8"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6BE57587"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5CDAA790"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tạo ca thi thành công</w:t>
      </w:r>
    </w:p>
    <w:p w14:paraId="4B5B3254"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04A69364"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057112C3"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lớp tín chỉ.</w:t>
      </w:r>
    </w:p>
    <w:p w14:paraId="7356B8EF" w14:textId="77777777" w:rsidR="0083412F" w:rsidRDefault="0083412F" w:rsidP="001F3C80">
      <w:pPr>
        <w:pStyle w:val="LO-normal"/>
        <w:ind w:left="1080"/>
        <w:rPr>
          <w:rFonts w:ascii="Times New Roman" w:hAnsi="Times New Roman" w:cs="Times New Roman"/>
          <w:b/>
          <w:bCs/>
          <w:sz w:val="26"/>
          <w:szCs w:val="26"/>
          <w:lang w:val="en-US"/>
        </w:rPr>
      </w:pPr>
    </w:p>
    <w:p w14:paraId="4A6B9330" w14:textId="77777777" w:rsidR="006D75A0" w:rsidRDefault="006D75A0" w:rsidP="001F3C80">
      <w:pPr>
        <w:pStyle w:val="LO-normal"/>
        <w:ind w:left="1080"/>
        <w:rPr>
          <w:rFonts w:ascii="Times New Roman" w:hAnsi="Times New Roman" w:cs="Times New Roman"/>
          <w:b/>
          <w:bCs/>
          <w:sz w:val="26"/>
          <w:szCs w:val="26"/>
          <w:lang w:val="en-US"/>
        </w:rPr>
      </w:pPr>
    </w:p>
    <w:p w14:paraId="088A7BE8" w14:textId="38578205" w:rsidR="006D75A0" w:rsidRDefault="006D75A0" w:rsidP="006F35B9">
      <w:pPr>
        <w:pStyle w:val="LO-normal"/>
        <w:rPr>
          <w:rFonts w:ascii="Times New Roman" w:hAnsi="Times New Roman" w:cs="Times New Roman"/>
          <w:b/>
          <w:bCs/>
          <w:sz w:val="26"/>
          <w:szCs w:val="26"/>
          <w:lang w:val="en-US"/>
        </w:rPr>
      </w:pPr>
      <w:r w:rsidRPr="00252326">
        <w:rPr>
          <w:rFonts w:ascii="Times New Roman" w:hAnsi="Times New Roman"/>
          <w:noProof/>
          <w:sz w:val="28"/>
          <w:szCs w:val="28"/>
        </w:rPr>
        <w:drawing>
          <wp:inline distT="0" distB="0" distL="0" distR="0" wp14:anchorId="1023D562" wp14:editId="48730E76">
            <wp:extent cx="5943600" cy="5268595"/>
            <wp:effectExtent l="0" t="0" r="0" b="0"/>
            <wp:docPr id="194333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5558" name=""/>
                    <pic:cNvPicPr/>
                  </pic:nvPicPr>
                  <pic:blipFill>
                    <a:blip r:embed="rId43"/>
                    <a:stretch>
                      <a:fillRect/>
                    </a:stretch>
                  </pic:blipFill>
                  <pic:spPr>
                    <a:xfrm>
                      <a:off x="0" y="0"/>
                      <a:ext cx="5943600" cy="5268595"/>
                    </a:xfrm>
                    <a:prstGeom prst="rect">
                      <a:avLst/>
                    </a:prstGeom>
                  </pic:spPr>
                </pic:pic>
              </a:graphicData>
            </a:graphic>
          </wp:inline>
        </w:drawing>
      </w:r>
    </w:p>
    <w:p w14:paraId="22B3B7DE" w14:textId="0F92DD51"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5.2</w:t>
      </w:r>
      <w:r>
        <w:rPr>
          <w:rFonts w:ascii="Times New Roman" w:hAnsi="Times New Roman" w:cs="Times New Roman"/>
          <w:i/>
          <w:iCs/>
          <w:sz w:val="26"/>
          <w:szCs w:val="26"/>
          <w:lang w:val="en-US"/>
        </w:rPr>
        <w:t xml:space="preserve"> </w:t>
      </w:r>
      <w:r w:rsidR="0083412F">
        <w:rPr>
          <w:rFonts w:ascii="Times New Roman" w:hAnsi="Times New Roman" w:cs="Times New Roman"/>
          <w:i/>
          <w:iCs/>
          <w:sz w:val="26"/>
          <w:szCs w:val="26"/>
          <w:lang w:val="en-US"/>
        </w:rPr>
        <w:t>Giao diện Chỉnh sửa ca thi</w:t>
      </w:r>
    </w:p>
    <w:p w14:paraId="44B83342" w14:textId="77777777" w:rsidR="007F48BF" w:rsidRDefault="007F48BF" w:rsidP="006C30E0">
      <w:pPr>
        <w:pStyle w:val="NormalWeb"/>
        <w:spacing w:beforeAutospacing="0" w:after="200" w:afterAutospacing="0"/>
        <w:ind w:left="990"/>
        <w:rPr>
          <w:rFonts w:ascii="Times New Roman" w:hAnsi="Times New Roman"/>
          <w:b/>
          <w:bCs/>
          <w:i/>
          <w:color w:val="000000"/>
          <w:sz w:val="26"/>
          <w:szCs w:val="26"/>
        </w:rPr>
      </w:pPr>
      <w:r w:rsidRPr="007F48BF">
        <w:rPr>
          <w:rFonts w:ascii="Times New Roman" w:hAnsi="Times New Roman"/>
          <w:b/>
          <w:bCs/>
          <w:i/>
          <w:color w:val="000000"/>
          <w:sz w:val="26"/>
          <w:szCs w:val="26"/>
        </w:rPr>
        <w:t>POST: /api/tests/save?isEdit=true</w:t>
      </w:r>
    </w:p>
    <w:p w14:paraId="2A94C265" w14:textId="126B9823"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27F256FD"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16FFE787"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sửa ca thi thành công</w:t>
      </w:r>
    </w:p>
    <w:p w14:paraId="7261E1AF"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301BE6E5"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39759D75"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lớp tín chỉ.</w:t>
      </w:r>
    </w:p>
    <w:p w14:paraId="61FB8DA6" w14:textId="77777777" w:rsidR="006D75A0" w:rsidRPr="00FB47E6" w:rsidRDefault="006D75A0" w:rsidP="001F3C80">
      <w:pPr>
        <w:pStyle w:val="LO-normal"/>
        <w:ind w:left="1080"/>
        <w:rPr>
          <w:rFonts w:ascii="Times New Roman" w:hAnsi="Times New Roman" w:cs="Times New Roman"/>
          <w:b/>
          <w:bCs/>
          <w:sz w:val="26"/>
          <w:szCs w:val="26"/>
          <w:lang w:val="en-US"/>
        </w:rPr>
      </w:pPr>
    </w:p>
    <w:p w14:paraId="71974269" w14:textId="327A9A3D" w:rsidR="00BC79A5" w:rsidRDefault="00BC79A5">
      <w:pPr>
        <w:pStyle w:val="LO-normal"/>
        <w:numPr>
          <w:ilvl w:val="0"/>
          <w:numId w:val="24"/>
        </w:numPr>
        <w:outlineLvl w:val="1"/>
        <w:rPr>
          <w:rFonts w:ascii="Times New Roman" w:hAnsi="Times New Roman" w:cs="Times New Roman"/>
          <w:b/>
          <w:bCs/>
          <w:sz w:val="26"/>
          <w:szCs w:val="26"/>
          <w:lang w:val="en-US"/>
        </w:rPr>
      </w:pPr>
      <w:bookmarkStart w:id="75" w:name="_Toc150288052"/>
      <w:r w:rsidRPr="00FB47E6">
        <w:rPr>
          <w:rFonts w:ascii="Times New Roman" w:hAnsi="Times New Roman" w:cs="Times New Roman"/>
          <w:b/>
          <w:bCs/>
          <w:sz w:val="26"/>
          <w:szCs w:val="26"/>
          <w:lang w:val="en-US"/>
        </w:rPr>
        <w:lastRenderedPageBreak/>
        <w:t>Quản lý lớp tín chỉ</w:t>
      </w:r>
      <w:bookmarkEnd w:id="75"/>
    </w:p>
    <w:p w14:paraId="6A3359A6" w14:textId="4F03216D" w:rsidR="006D75A0" w:rsidRDefault="006D75A0" w:rsidP="006F35B9">
      <w:pPr>
        <w:pStyle w:val="LO-normal"/>
        <w:rPr>
          <w:rFonts w:ascii="Times New Roman" w:hAnsi="Times New Roman" w:cs="Times New Roman"/>
          <w:b/>
          <w:bCs/>
          <w:sz w:val="26"/>
          <w:szCs w:val="26"/>
          <w:lang w:val="en-US"/>
        </w:rPr>
      </w:pPr>
      <w:r w:rsidRPr="00252326">
        <w:rPr>
          <w:rFonts w:ascii="Times New Roman" w:hAnsi="Times New Roman"/>
          <w:noProof/>
          <w:sz w:val="28"/>
          <w:szCs w:val="28"/>
        </w:rPr>
        <w:drawing>
          <wp:inline distT="0" distB="0" distL="0" distR="0" wp14:anchorId="4626308F" wp14:editId="22D96F2E">
            <wp:extent cx="5943600" cy="3246755"/>
            <wp:effectExtent l="0" t="0" r="0" b="0"/>
            <wp:docPr id="19275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1015" name=""/>
                    <pic:cNvPicPr/>
                  </pic:nvPicPr>
                  <pic:blipFill>
                    <a:blip r:embed="rId44"/>
                    <a:stretch>
                      <a:fillRect/>
                    </a:stretch>
                  </pic:blipFill>
                  <pic:spPr>
                    <a:xfrm>
                      <a:off x="0" y="0"/>
                      <a:ext cx="5943600" cy="3246755"/>
                    </a:xfrm>
                    <a:prstGeom prst="rect">
                      <a:avLst/>
                    </a:prstGeom>
                  </pic:spPr>
                </pic:pic>
              </a:graphicData>
            </a:graphic>
          </wp:inline>
        </w:drawing>
      </w:r>
    </w:p>
    <w:p w14:paraId="7607AD70" w14:textId="07DC0CFF"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6</w:t>
      </w:r>
      <w:r>
        <w:rPr>
          <w:rFonts w:ascii="Times New Roman" w:hAnsi="Times New Roman" w:cs="Times New Roman"/>
          <w:i/>
          <w:iCs/>
          <w:sz w:val="26"/>
          <w:szCs w:val="26"/>
          <w:lang w:val="en-US"/>
        </w:rPr>
        <w:t xml:space="preserve">.1 </w:t>
      </w:r>
      <w:r w:rsidR="0083412F">
        <w:rPr>
          <w:rFonts w:ascii="Times New Roman" w:hAnsi="Times New Roman" w:cs="Times New Roman"/>
          <w:i/>
          <w:iCs/>
          <w:sz w:val="26"/>
          <w:szCs w:val="26"/>
          <w:lang w:val="en-US"/>
        </w:rPr>
        <w:t>Giao diện Thêm lớp tín chỉ</w:t>
      </w:r>
    </w:p>
    <w:p w14:paraId="17B22DBE" w14:textId="77777777" w:rsidR="007F48BF" w:rsidRDefault="007F48BF" w:rsidP="006C30E0">
      <w:pPr>
        <w:pStyle w:val="NormalWeb"/>
        <w:spacing w:beforeAutospacing="0" w:after="200" w:afterAutospacing="0"/>
        <w:ind w:left="990"/>
        <w:rPr>
          <w:rFonts w:ascii="Times New Roman" w:hAnsi="Times New Roman"/>
          <w:b/>
          <w:bCs/>
          <w:i/>
          <w:color w:val="000000"/>
          <w:sz w:val="26"/>
          <w:szCs w:val="26"/>
        </w:rPr>
      </w:pPr>
      <w:r w:rsidRPr="007F48BF">
        <w:rPr>
          <w:rFonts w:ascii="Times New Roman" w:hAnsi="Times New Roman"/>
          <w:b/>
          <w:bCs/>
          <w:i/>
          <w:color w:val="000000"/>
          <w:sz w:val="26"/>
          <w:szCs w:val="26"/>
        </w:rPr>
        <w:t>POST: /api/creditClasses/save</w:t>
      </w:r>
    </w:p>
    <w:p w14:paraId="664229CD" w14:textId="1043E4EE"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134A803B"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2C261A59"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thêm lớp tín chỉ thành công.</w:t>
      </w:r>
    </w:p>
    <w:p w14:paraId="4CCD83AD"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0341584C"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7CE503EB"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Niên khóa + học kỳ + môn học + nhóm phải là duy nhất.</w:t>
      </w:r>
    </w:p>
    <w:p w14:paraId="78D443EF"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môn học.</w:t>
      </w:r>
    </w:p>
    <w:p w14:paraId="023F1872"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giảng viên.</w:t>
      </w:r>
    </w:p>
    <w:p w14:paraId="10504C63" w14:textId="77777777" w:rsidR="006D75A0" w:rsidRDefault="006D75A0" w:rsidP="00C537BD">
      <w:pPr>
        <w:pStyle w:val="LO-normal"/>
        <w:rPr>
          <w:rFonts w:ascii="Times New Roman" w:hAnsi="Times New Roman" w:cs="Times New Roman"/>
          <w:b/>
          <w:bCs/>
          <w:sz w:val="26"/>
          <w:szCs w:val="26"/>
          <w:lang w:val="en-US"/>
        </w:rPr>
      </w:pPr>
    </w:p>
    <w:p w14:paraId="48091A08" w14:textId="42B9EDF2" w:rsidR="006D75A0" w:rsidRDefault="006D75A0" w:rsidP="006F35B9">
      <w:pPr>
        <w:pStyle w:val="LO-normal"/>
        <w:rPr>
          <w:rFonts w:ascii="Times New Roman" w:hAnsi="Times New Roman" w:cs="Times New Roman"/>
          <w:b/>
          <w:bCs/>
          <w:sz w:val="26"/>
          <w:szCs w:val="26"/>
          <w:lang w:val="en-US"/>
        </w:rPr>
      </w:pPr>
      <w:r w:rsidRPr="00252326">
        <w:rPr>
          <w:rFonts w:ascii="Times New Roman" w:hAnsi="Times New Roman"/>
          <w:noProof/>
          <w:sz w:val="28"/>
          <w:szCs w:val="28"/>
        </w:rPr>
        <w:lastRenderedPageBreak/>
        <w:drawing>
          <wp:inline distT="0" distB="0" distL="0" distR="0" wp14:anchorId="71EA3F71" wp14:editId="2D551ACB">
            <wp:extent cx="5943600" cy="3263900"/>
            <wp:effectExtent l="0" t="0" r="0" b="0"/>
            <wp:docPr id="9755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0606" name=""/>
                    <pic:cNvPicPr/>
                  </pic:nvPicPr>
                  <pic:blipFill>
                    <a:blip r:embed="rId45"/>
                    <a:stretch>
                      <a:fillRect/>
                    </a:stretch>
                  </pic:blipFill>
                  <pic:spPr>
                    <a:xfrm>
                      <a:off x="0" y="0"/>
                      <a:ext cx="5943600" cy="3263900"/>
                    </a:xfrm>
                    <a:prstGeom prst="rect">
                      <a:avLst/>
                    </a:prstGeom>
                  </pic:spPr>
                </pic:pic>
              </a:graphicData>
            </a:graphic>
          </wp:inline>
        </w:drawing>
      </w:r>
    </w:p>
    <w:p w14:paraId="2F8F8588" w14:textId="45BA0A95" w:rsidR="0083412F"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6.2</w:t>
      </w:r>
      <w:r>
        <w:rPr>
          <w:rFonts w:ascii="Times New Roman" w:hAnsi="Times New Roman" w:cs="Times New Roman"/>
          <w:i/>
          <w:iCs/>
          <w:sz w:val="26"/>
          <w:szCs w:val="26"/>
          <w:lang w:val="en-US"/>
        </w:rPr>
        <w:t xml:space="preserve"> </w:t>
      </w:r>
      <w:r w:rsidR="0083412F">
        <w:rPr>
          <w:rFonts w:ascii="Times New Roman" w:hAnsi="Times New Roman" w:cs="Times New Roman"/>
          <w:i/>
          <w:iCs/>
          <w:sz w:val="26"/>
          <w:szCs w:val="26"/>
          <w:lang w:val="en-US"/>
        </w:rPr>
        <w:t>Giao diện Chỉnh sửa lớp tín chỉ</w:t>
      </w:r>
    </w:p>
    <w:p w14:paraId="0FF76149" w14:textId="77777777" w:rsidR="007F48BF" w:rsidRDefault="007F48BF" w:rsidP="006C30E0">
      <w:pPr>
        <w:pStyle w:val="NormalWeb"/>
        <w:spacing w:beforeAutospacing="0" w:after="200" w:afterAutospacing="0"/>
        <w:ind w:left="990"/>
        <w:rPr>
          <w:rFonts w:ascii="Times New Roman" w:hAnsi="Times New Roman"/>
          <w:b/>
          <w:bCs/>
          <w:i/>
          <w:color w:val="000000"/>
          <w:sz w:val="26"/>
          <w:szCs w:val="26"/>
        </w:rPr>
      </w:pPr>
      <w:r w:rsidRPr="007F48BF">
        <w:rPr>
          <w:rFonts w:ascii="Times New Roman" w:hAnsi="Times New Roman"/>
          <w:b/>
          <w:bCs/>
          <w:i/>
          <w:color w:val="000000"/>
          <w:sz w:val="26"/>
          <w:szCs w:val="26"/>
        </w:rPr>
        <w:t>POST: /api/creditClasses/save?isEdit=true</w:t>
      </w:r>
    </w:p>
    <w:p w14:paraId="6D11BC08" w14:textId="169C9471" w:rsidR="006C30E0" w:rsidRPr="006C30E0" w:rsidRDefault="006C30E0" w:rsidP="006C30E0">
      <w:pPr>
        <w:pStyle w:val="NormalWeb"/>
        <w:spacing w:beforeAutospacing="0" w:after="200" w:afterAutospacing="0"/>
        <w:ind w:left="990"/>
        <w:rPr>
          <w:rFonts w:ascii="Times New Roman" w:hAnsi="Times New Roman"/>
          <w:sz w:val="26"/>
          <w:szCs w:val="26"/>
        </w:rPr>
      </w:pPr>
      <w:r w:rsidRPr="006C30E0">
        <w:rPr>
          <w:rFonts w:ascii="Times New Roman" w:hAnsi="Times New Roman"/>
          <w:b/>
          <w:bCs/>
          <w:i/>
          <w:color w:val="000000"/>
          <w:sz w:val="26"/>
          <w:szCs w:val="26"/>
        </w:rPr>
        <w:t>Success Response:</w:t>
      </w:r>
    </w:p>
    <w:p w14:paraId="5C6774B1" w14:textId="77777777" w:rsidR="006C30E0" w:rsidRPr="006C30E0" w:rsidRDefault="006C30E0" w:rsidP="006C30E0">
      <w:pPr>
        <w:pStyle w:val="NormalWeb"/>
        <w:numPr>
          <w:ilvl w:val="0"/>
          <w:numId w:val="28"/>
        </w:numPr>
        <w:spacing w:beforeAutospacing="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Code: 200 OK</w:t>
      </w:r>
    </w:p>
    <w:p w14:paraId="07F498D3" w14:textId="77777777" w:rsidR="006C30E0" w:rsidRPr="006C30E0" w:rsidRDefault="006C30E0" w:rsidP="006C30E0">
      <w:pPr>
        <w:pStyle w:val="NormalWeb"/>
        <w:numPr>
          <w:ilvl w:val="0"/>
          <w:numId w:val="28"/>
        </w:numPr>
        <w:spacing w:beforeAutospacing="0" w:after="200" w:afterAutospacing="0"/>
        <w:ind w:left="990"/>
        <w:textAlignment w:val="baseline"/>
        <w:rPr>
          <w:rFonts w:ascii="Times New Roman" w:hAnsi="Times New Roman"/>
          <w:sz w:val="26"/>
          <w:szCs w:val="26"/>
        </w:rPr>
      </w:pPr>
      <w:r w:rsidRPr="006C30E0">
        <w:rPr>
          <w:rFonts w:ascii="Times New Roman" w:hAnsi="Times New Roman"/>
          <w:color w:val="000000"/>
          <w:sz w:val="26"/>
          <w:szCs w:val="26"/>
        </w:rPr>
        <w:t>Body: &lt;String&gt;: Trả về thông báo sửa lớp tín chỉ thành công.</w:t>
      </w:r>
    </w:p>
    <w:p w14:paraId="4D97870E" w14:textId="77777777" w:rsidR="006C30E0" w:rsidRPr="006C30E0" w:rsidRDefault="006C30E0" w:rsidP="006C30E0">
      <w:pPr>
        <w:pStyle w:val="NormalWeb"/>
        <w:spacing w:beforeAutospacing="0" w:after="200" w:afterAutospacing="0"/>
        <w:ind w:left="990"/>
        <w:textAlignment w:val="baseline"/>
        <w:rPr>
          <w:rFonts w:ascii="Times New Roman" w:hAnsi="Times New Roman"/>
          <w:sz w:val="26"/>
          <w:szCs w:val="26"/>
        </w:rPr>
      </w:pPr>
      <w:r w:rsidRPr="006C30E0">
        <w:rPr>
          <w:rFonts w:ascii="Times New Roman" w:hAnsi="Times New Roman"/>
          <w:b/>
          <w:bCs/>
          <w:i/>
          <w:color w:val="000000"/>
          <w:sz w:val="26"/>
          <w:szCs w:val="26"/>
        </w:rPr>
        <w:t>Error Response:</w:t>
      </w:r>
    </w:p>
    <w:p w14:paraId="49250AF6" w14:textId="77777777" w:rsidR="006C30E0" w:rsidRPr="006C30E0" w:rsidRDefault="006C30E0" w:rsidP="006C30E0">
      <w:pPr>
        <w:pStyle w:val="NormalWeb"/>
        <w:numPr>
          <w:ilvl w:val="8"/>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Kiểm tra NOT NULL các trường dữ liệu không được phép NULL.</w:t>
      </w:r>
    </w:p>
    <w:p w14:paraId="2D226845"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Niên khóa + học kỳ + môn học + nhóm phải là duy nhất.</w:t>
      </w:r>
    </w:p>
    <w:p w14:paraId="1C06DDEF"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môn học.</w:t>
      </w:r>
    </w:p>
    <w:p w14:paraId="4E7CDC83" w14:textId="77777777" w:rsidR="006C30E0" w:rsidRPr="006C30E0" w:rsidRDefault="006C30E0" w:rsidP="006C30E0">
      <w:pPr>
        <w:pStyle w:val="NormalWeb"/>
        <w:numPr>
          <w:ilvl w:val="6"/>
          <w:numId w:val="28"/>
        </w:numPr>
        <w:spacing w:beforeAutospacing="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giảng viên.</w:t>
      </w:r>
    </w:p>
    <w:p w14:paraId="27245A65" w14:textId="77777777" w:rsidR="006C30E0" w:rsidRPr="006C30E0" w:rsidRDefault="006C30E0" w:rsidP="006C30E0">
      <w:pPr>
        <w:pStyle w:val="NormalWeb"/>
        <w:numPr>
          <w:ilvl w:val="6"/>
          <w:numId w:val="28"/>
        </w:numPr>
        <w:spacing w:beforeAutospacing="0" w:after="200" w:afterAutospacing="0"/>
        <w:ind w:left="990" w:hanging="269"/>
        <w:textAlignment w:val="baseline"/>
        <w:rPr>
          <w:rFonts w:ascii="Times New Roman" w:hAnsi="Times New Roman"/>
          <w:sz w:val="26"/>
          <w:szCs w:val="26"/>
        </w:rPr>
      </w:pPr>
      <w:r w:rsidRPr="006C30E0">
        <w:rPr>
          <w:rFonts w:ascii="Times New Roman" w:hAnsi="Times New Roman"/>
          <w:i/>
          <w:iCs/>
          <w:color w:val="000000"/>
          <w:sz w:val="26"/>
          <w:szCs w:val="26"/>
        </w:rPr>
        <w:t>Code 400 Bad Request – Không tìm thấy lớp tín chỉ.</w:t>
      </w:r>
    </w:p>
    <w:p w14:paraId="2C2F59A9" w14:textId="77777777" w:rsidR="0083412F" w:rsidRPr="00FB47E6" w:rsidRDefault="0083412F" w:rsidP="001F3C80">
      <w:pPr>
        <w:pStyle w:val="LO-normal"/>
        <w:ind w:left="1080"/>
        <w:rPr>
          <w:rFonts w:ascii="Times New Roman" w:hAnsi="Times New Roman" w:cs="Times New Roman"/>
          <w:b/>
          <w:bCs/>
          <w:sz w:val="26"/>
          <w:szCs w:val="26"/>
          <w:lang w:val="en-US"/>
        </w:rPr>
      </w:pPr>
    </w:p>
    <w:p w14:paraId="426539A7" w14:textId="4CDA9CE5" w:rsidR="00BC79A5" w:rsidRDefault="00BC79A5">
      <w:pPr>
        <w:pStyle w:val="LO-normal"/>
        <w:numPr>
          <w:ilvl w:val="0"/>
          <w:numId w:val="24"/>
        </w:numPr>
        <w:outlineLvl w:val="1"/>
        <w:rPr>
          <w:rFonts w:ascii="Times New Roman" w:hAnsi="Times New Roman" w:cs="Times New Roman"/>
          <w:b/>
          <w:bCs/>
          <w:sz w:val="26"/>
          <w:szCs w:val="26"/>
          <w:lang w:val="en-US"/>
        </w:rPr>
      </w:pPr>
      <w:bookmarkStart w:id="76" w:name="_Toc150288053"/>
      <w:r w:rsidRPr="00FB47E6">
        <w:rPr>
          <w:rFonts w:ascii="Times New Roman" w:hAnsi="Times New Roman" w:cs="Times New Roman"/>
          <w:b/>
          <w:bCs/>
          <w:sz w:val="26"/>
          <w:szCs w:val="26"/>
          <w:lang w:val="en-US"/>
        </w:rPr>
        <w:t>Quản lý đăng ký</w:t>
      </w:r>
      <w:bookmarkEnd w:id="76"/>
    </w:p>
    <w:p w14:paraId="4AC504BF" w14:textId="022F417F" w:rsidR="00260EC6" w:rsidRDefault="00260EC6" w:rsidP="00CB0AAE">
      <w:pPr>
        <w:pStyle w:val="LO-normal"/>
        <w:jc w:val="center"/>
        <w:rPr>
          <w:rFonts w:ascii="Times New Roman" w:hAnsi="Times New Roman" w:cs="Times New Roman"/>
          <w:b/>
          <w:bCs/>
          <w:sz w:val="26"/>
          <w:szCs w:val="26"/>
          <w:lang w:val="en-US"/>
        </w:rPr>
      </w:pPr>
      <w:r>
        <w:rPr>
          <w:noProof/>
        </w:rPr>
        <w:lastRenderedPageBreak/>
        <w:drawing>
          <wp:inline distT="0" distB="0" distL="0" distR="0" wp14:anchorId="69F05371" wp14:editId="15DB3B37">
            <wp:extent cx="5715000" cy="2879090"/>
            <wp:effectExtent l="0" t="0" r="0" b="0"/>
            <wp:docPr id="8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5715000" cy="2879090"/>
                    </a:xfrm>
                    <a:prstGeom prst="rect">
                      <a:avLst/>
                    </a:prstGeom>
                  </pic:spPr>
                </pic:pic>
              </a:graphicData>
            </a:graphic>
          </wp:inline>
        </w:drawing>
      </w:r>
    </w:p>
    <w:p w14:paraId="5410ABAC" w14:textId="2E0A254C" w:rsidR="00CB0AAE" w:rsidRDefault="00745C44" w:rsidP="00CB0AAE">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7</w:t>
      </w:r>
      <w:r>
        <w:rPr>
          <w:rFonts w:ascii="Times New Roman" w:hAnsi="Times New Roman" w:cs="Times New Roman"/>
          <w:i/>
          <w:iCs/>
          <w:sz w:val="26"/>
          <w:szCs w:val="26"/>
          <w:lang w:val="en-US"/>
        </w:rPr>
        <w:t xml:space="preserve"> </w:t>
      </w:r>
      <w:r w:rsidR="00CB0AAE">
        <w:rPr>
          <w:rFonts w:ascii="Times New Roman" w:hAnsi="Times New Roman" w:cs="Times New Roman"/>
          <w:i/>
          <w:iCs/>
          <w:sz w:val="26"/>
          <w:szCs w:val="26"/>
          <w:lang w:val="en-US"/>
        </w:rPr>
        <w:t>Giao diện Quản lý đăng ký</w:t>
      </w:r>
    </w:p>
    <w:p w14:paraId="52F341FA" w14:textId="77777777" w:rsidR="00CB0AAE" w:rsidRPr="00CB0AAE" w:rsidRDefault="00CB0AAE" w:rsidP="00CB0AAE">
      <w:pPr>
        <w:pStyle w:val="LO-normal"/>
        <w:jc w:val="center"/>
        <w:rPr>
          <w:rFonts w:ascii="Times New Roman" w:hAnsi="Times New Roman" w:cs="Times New Roman"/>
          <w:i/>
          <w:iCs/>
          <w:sz w:val="26"/>
          <w:szCs w:val="26"/>
          <w:lang w:val="en-US"/>
        </w:rPr>
      </w:pPr>
    </w:p>
    <w:p w14:paraId="1E4609DB" w14:textId="64DA1C66" w:rsidR="00BC79A5" w:rsidRDefault="00BC79A5">
      <w:pPr>
        <w:pStyle w:val="LO-normal"/>
        <w:numPr>
          <w:ilvl w:val="0"/>
          <w:numId w:val="24"/>
        </w:numPr>
        <w:outlineLvl w:val="1"/>
        <w:rPr>
          <w:rFonts w:ascii="Times New Roman" w:hAnsi="Times New Roman" w:cs="Times New Roman"/>
          <w:b/>
          <w:bCs/>
          <w:sz w:val="26"/>
          <w:szCs w:val="26"/>
          <w:lang w:val="en-US"/>
        </w:rPr>
      </w:pPr>
      <w:bookmarkStart w:id="77" w:name="_Toc150288054"/>
      <w:r w:rsidRPr="00FB47E6">
        <w:rPr>
          <w:rFonts w:ascii="Times New Roman" w:hAnsi="Times New Roman" w:cs="Times New Roman"/>
          <w:b/>
          <w:bCs/>
          <w:sz w:val="26"/>
          <w:szCs w:val="26"/>
          <w:lang w:val="en-US"/>
        </w:rPr>
        <w:t>Quản lý vai trò</w:t>
      </w:r>
      <w:bookmarkEnd w:id="77"/>
    </w:p>
    <w:p w14:paraId="327C601C" w14:textId="53D0B90E" w:rsidR="00260EC6" w:rsidRDefault="00260EC6" w:rsidP="00260EC6">
      <w:pPr>
        <w:pStyle w:val="Caption"/>
        <w:jc w:val="center"/>
        <w:rPr>
          <w:i w:val="0"/>
          <w:iCs w:val="0"/>
        </w:rPr>
      </w:pPr>
      <w:r>
        <w:rPr>
          <w:noProof/>
        </w:rPr>
        <w:drawing>
          <wp:inline distT="0" distB="0" distL="0" distR="0" wp14:anchorId="687FECAF" wp14:editId="0EA7DF9A">
            <wp:extent cx="5715000" cy="2719705"/>
            <wp:effectExtent l="0" t="0" r="0" b="0"/>
            <wp:docPr id="8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715000" cy="2719705"/>
                    </a:xfrm>
                    <a:prstGeom prst="rect">
                      <a:avLst/>
                    </a:prstGeom>
                  </pic:spPr>
                </pic:pic>
              </a:graphicData>
            </a:graphic>
          </wp:inline>
        </w:drawing>
      </w:r>
      <w:r w:rsidRPr="00260EC6">
        <w:rPr>
          <w:rFonts w:ascii="Times New Roman" w:eastAsia="Arial" w:hAnsi="Times New Roman" w:cs="Times New Roman"/>
          <w:color w:val="auto"/>
          <w:sz w:val="26"/>
          <w:szCs w:val="26"/>
          <w:lang w:val="vi-VN" w:bidi="hi-IN"/>
        </w:rPr>
        <w:t xml:space="preserve"> </w:t>
      </w:r>
      <w:r w:rsidR="00745C44">
        <w:rPr>
          <w:rFonts w:ascii="Times New Roman" w:hAnsi="Times New Roman" w:cs="Times New Roman"/>
          <w:i w:val="0"/>
          <w:iCs w:val="0"/>
          <w:sz w:val="26"/>
          <w:szCs w:val="26"/>
        </w:rPr>
        <w:t>Hình 4.</w:t>
      </w:r>
      <w:r w:rsidR="00745C44">
        <w:rPr>
          <w:rFonts w:ascii="Times New Roman" w:hAnsi="Times New Roman" w:cs="Times New Roman"/>
          <w:i w:val="0"/>
          <w:iCs w:val="0"/>
          <w:sz w:val="26"/>
          <w:szCs w:val="26"/>
        </w:rPr>
        <w:t xml:space="preserve">8 </w:t>
      </w:r>
      <w:r w:rsidRPr="00260EC6">
        <w:rPr>
          <w:rFonts w:ascii="Times New Roman" w:eastAsia="Times New Roman" w:hAnsi="Times New Roman" w:cs="Times New Roman"/>
          <w:color w:val="000000"/>
          <w:sz w:val="26"/>
          <w:szCs w:val="26"/>
          <w:lang w:val="vi-VN" w:bidi="hi-IN"/>
        </w:rPr>
        <w:t>Giao diện quản lý vai trò</w:t>
      </w:r>
    </w:p>
    <w:p w14:paraId="2E47BADA" w14:textId="77777777" w:rsidR="00E712E5" w:rsidRDefault="00E712E5" w:rsidP="00CC301F">
      <w:pPr>
        <w:pStyle w:val="NormalWeb"/>
        <w:spacing w:beforeAutospacing="0" w:after="200" w:afterAutospacing="0"/>
        <w:ind w:left="990"/>
        <w:rPr>
          <w:rFonts w:ascii="Times New Roman" w:hAnsi="Times New Roman"/>
          <w:b/>
          <w:bCs/>
          <w:i/>
          <w:color w:val="000000"/>
          <w:sz w:val="26"/>
          <w:szCs w:val="26"/>
        </w:rPr>
      </w:pPr>
      <w:r w:rsidRPr="00E712E5">
        <w:rPr>
          <w:rFonts w:ascii="Times New Roman" w:hAnsi="Times New Roman"/>
          <w:b/>
          <w:bCs/>
          <w:i/>
          <w:color w:val="000000"/>
          <w:sz w:val="26"/>
          <w:szCs w:val="26"/>
        </w:rPr>
        <w:t>POST: /api/admin/roles/save</w:t>
      </w:r>
    </w:p>
    <w:p w14:paraId="4DD6E6E0" w14:textId="6314C147" w:rsidR="00CC301F" w:rsidRPr="00CC301F" w:rsidRDefault="00CC301F" w:rsidP="00CC301F">
      <w:pPr>
        <w:pStyle w:val="NormalWeb"/>
        <w:spacing w:beforeAutospacing="0" w:after="200" w:afterAutospacing="0"/>
        <w:ind w:left="990"/>
        <w:rPr>
          <w:rFonts w:ascii="Times New Roman" w:hAnsi="Times New Roman"/>
          <w:sz w:val="26"/>
          <w:szCs w:val="26"/>
        </w:rPr>
      </w:pPr>
      <w:r w:rsidRPr="00CC301F">
        <w:rPr>
          <w:rFonts w:ascii="Times New Roman" w:hAnsi="Times New Roman"/>
          <w:b/>
          <w:bCs/>
          <w:i/>
          <w:color w:val="000000"/>
          <w:sz w:val="26"/>
          <w:szCs w:val="26"/>
        </w:rPr>
        <w:t>Success Response:</w:t>
      </w:r>
    </w:p>
    <w:p w14:paraId="4863FBD6" w14:textId="77777777" w:rsidR="00CC301F" w:rsidRPr="00CC301F" w:rsidRDefault="00CC301F" w:rsidP="00CC301F">
      <w:pPr>
        <w:pStyle w:val="NormalWeb"/>
        <w:numPr>
          <w:ilvl w:val="0"/>
          <w:numId w:val="28"/>
        </w:numPr>
        <w:spacing w:beforeAutospacing="0" w:afterAutospacing="0"/>
        <w:ind w:left="990"/>
        <w:textAlignment w:val="baseline"/>
        <w:rPr>
          <w:rFonts w:ascii="Times New Roman" w:hAnsi="Times New Roman"/>
          <w:sz w:val="26"/>
          <w:szCs w:val="26"/>
        </w:rPr>
      </w:pPr>
      <w:r w:rsidRPr="00CC301F">
        <w:rPr>
          <w:rFonts w:ascii="Times New Roman" w:hAnsi="Times New Roman"/>
          <w:color w:val="000000"/>
          <w:sz w:val="26"/>
          <w:szCs w:val="26"/>
        </w:rPr>
        <w:t>Code: 200 OK</w:t>
      </w:r>
    </w:p>
    <w:p w14:paraId="3EC12020" w14:textId="77777777" w:rsidR="00CC301F" w:rsidRPr="00CC301F" w:rsidRDefault="00CC301F" w:rsidP="00CC301F">
      <w:pPr>
        <w:pStyle w:val="NormalWeb"/>
        <w:numPr>
          <w:ilvl w:val="0"/>
          <w:numId w:val="28"/>
        </w:numPr>
        <w:spacing w:beforeAutospacing="0" w:after="200" w:afterAutospacing="0"/>
        <w:ind w:left="990"/>
        <w:textAlignment w:val="baseline"/>
        <w:rPr>
          <w:rFonts w:ascii="Times New Roman" w:hAnsi="Times New Roman"/>
          <w:sz w:val="26"/>
          <w:szCs w:val="26"/>
        </w:rPr>
      </w:pPr>
      <w:r w:rsidRPr="00CC301F">
        <w:rPr>
          <w:rFonts w:ascii="Times New Roman" w:hAnsi="Times New Roman"/>
          <w:color w:val="000000"/>
          <w:sz w:val="26"/>
          <w:szCs w:val="26"/>
        </w:rPr>
        <w:t>Body: &lt;String&gt;: Trả về thông báo thêm vai trò thành công.</w:t>
      </w:r>
    </w:p>
    <w:p w14:paraId="11FA4E3C" w14:textId="77777777" w:rsidR="00CC301F" w:rsidRPr="00CC301F" w:rsidRDefault="00CC301F" w:rsidP="00CC301F">
      <w:pPr>
        <w:pStyle w:val="NormalWeb"/>
        <w:spacing w:beforeAutospacing="0" w:after="200" w:afterAutospacing="0"/>
        <w:ind w:left="990"/>
        <w:textAlignment w:val="baseline"/>
        <w:rPr>
          <w:rFonts w:ascii="Times New Roman" w:hAnsi="Times New Roman"/>
          <w:sz w:val="26"/>
          <w:szCs w:val="26"/>
        </w:rPr>
      </w:pPr>
      <w:r w:rsidRPr="00CC301F">
        <w:rPr>
          <w:rFonts w:ascii="Times New Roman" w:hAnsi="Times New Roman"/>
          <w:b/>
          <w:bCs/>
          <w:i/>
          <w:color w:val="000000"/>
          <w:sz w:val="26"/>
          <w:szCs w:val="26"/>
        </w:rPr>
        <w:t>Error Response:</w:t>
      </w:r>
    </w:p>
    <w:p w14:paraId="6CC1AA25" w14:textId="77777777" w:rsidR="00CC301F" w:rsidRPr="00CC301F" w:rsidRDefault="00CC301F" w:rsidP="00CC301F">
      <w:pPr>
        <w:pStyle w:val="NormalWeb"/>
        <w:numPr>
          <w:ilvl w:val="8"/>
          <w:numId w:val="28"/>
        </w:numPr>
        <w:spacing w:beforeAutospacing="0" w:afterAutospacing="0"/>
        <w:ind w:left="990" w:hanging="269"/>
        <w:textAlignment w:val="baseline"/>
        <w:rPr>
          <w:rFonts w:ascii="Times New Roman" w:hAnsi="Times New Roman"/>
          <w:sz w:val="26"/>
          <w:szCs w:val="26"/>
        </w:rPr>
      </w:pPr>
      <w:r w:rsidRPr="00CC301F">
        <w:rPr>
          <w:rFonts w:ascii="Times New Roman" w:hAnsi="Times New Roman"/>
          <w:i/>
          <w:iCs/>
          <w:color w:val="000000"/>
          <w:sz w:val="26"/>
          <w:szCs w:val="26"/>
        </w:rPr>
        <w:lastRenderedPageBreak/>
        <w:t>Code 400 Bad Request – Kiểm tra NOT NULL các trường dữ liệu không được phép NULL.</w:t>
      </w:r>
    </w:p>
    <w:p w14:paraId="4B9F1F30" w14:textId="0246AF59" w:rsidR="00260EC6" w:rsidRPr="00CC301F" w:rsidRDefault="00CC301F" w:rsidP="00CC301F">
      <w:pPr>
        <w:pStyle w:val="NormalWeb"/>
        <w:numPr>
          <w:ilvl w:val="8"/>
          <w:numId w:val="28"/>
        </w:numPr>
        <w:spacing w:beforeAutospacing="0" w:afterAutospacing="0"/>
        <w:ind w:left="990" w:hanging="269"/>
        <w:textAlignment w:val="baseline"/>
        <w:rPr>
          <w:rFonts w:ascii="Times New Roman" w:hAnsi="Times New Roman"/>
          <w:sz w:val="26"/>
          <w:szCs w:val="26"/>
        </w:rPr>
      </w:pPr>
      <w:r w:rsidRPr="00CC301F">
        <w:rPr>
          <w:rFonts w:ascii="Times New Roman" w:hAnsi="Times New Roman"/>
          <w:i/>
          <w:iCs/>
          <w:color w:val="000000"/>
          <w:sz w:val="26"/>
          <w:szCs w:val="26"/>
        </w:rPr>
        <w:t>Code 400 Bad Request – Tên vai trò đã tồn tại</w:t>
      </w:r>
      <w:r w:rsidRPr="00CC301F">
        <w:rPr>
          <w:rFonts w:ascii="Times New Roman" w:hAnsi="Times New Roman"/>
          <w:i/>
          <w:iCs/>
          <w:color w:val="000000"/>
          <w:sz w:val="26"/>
          <w:szCs w:val="26"/>
          <w:lang w:val="en-US"/>
        </w:rPr>
        <w:t>.</w:t>
      </w:r>
    </w:p>
    <w:p w14:paraId="3F7E6967" w14:textId="1681F354" w:rsidR="00BC79A5" w:rsidRDefault="00BC79A5">
      <w:pPr>
        <w:pStyle w:val="LO-normal"/>
        <w:numPr>
          <w:ilvl w:val="0"/>
          <w:numId w:val="24"/>
        </w:numPr>
        <w:outlineLvl w:val="1"/>
        <w:rPr>
          <w:rFonts w:ascii="Times New Roman" w:hAnsi="Times New Roman" w:cs="Times New Roman"/>
          <w:b/>
          <w:bCs/>
          <w:sz w:val="26"/>
          <w:szCs w:val="26"/>
          <w:lang w:val="en-US"/>
        </w:rPr>
      </w:pPr>
      <w:bookmarkStart w:id="78" w:name="_Toc150288055"/>
      <w:r w:rsidRPr="00FB47E6">
        <w:rPr>
          <w:rFonts w:ascii="Times New Roman" w:hAnsi="Times New Roman" w:cs="Times New Roman"/>
          <w:b/>
          <w:bCs/>
          <w:sz w:val="26"/>
          <w:szCs w:val="26"/>
          <w:lang w:val="en-US"/>
        </w:rPr>
        <w:t>Quản lý người xếp hạng</w:t>
      </w:r>
      <w:bookmarkEnd w:id="78"/>
    </w:p>
    <w:p w14:paraId="25727617" w14:textId="77F20971" w:rsidR="00CB0AAE" w:rsidRDefault="00CB0AAE" w:rsidP="00CB0AAE">
      <w:pPr>
        <w:pStyle w:val="LO-normal"/>
        <w:jc w:val="center"/>
        <w:rPr>
          <w:rFonts w:ascii="Times New Roman" w:hAnsi="Times New Roman" w:cs="Times New Roman"/>
          <w:b/>
          <w:bCs/>
          <w:sz w:val="26"/>
          <w:szCs w:val="26"/>
          <w:lang w:val="en-US"/>
        </w:rPr>
      </w:pPr>
      <w:r>
        <w:rPr>
          <w:noProof/>
        </w:rPr>
        <w:drawing>
          <wp:inline distT="0" distB="0" distL="0" distR="0" wp14:anchorId="1B61292B" wp14:editId="7FE10452">
            <wp:extent cx="5715000" cy="2707005"/>
            <wp:effectExtent l="0" t="0" r="0" b="0"/>
            <wp:docPr id="86" name="Imag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a:xfrm>
                      <a:off x="0" y="0"/>
                      <a:ext cx="5715000" cy="2707005"/>
                    </a:xfrm>
                    <a:prstGeom prst="rect">
                      <a:avLst/>
                    </a:prstGeom>
                  </pic:spPr>
                </pic:pic>
              </a:graphicData>
            </a:graphic>
          </wp:inline>
        </w:drawing>
      </w:r>
    </w:p>
    <w:p w14:paraId="7E46A9EE" w14:textId="16550C4B" w:rsidR="00CB0AAE" w:rsidRPr="00CB0AAE" w:rsidRDefault="00745C44" w:rsidP="00CB0AAE">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9</w:t>
      </w:r>
      <w:r>
        <w:rPr>
          <w:rFonts w:ascii="Times New Roman" w:hAnsi="Times New Roman" w:cs="Times New Roman"/>
          <w:i/>
          <w:iCs/>
          <w:sz w:val="26"/>
          <w:szCs w:val="26"/>
          <w:lang w:val="en-US"/>
        </w:rPr>
        <w:t xml:space="preserve"> </w:t>
      </w:r>
      <w:r w:rsidR="00CB0AAE">
        <w:rPr>
          <w:rFonts w:ascii="Times New Roman" w:hAnsi="Times New Roman" w:cs="Times New Roman"/>
          <w:i/>
          <w:iCs/>
          <w:sz w:val="26"/>
          <w:szCs w:val="26"/>
          <w:lang w:val="en-US"/>
        </w:rPr>
        <w:t>Giao diện Bảng xếp hạng</w:t>
      </w:r>
    </w:p>
    <w:p w14:paraId="5DFC9E23" w14:textId="017DB514" w:rsidR="00CB0AAE" w:rsidRDefault="00BC79A5" w:rsidP="00CB0AAE">
      <w:pPr>
        <w:pStyle w:val="LO-normal"/>
        <w:numPr>
          <w:ilvl w:val="0"/>
          <w:numId w:val="24"/>
        </w:numPr>
        <w:outlineLvl w:val="1"/>
        <w:rPr>
          <w:rFonts w:ascii="Times New Roman" w:hAnsi="Times New Roman" w:cs="Times New Roman"/>
          <w:b/>
          <w:bCs/>
          <w:sz w:val="26"/>
          <w:szCs w:val="26"/>
          <w:lang w:val="en-US"/>
        </w:rPr>
      </w:pPr>
      <w:r w:rsidRPr="00FB47E6">
        <w:rPr>
          <w:rFonts w:ascii="Times New Roman" w:hAnsi="Times New Roman" w:cs="Times New Roman"/>
          <w:b/>
          <w:bCs/>
          <w:sz w:val="26"/>
          <w:szCs w:val="26"/>
          <w:lang w:val="en-US"/>
        </w:rPr>
        <w:t xml:space="preserve"> </w:t>
      </w:r>
      <w:bookmarkStart w:id="79" w:name="_Toc150288056"/>
      <w:r w:rsidRPr="00FB47E6">
        <w:rPr>
          <w:rFonts w:ascii="Times New Roman" w:hAnsi="Times New Roman" w:cs="Times New Roman"/>
          <w:b/>
          <w:bCs/>
          <w:sz w:val="26"/>
          <w:szCs w:val="26"/>
          <w:lang w:val="en-US"/>
        </w:rPr>
        <w:t>Quản lý người dùng</w:t>
      </w:r>
      <w:bookmarkEnd w:id="79"/>
    </w:p>
    <w:p w14:paraId="23AB09FD" w14:textId="323B105E" w:rsidR="00CB0AAE" w:rsidRDefault="00CB0AAE" w:rsidP="00CB0AAE">
      <w:pPr>
        <w:pStyle w:val="LO-normal"/>
        <w:jc w:val="center"/>
        <w:rPr>
          <w:rFonts w:ascii="Times New Roman" w:hAnsi="Times New Roman" w:cs="Times New Roman"/>
          <w:b/>
          <w:bCs/>
          <w:sz w:val="26"/>
          <w:szCs w:val="26"/>
          <w:lang w:val="en-US"/>
        </w:rPr>
      </w:pPr>
      <w:r>
        <w:rPr>
          <w:noProof/>
        </w:rPr>
        <w:drawing>
          <wp:inline distT="0" distB="0" distL="0" distR="0" wp14:anchorId="1EEFA70A" wp14:editId="6AE7F526">
            <wp:extent cx="5715000" cy="2700655"/>
            <wp:effectExtent l="0" t="0" r="0" b="0"/>
            <wp:docPr id="87" name="Imag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5715000" cy="2700655"/>
                    </a:xfrm>
                    <a:prstGeom prst="rect">
                      <a:avLst/>
                    </a:prstGeom>
                  </pic:spPr>
                </pic:pic>
              </a:graphicData>
            </a:graphic>
          </wp:inline>
        </w:drawing>
      </w:r>
    </w:p>
    <w:p w14:paraId="67F3A61C" w14:textId="7D13813F" w:rsidR="00CB0AAE" w:rsidRPr="00CB0AAE" w:rsidRDefault="00745C44" w:rsidP="00CB0AAE">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w:t>
      </w:r>
      <w:r>
        <w:rPr>
          <w:rFonts w:ascii="Times New Roman" w:hAnsi="Times New Roman" w:cs="Times New Roman"/>
          <w:i/>
          <w:iCs/>
          <w:sz w:val="26"/>
          <w:szCs w:val="26"/>
          <w:lang w:val="en-US"/>
        </w:rPr>
        <w:t>0</w:t>
      </w:r>
      <w:r>
        <w:rPr>
          <w:rFonts w:ascii="Times New Roman" w:hAnsi="Times New Roman" w:cs="Times New Roman"/>
          <w:i/>
          <w:iCs/>
          <w:sz w:val="26"/>
          <w:szCs w:val="26"/>
          <w:lang w:val="en-US"/>
        </w:rPr>
        <w:t xml:space="preserve"> </w:t>
      </w:r>
      <w:r w:rsidR="00CB0AAE">
        <w:rPr>
          <w:rFonts w:ascii="Times New Roman" w:hAnsi="Times New Roman" w:cs="Times New Roman"/>
          <w:i/>
          <w:iCs/>
          <w:sz w:val="26"/>
          <w:szCs w:val="26"/>
          <w:lang w:val="en-US"/>
        </w:rPr>
        <w:t>Giao diện Quản lý người dùng</w:t>
      </w:r>
    </w:p>
    <w:p w14:paraId="0140E919" w14:textId="3C8931E2" w:rsidR="00CB0AAE" w:rsidRPr="00E712E5" w:rsidRDefault="00E712E5" w:rsidP="00E712E5">
      <w:pPr>
        <w:pStyle w:val="LO-normal"/>
        <w:ind w:left="990"/>
        <w:rPr>
          <w:rFonts w:ascii="Times New Roman" w:hAnsi="Times New Roman" w:cs="Times New Roman"/>
          <w:b/>
          <w:bCs/>
          <w:i/>
          <w:iCs/>
          <w:sz w:val="26"/>
          <w:szCs w:val="26"/>
          <w:lang w:val="en-US"/>
        </w:rPr>
      </w:pPr>
      <w:r w:rsidRPr="00E712E5">
        <w:rPr>
          <w:rFonts w:ascii="Times New Roman" w:hAnsi="Times New Roman" w:cs="Times New Roman"/>
          <w:b/>
          <w:bCs/>
          <w:i/>
          <w:iCs/>
          <w:sz w:val="26"/>
          <w:szCs w:val="26"/>
          <w:lang w:val="en-US"/>
        </w:rPr>
        <w:t>POST: /api/auth/register</w:t>
      </w:r>
    </w:p>
    <w:p w14:paraId="2749D1A1" w14:textId="77777777" w:rsidR="00E712E5" w:rsidRPr="00E712E5" w:rsidRDefault="00E712E5" w:rsidP="00E712E5">
      <w:pPr>
        <w:pStyle w:val="NormalWeb"/>
        <w:spacing w:beforeAutospacing="0" w:after="200" w:afterAutospacing="0"/>
        <w:ind w:left="990"/>
        <w:rPr>
          <w:rFonts w:ascii="Times New Roman" w:hAnsi="Times New Roman"/>
          <w:sz w:val="26"/>
          <w:szCs w:val="26"/>
        </w:rPr>
      </w:pPr>
      <w:r w:rsidRPr="00E712E5">
        <w:rPr>
          <w:rFonts w:ascii="Times New Roman" w:hAnsi="Times New Roman"/>
          <w:b/>
          <w:bCs/>
          <w:i/>
          <w:color w:val="000000"/>
          <w:sz w:val="26"/>
          <w:szCs w:val="26"/>
        </w:rPr>
        <w:t>Success Response:</w:t>
      </w:r>
    </w:p>
    <w:p w14:paraId="55FBD9D7" w14:textId="77777777" w:rsidR="00E712E5" w:rsidRPr="00E712E5" w:rsidRDefault="00E712E5" w:rsidP="00E712E5">
      <w:pPr>
        <w:pStyle w:val="NormalWeb"/>
        <w:numPr>
          <w:ilvl w:val="0"/>
          <w:numId w:val="28"/>
        </w:numPr>
        <w:spacing w:beforeAutospacing="0" w:afterAutospacing="0"/>
        <w:ind w:left="990"/>
        <w:textAlignment w:val="baseline"/>
        <w:rPr>
          <w:rFonts w:ascii="Times New Roman" w:hAnsi="Times New Roman"/>
          <w:sz w:val="26"/>
          <w:szCs w:val="26"/>
        </w:rPr>
      </w:pPr>
      <w:r w:rsidRPr="00E712E5">
        <w:rPr>
          <w:rFonts w:ascii="Times New Roman" w:hAnsi="Times New Roman"/>
          <w:color w:val="000000"/>
          <w:sz w:val="26"/>
          <w:szCs w:val="26"/>
        </w:rPr>
        <w:t>Code: 200 OK</w:t>
      </w:r>
    </w:p>
    <w:p w14:paraId="39E0EA78" w14:textId="77777777" w:rsidR="00E712E5" w:rsidRPr="00E712E5" w:rsidRDefault="00E712E5" w:rsidP="00E712E5">
      <w:pPr>
        <w:pStyle w:val="NormalWeb"/>
        <w:numPr>
          <w:ilvl w:val="0"/>
          <w:numId w:val="28"/>
        </w:numPr>
        <w:spacing w:beforeAutospacing="0" w:after="200" w:afterAutospacing="0"/>
        <w:ind w:left="990"/>
        <w:textAlignment w:val="baseline"/>
        <w:rPr>
          <w:rFonts w:ascii="Times New Roman" w:hAnsi="Times New Roman"/>
          <w:sz w:val="26"/>
          <w:szCs w:val="26"/>
        </w:rPr>
      </w:pPr>
      <w:r w:rsidRPr="00E712E5">
        <w:rPr>
          <w:rFonts w:ascii="Times New Roman" w:hAnsi="Times New Roman"/>
          <w:color w:val="000000"/>
          <w:sz w:val="26"/>
          <w:szCs w:val="26"/>
        </w:rPr>
        <w:t>Body: &lt;String&gt;: Trả về thông báo thêm người dùng thành công.</w:t>
      </w:r>
    </w:p>
    <w:p w14:paraId="048FBD83" w14:textId="77777777" w:rsidR="00E712E5" w:rsidRPr="00E712E5" w:rsidRDefault="00E712E5" w:rsidP="00E712E5">
      <w:pPr>
        <w:pStyle w:val="NormalWeb"/>
        <w:spacing w:beforeAutospacing="0" w:after="200" w:afterAutospacing="0"/>
        <w:ind w:left="990"/>
        <w:textAlignment w:val="baseline"/>
        <w:rPr>
          <w:rFonts w:ascii="Times New Roman" w:hAnsi="Times New Roman"/>
          <w:sz w:val="26"/>
          <w:szCs w:val="26"/>
        </w:rPr>
      </w:pPr>
      <w:r w:rsidRPr="00E712E5">
        <w:rPr>
          <w:rFonts w:ascii="Times New Roman" w:hAnsi="Times New Roman"/>
          <w:b/>
          <w:bCs/>
          <w:i/>
          <w:color w:val="000000"/>
          <w:sz w:val="26"/>
          <w:szCs w:val="26"/>
        </w:rPr>
        <w:t>Error Response:</w:t>
      </w:r>
    </w:p>
    <w:p w14:paraId="1965FBBF" w14:textId="77777777" w:rsidR="00E712E5" w:rsidRPr="00E712E5" w:rsidRDefault="00E712E5" w:rsidP="00E712E5">
      <w:pPr>
        <w:pStyle w:val="NormalWeb"/>
        <w:numPr>
          <w:ilvl w:val="8"/>
          <w:numId w:val="28"/>
        </w:numPr>
        <w:spacing w:beforeAutospacing="0" w:afterAutospacing="0"/>
        <w:ind w:left="990" w:hanging="269"/>
        <w:textAlignment w:val="baseline"/>
        <w:rPr>
          <w:rFonts w:ascii="Times New Roman" w:hAnsi="Times New Roman"/>
          <w:sz w:val="26"/>
          <w:szCs w:val="26"/>
        </w:rPr>
      </w:pPr>
      <w:r w:rsidRPr="00E712E5">
        <w:rPr>
          <w:rFonts w:ascii="Times New Roman" w:hAnsi="Times New Roman"/>
          <w:i/>
          <w:iCs/>
          <w:color w:val="000000"/>
          <w:sz w:val="26"/>
          <w:szCs w:val="26"/>
        </w:rPr>
        <w:lastRenderedPageBreak/>
        <w:t>Code 400 Bad Request – Kiểm tra NOT NULL các trường dữ liệu không được phép NULL.</w:t>
      </w:r>
    </w:p>
    <w:p w14:paraId="787787DB" w14:textId="77777777" w:rsidR="00E712E5" w:rsidRPr="00E712E5" w:rsidRDefault="00E712E5" w:rsidP="00E712E5">
      <w:pPr>
        <w:pStyle w:val="NormalWeb"/>
        <w:numPr>
          <w:ilvl w:val="6"/>
          <w:numId w:val="28"/>
        </w:numPr>
        <w:spacing w:beforeAutospacing="0" w:afterAutospacing="0"/>
        <w:ind w:left="990" w:hanging="269"/>
        <w:textAlignment w:val="baseline"/>
        <w:rPr>
          <w:rFonts w:ascii="Times New Roman" w:hAnsi="Times New Roman"/>
          <w:sz w:val="26"/>
          <w:szCs w:val="26"/>
        </w:rPr>
      </w:pPr>
      <w:r w:rsidRPr="00E712E5">
        <w:rPr>
          <w:rFonts w:ascii="Times New Roman" w:hAnsi="Times New Roman"/>
          <w:i/>
          <w:iCs/>
          <w:color w:val="000000"/>
          <w:sz w:val="26"/>
          <w:szCs w:val="26"/>
        </w:rPr>
        <w:t>Code 400 Bad Request – Tuổi phải lớn hơn mười tám, địa chỉ email đã được sử dụng.</w:t>
      </w:r>
    </w:p>
    <w:p w14:paraId="5E2AB40A" w14:textId="77777777" w:rsidR="00E712E5" w:rsidRPr="00CB0AAE" w:rsidRDefault="00E712E5" w:rsidP="00E712E5">
      <w:pPr>
        <w:pStyle w:val="LO-normal"/>
        <w:ind w:left="360" w:firstLine="720"/>
        <w:rPr>
          <w:rFonts w:ascii="Times New Roman" w:hAnsi="Times New Roman" w:cs="Times New Roman"/>
          <w:b/>
          <w:bCs/>
          <w:sz w:val="26"/>
          <w:szCs w:val="26"/>
          <w:lang w:val="en-US"/>
        </w:rPr>
      </w:pPr>
    </w:p>
    <w:p w14:paraId="6F3D8220" w14:textId="384F02B9" w:rsidR="00BC79A5" w:rsidRDefault="00BC79A5">
      <w:pPr>
        <w:pStyle w:val="LO-normal"/>
        <w:numPr>
          <w:ilvl w:val="0"/>
          <w:numId w:val="24"/>
        </w:numPr>
        <w:outlineLvl w:val="1"/>
        <w:rPr>
          <w:rFonts w:ascii="Times New Roman" w:hAnsi="Times New Roman" w:cs="Times New Roman"/>
          <w:b/>
          <w:bCs/>
          <w:sz w:val="26"/>
          <w:szCs w:val="26"/>
          <w:lang w:val="en-US"/>
        </w:rPr>
      </w:pPr>
      <w:r w:rsidRPr="00FB47E6">
        <w:rPr>
          <w:rFonts w:ascii="Times New Roman" w:hAnsi="Times New Roman" w:cs="Times New Roman"/>
          <w:b/>
          <w:bCs/>
          <w:sz w:val="26"/>
          <w:szCs w:val="26"/>
          <w:lang w:val="en-US"/>
        </w:rPr>
        <w:t xml:space="preserve"> </w:t>
      </w:r>
      <w:bookmarkStart w:id="80" w:name="_Toc150288057"/>
      <w:r w:rsidRPr="00FB47E6">
        <w:rPr>
          <w:rFonts w:ascii="Times New Roman" w:hAnsi="Times New Roman" w:cs="Times New Roman"/>
          <w:b/>
          <w:bCs/>
          <w:sz w:val="26"/>
          <w:szCs w:val="26"/>
          <w:lang w:val="en-US"/>
        </w:rPr>
        <w:t>Quản lý thi trắc nghiệm</w:t>
      </w:r>
      <w:bookmarkEnd w:id="80"/>
    </w:p>
    <w:p w14:paraId="4CE6CFF8" w14:textId="628DC2AF" w:rsidR="001F3C80" w:rsidRDefault="001F3C80" w:rsidP="006F35B9">
      <w:pPr>
        <w:pStyle w:val="LO-normal"/>
        <w:rPr>
          <w:rFonts w:ascii="Times New Roman" w:hAnsi="Times New Roman" w:cs="Times New Roman"/>
          <w:b/>
          <w:bCs/>
          <w:sz w:val="26"/>
          <w:szCs w:val="26"/>
          <w:lang w:val="en-US"/>
        </w:rPr>
      </w:pPr>
      <w:r w:rsidRPr="00B57007">
        <w:rPr>
          <w:noProof/>
          <w:sz w:val="28"/>
          <w:szCs w:val="28"/>
        </w:rPr>
        <w:drawing>
          <wp:inline distT="0" distB="0" distL="0" distR="0" wp14:anchorId="7372AD8E" wp14:editId="117915B4">
            <wp:extent cx="5715000" cy="2696210"/>
            <wp:effectExtent l="0" t="0" r="0" b="8890"/>
            <wp:docPr id="93"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7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5715000" cy="2696210"/>
                    </a:xfrm>
                    <a:prstGeom prst="rect">
                      <a:avLst/>
                    </a:prstGeom>
                  </pic:spPr>
                </pic:pic>
              </a:graphicData>
            </a:graphic>
          </wp:inline>
        </w:drawing>
      </w:r>
    </w:p>
    <w:p w14:paraId="0FE7C167" w14:textId="5F8DB913" w:rsidR="007C4B61"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w:t>
      </w:r>
      <w:r>
        <w:rPr>
          <w:rFonts w:ascii="Times New Roman" w:hAnsi="Times New Roman" w:cs="Times New Roman"/>
          <w:i/>
          <w:iCs/>
          <w:sz w:val="26"/>
          <w:szCs w:val="26"/>
          <w:lang w:val="en-US"/>
        </w:rPr>
        <w:t>11</w:t>
      </w:r>
      <w:r>
        <w:rPr>
          <w:rFonts w:ascii="Times New Roman" w:hAnsi="Times New Roman" w:cs="Times New Roman"/>
          <w:i/>
          <w:iCs/>
          <w:sz w:val="26"/>
          <w:szCs w:val="26"/>
          <w:lang w:val="en-US"/>
        </w:rPr>
        <w:t xml:space="preserve">.1 </w:t>
      </w:r>
      <w:r w:rsidR="007C4B61">
        <w:rPr>
          <w:rFonts w:ascii="Times New Roman" w:hAnsi="Times New Roman" w:cs="Times New Roman"/>
          <w:i/>
          <w:iCs/>
          <w:sz w:val="26"/>
          <w:szCs w:val="26"/>
          <w:lang w:val="en-US"/>
        </w:rPr>
        <w:t>Giao diện Chọn ca thi</w:t>
      </w:r>
    </w:p>
    <w:p w14:paraId="3410B8F3" w14:textId="77777777" w:rsidR="001F3C80" w:rsidRDefault="001F3C80" w:rsidP="007C4B61">
      <w:pPr>
        <w:pStyle w:val="LO-normal"/>
        <w:ind w:left="1080"/>
        <w:rPr>
          <w:rFonts w:ascii="Times New Roman" w:hAnsi="Times New Roman" w:cs="Times New Roman"/>
          <w:b/>
          <w:bCs/>
          <w:sz w:val="26"/>
          <w:szCs w:val="26"/>
          <w:lang w:val="en-US"/>
        </w:rPr>
      </w:pPr>
    </w:p>
    <w:p w14:paraId="4B0213D9" w14:textId="30FA70F1" w:rsidR="001F3C80" w:rsidRDefault="001F3C80" w:rsidP="006F35B9">
      <w:pPr>
        <w:pStyle w:val="LO-normal"/>
        <w:rPr>
          <w:rFonts w:ascii="Times New Roman" w:hAnsi="Times New Roman" w:cs="Times New Roman"/>
          <w:b/>
          <w:bCs/>
          <w:sz w:val="26"/>
          <w:szCs w:val="26"/>
          <w:lang w:val="en-US"/>
        </w:rPr>
      </w:pPr>
      <w:r w:rsidRPr="00B57007">
        <w:rPr>
          <w:noProof/>
          <w:sz w:val="28"/>
          <w:szCs w:val="28"/>
        </w:rPr>
        <w:drawing>
          <wp:inline distT="0" distB="0" distL="0" distR="0" wp14:anchorId="12CB88D2" wp14:editId="254CADC4">
            <wp:extent cx="5715000" cy="2688590"/>
            <wp:effectExtent l="0" t="0" r="0" b="0"/>
            <wp:docPr id="94"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5715000" cy="2688590"/>
                    </a:xfrm>
                    <a:prstGeom prst="rect">
                      <a:avLst/>
                    </a:prstGeom>
                  </pic:spPr>
                </pic:pic>
              </a:graphicData>
            </a:graphic>
          </wp:inline>
        </w:drawing>
      </w:r>
    </w:p>
    <w:p w14:paraId="5326851D" w14:textId="5CE47177" w:rsidR="007C4B61"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4.11.</w:t>
      </w:r>
      <w:r>
        <w:rPr>
          <w:rFonts w:ascii="Times New Roman" w:hAnsi="Times New Roman" w:cs="Times New Roman"/>
          <w:i/>
          <w:iCs/>
          <w:sz w:val="26"/>
          <w:szCs w:val="26"/>
          <w:lang w:val="en-US"/>
        </w:rPr>
        <w:t>2</w:t>
      </w:r>
      <w:r>
        <w:rPr>
          <w:rFonts w:ascii="Times New Roman" w:hAnsi="Times New Roman" w:cs="Times New Roman"/>
          <w:i/>
          <w:iCs/>
          <w:sz w:val="26"/>
          <w:szCs w:val="26"/>
          <w:lang w:val="en-US"/>
        </w:rPr>
        <w:t xml:space="preserve"> </w:t>
      </w:r>
      <w:r w:rsidR="007C4B61">
        <w:rPr>
          <w:rFonts w:ascii="Times New Roman" w:hAnsi="Times New Roman" w:cs="Times New Roman"/>
          <w:i/>
          <w:iCs/>
          <w:sz w:val="26"/>
          <w:szCs w:val="26"/>
          <w:lang w:val="en-US"/>
        </w:rPr>
        <w:t>Giao diện Làm bài thi</w:t>
      </w:r>
    </w:p>
    <w:p w14:paraId="6D9A13F3" w14:textId="77777777" w:rsidR="001F3C80" w:rsidRDefault="001F3C80" w:rsidP="007C4B61">
      <w:pPr>
        <w:pStyle w:val="LO-normal"/>
        <w:ind w:left="1080"/>
        <w:rPr>
          <w:rFonts w:ascii="Times New Roman" w:hAnsi="Times New Roman" w:cs="Times New Roman"/>
          <w:b/>
          <w:bCs/>
          <w:sz w:val="26"/>
          <w:szCs w:val="26"/>
          <w:lang w:val="en-US"/>
        </w:rPr>
      </w:pPr>
    </w:p>
    <w:p w14:paraId="4C55F2DD" w14:textId="57FA26B6" w:rsidR="001F3C80" w:rsidRDefault="001F3C80" w:rsidP="00C537BD">
      <w:pPr>
        <w:pStyle w:val="LO-normal"/>
        <w:rPr>
          <w:rFonts w:ascii="Times New Roman" w:hAnsi="Times New Roman" w:cs="Times New Roman"/>
          <w:b/>
          <w:bCs/>
          <w:sz w:val="26"/>
          <w:szCs w:val="26"/>
          <w:lang w:val="en-US"/>
        </w:rPr>
      </w:pPr>
      <w:r w:rsidRPr="00B57007">
        <w:rPr>
          <w:noProof/>
          <w:sz w:val="28"/>
          <w:szCs w:val="28"/>
        </w:rPr>
        <w:lastRenderedPageBreak/>
        <w:drawing>
          <wp:inline distT="0" distB="0" distL="0" distR="0" wp14:anchorId="32ABF659" wp14:editId="0A169332">
            <wp:extent cx="5715000" cy="2682875"/>
            <wp:effectExtent l="0" t="0" r="0" b="3175"/>
            <wp:docPr id="95"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5715000" cy="2682875"/>
                    </a:xfrm>
                    <a:prstGeom prst="rect">
                      <a:avLst/>
                    </a:prstGeom>
                  </pic:spPr>
                </pic:pic>
              </a:graphicData>
            </a:graphic>
          </wp:inline>
        </w:drawing>
      </w:r>
    </w:p>
    <w:p w14:paraId="6CEB92CC" w14:textId="1A03595E" w:rsidR="007C4B61"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4.11.</w:t>
      </w:r>
      <w:r>
        <w:rPr>
          <w:rFonts w:ascii="Times New Roman" w:hAnsi="Times New Roman" w:cs="Times New Roman"/>
          <w:i/>
          <w:iCs/>
          <w:sz w:val="26"/>
          <w:szCs w:val="26"/>
          <w:lang w:val="en-US"/>
        </w:rPr>
        <w:t>3</w:t>
      </w:r>
      <w:r>
        <w:rPr>
          <w:rFonts w:ascii="Times New Roman" w:hAnsi="Times New Roman" w:cs="Times New Roman"/>
          <w:i/>
          <w:iCs/>
          <w:sz w:val="26"/>
          <w:szCs w:val="26"/>
          <w:lang w:val="en-US"/>
        </w:rPr>
        <w:t xml:space="preserve"> </w:t>
      </w:r>
      <w:r w:rsidR="007C4B61">
        <w:rPr>
          <w:rFonts w:ascii="Times New Roman" w:hAnsi="Times New Roman" w:cs="Times New Roman"/>
          <w:i/>
          <w:iCs/>
          <w:sz w:val="26"/>
          <w:szCs w:val="26"/>
          <w:lang w:val="en-US"/>
        </w:rPr>
        <w:t>Giao diện Xem thông tin sinh viên đang thi</w:t>
      </w:r>
    </w:p>
    <w:p w14:paraId="3F50D549" w14:textId="77777777" w:rsidR="001F3C80" w:rsidRDefault="001F3C80" w:rsidP="007C4B61">
      <w:pPr>
        <w:pStyle w:val="LO-normal"/>
        <w:ind w:left="1080"/>
        <w:rPr>
          <w:rFonts w:ascii="Times New Roman" w:hAnsi="Times New Roman" w:cs="Times New Roman"/>
          <w:b/>
          <w:bCs/>
          <w:sz w:val="26"/>
          <w:szCs w:val="26"/>
          <w:lang w:val="en-US"/>
        </w:rPr>
      </w:pPr>
    </w:p>
    <w:p w14:paraId="1C2CE26D" w14:textId="7DC6313E" w:rsidR="001F3C80" w:rsidRDefault="001F3C80" w:rsidP="00C537BD">
      <w:pPr>
        <w:pStyle w:val="LO-normal"/>
        <w:rPr>
          <w:rFonts w:ascii="Times New Roman" w:hAnsi="Times New Roman" w:cs="Times New Roman"/>
          <w:b/>
          <w:bCs/>
          <w:sz w:val="26"/>
          <w:szCs w:val="26"/>
          <w:lang w:val="en-US"/>
        </w:rPr>
      </w:pPr>
      <w:r w:rsidRPr="00B57007">
        <w:rPr>
          <w:noProof/>
          <w:sz w:val="28"/>
          <w:szCs w:val="28"/>
        </w:rPr>
        <w:drawing>
          <wp:inline distT="0" distB="0" distL="0" distR="0" wp14:anchorId="0426DF47" wp14:editId="62504E21">
            <wp:extent cx="5715000" cy="2713990"/>
            <wp:effectExtent l="0" t="0" r="0" b="0"/>
            <wp:docPr id="96" name="Imag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715000" cy="2713990"/>
                    </a:xfrm>
                    <a:prstGeom prst="rect">
                      <a:avLst/>
                    </a:prstGeom>
                  </pic:spPr>
                </pic:pic>
              </a:graphicData>
            </a:graphic>
          </wp:inline>
        </w:drawing>
      </w:r>
    </w:p>
    <w:p w14:paraId="0670C372" w14:textId="152FE710" w:rsidR="007C4B61"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4.11.</w:t>
      </w:r>
      <w:r>
        <w:rPr>
          <w:rFonts w:ascii="Times New Roman" w:hAnsi="Times New Roman" w:cs="Times New Roman"/>
          <w:i/>
          <w:iCs/>
          <w:sz w:val="26"/>
          <w:szCs w:val="26"/>
          <w:lang w:val="en-US"/>
        </w:rPr>
        <w:t>4</w:t>
      </w:r>
      <w:r>
        <w:rPr>
          <w:rFonts w:ascii="Times New Roman" w:hAnsi="Times New Roman" w:cs="Times New Roman"/>
          <w:i/>
          <w:iCs/>
          <w:sz w:val="26"/>
          <w:szCs w:val="26"/>
          <w:lang w:val="en-US"/>
        </w:rPr>
        <w:t xml:space="preserve"> </w:t>
      </w:r>
      <w:r w:rsidR="007C4B61">
        <w:rPr>
          <w:rFonts w:ascii="Times New Roman" w:hAnsi="Times New Roman" w:cs="Times New Roman"/>
          <w:i/>
          <w:iCs/>
          <w:sz w:val="26"/>
          <w:szCs w:val="26"/>
          <w:lang w:val="en-US"/>
        </w:rPr>
        <w:t>Giao diện Nộp bài thi</w:t>
      </w:r>
    </w:p>
    <w:p w14:paraId="6B4B2711" w14:textId="77777777" w:rsidR="00E712E5" w:rsidRDefault="00E712E5" w:rsidP="00CC301F">
      <w:pPr>
        <w:pStyle w:val="NormalWeb"/>
        <w:spacing w:beforeAutospacing="0" w:after="200" w:afterAutospacing="0"/>
        <w:ind w:left="990"/>
        <w:rPr>
          <w:rFonts w:ascii="Times New Roman" w:hAnsi="Times New Roman"/>
          <w:b/>
          <w:bCs/>
          <w:i/>
          <w:color w:val="000000"/>
          <w:sz w:val="26"/>
          <w:szCs w:val="26"/>
        </w:rPr>
      </w:pPr>
      <w:r w:rsidRPr="00E712E5">
        <w:rPr>
          <w:rFonts w:ascii="Times New Roman" w:hAnsi="Times New Roman"/>
          <w:b/>
          <w:bCs/>
          <w:i/>
          <w:color w:val="000000"/>
          <w:sz w:val="26"/>
          <w:szCs w:val="26"/>
        </w:rPr>
        <w:t>POST: /api/tests/${examId}/handIn</w:t>
      </w:r>
    </w:p>
    <w:p w14:paraId="2E5F2884" w14:textId="5174075C" w:rsidR="00CC301F" w:rsidRPr="00CC301F" w:rsidRDefault="00CC301F" w:rsidP="00CC301F">
      <w:pPr>
        <w:pStyle w:val="NormalWeb"/>
        <w:spacing w:beforeAutospacing="0" w:after="200" w:afterAutospacing="0"/>
        <w:ind w:left="990"/>
        <w:rPr>
          <w:rFonts w:ascii="Times New Roman" w:hAnsi="Times New Roman"/>
          <w:sz w:val="26"/>
          <w:szCs w:val="26"/>
        </w:rPr>
      </w:pPr>
      <w:r w:rsidRPr="00CC301F">
        <w:rPr>
          <w:rFonts w:ascii="Times New Roman" w:hAnsi="Times New Roman"/>
          <w:b/>
          <w:bCs/>
          <w:i/>
          <w:color w:val="000000"/>
          <w:sz w:val="26"/>
          <w:szCs w:val="26"/>
        </w:rPr>
        <w:t>Success Response:</w:t>
      </w:r>
    </w:p>
    <w:p w14:paraId="689ED9D4" w14:textId="77777777" w:rsidR="00CC301F" w:rsidRPr="00CC301F" w:rsidRDefault="00CC301F" w:rsidP="00CC301F">
      <w:pPr>
        <w:pStyle w:val="NormalWeb"/>
        <w:numPr>
          <w:ilvl w:val="0"/>
          <w:numId w:val="28"/>
        </w:numPr>
        <w:spacing w:beforeAutospacing="0" w:afterAutospacing="0"/>
        <w:ind w:left="990"/>
        <w:textAlignment w:val="baseline"/>
        <w:rPr>
          <w:rFonts w:ascii="Times New Roman" w:hAnsi="Times New Roman"/>
          <w:sz w:val="26"/>
          <w:szCs w:val="26"/>
        </w:rPr>
      </w:pPr>
      <w:r w:rsidRPr="00CC301F">
        <w:rPr>
          <w:rFonts w:ascii="Times New Roman" w:hAnsi="Times New Roman"/>
          <w:color w:val="000000"/>
          <w:sz w:val="26"/>
          <w:szCs w:val="26"/>
        </w:rPr>
        <w:t>Code: 200 OK</w:t>
      </w:r>
    </w:p>
    <w:p w14:paraId="455C713B" w14:textId="5CE21725" w:rsidR="007C4B61" w:rsidRPr="00CC301F" w:rsidRDefault="00CC301F" w:rsidP="00CC301F">
      <w:pPr>
        <w:pStyle w:val="NormalWeb"/>
        <w:numPr>
          <w:ilvl w:val="0"/>
          <w:numId w:val="28"/>
        </w:numPr>
        <w:spacing w:beforeAutospacing="0" w:afterAutospacing="0"/>
        <w:ind w:left="990"/>
        <w:textAlignment w:val="baseline"/>
        <w:rPr>
          <w:rFonts w:ascii="Times New Roman" w:hAnsi="Times New Roman"/>
          <w:sz w:val="26"/>
          <w:szCs w:val="26"/>
        </w:rPr>
      </w:pPr>
      <w:r w:rsidRPr="00CC301F">
        <w:rPr>
          <w:rFonts w:ascii="Times New Roman" w:hAnsi="Times New Roman"/>
          <w:color w:val="000000"/>
          <w:sz w:val="26"/>
          <w:szCs w:val="26"/>
        </w:rPr>
        <w:t>Body: &lt;TestDTO&gt;: Trả về kết quả thi và chi tiết bài thi của sinh viên.</w:t>
      </w:r>
    </w:p>
    <w:p w14:paraId="640400EF" w14:textId="77777777" w:rsidR="001F3C80" w:rsidRDefault="001F3C80" w:rsidP="007C4B61">
      <w:pPr>
        <w:pStyle w:val="LO-normal"/>
        <w:ind w:left="1080"/>
        <w:rPr>
          <w:rFonts w:ascii="Times New Roman" w:hAnsi="Times New Roman" w:cs="Times New Roman"/>
          <w:b/>
          <w:bCs/>
          <w:sz w:val="26"/>
          <w:szCs w:val="26"/>
          <w:lang w:val="en-US"/>
        </w:rPr>
      </w:pPr>
    </w:p>
    <w:p w14:paraId="3452FDF8" w14:textId="6EE5DC39" w:rsidR="001F3C80" w:rsidRDefault="001F3C80" w:rsidP="00C537BD">
      <w:pPr>
        <w:pStyle w:val="LO-normal"/>
        <w:rPr>
          <w:rFonts w:ascii="Times New Roman" w:hAnsi="Times New Roman" w:cs="Times New Roman"/>
          <w:b/>
          <w:bCs/>
          <w:sz w:val="26"/>
          <w:szCs w:val="26"/>
          <w:lang w:val="en-US"/>
        </w:rPr>
      </w:pPr>
      <w:r w:rsidRPr="00B57007">
        <w:rPr>
          <w:noProof/>
          <w:sz w:val="28"/>
          <w:szCs w:val="28"/>
        </w:rPr>
        <w:lastRenderedPageBreak/>
        <w:drawing>
          <wp:inline distT="0" distB="0" distL="0" distR="0" wp14:anchorId="033E5B57" wp14:editId="0A42C9FD">
            <wp:extent cx="5715000" cy="2733040"/>
            <wp:effectExtent l="0" t="0" r="0" b="0"/>
            <wp:docPr id="97" name="Imag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715000" cy="2733040"/>
                    </a:xfrm>
                    <a:prstGeom prst="rect">
                      <a:avLst/>
                    </a:prstGeom>
                  </pic:spPr>
                </pic:pic>
              </a:graphicData>
            </a:graphic>
          </wp:inline>
        </w:drawing>
      </w:r>
    </w:p>
    <w:p w14:paraId="55ED6241" w14:textId="53A620BE" w:rsidR="007C4B61" w:rsidRPr="0083412F" w:rsidRDefault="00745C44" w:rsidP="00C537BD">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4.11.</w:t>
      </w:r>
      <w:r>
        <w:rPr>
          <w:rFonts w:ascii="Times New Roman" w:hAnsi="Times New Roman" w:cs="Times New Roman"/>
          <w:i/>
          <w:iCs/>
          <w:sz w:val="26"/>
          <w:szCs w:val="26"/>
          <w:lang w:val="en-US"/>
        </w:rPr>
        <w:t>5</w:t>
      </w:r>
      <w:r>
        <w:rPr>
          <w:rFonts w:ascii="Times New Roman" w:hAnsi="Times New Roman" w:cs="Times New Roman"/>
          <w:i/>
          <w:iCs/>
          <w:sz w:val="26"/>
          <w:szCs w:val="26"/>
          <w:lang w:val="en-US"/>
        </w:rPr>
        <w:t xml:space="preserve"> </w:t>
      </w:r>
      <w:r w:rsidR="007C4B61">
        <w:rPr>
          <w:rFonts w:ascii="Times New Roman" w:hAnsi="Times New Roman" w:cs="Times New Roman"/>
          <w:i/>
          <w:iCs/>
          <w:sz w:val="26"/>
          <w:szCs w:val="26"/>
          <w:lang w:val="en-US"/>
        </w:rPr>
        <w:t>Giao diện Xem chi tiết thi</w:t>
      </w:r>
    </w:p>
    <w:p w14:paraId="68815895" w14:textId="77777777" w:rsidR="001F3C80" w:rsidRDefault="001F3C80" w:rsidP="007C4B61">
      <w:pPr>
        <w:pStyle w:val="LO-normal"/>
        <w:ind w:left="1080"/>
        <w:rPr>
          <w:rFonts w:ascii="Times New Roman" w:hAnsi="Times New Roman" w:cs="Times New Roman"/>
          <w:b/>
          <w:bCs/>
          <w:sz w:val="26"/>
          <w:szCs w:val="26"/>
          <w:lang w:val="en-US"/>
        </w:rPr>
      </w:pPr>
    </w:p>
    <w:p w14:paraId="647ADDC3" w14:textId="69602779" w:rsidR="001F3C80" w:rsidRPr="00FB47E6" w:rsidRDefault="001F3C80" w:rsidP="00C537BD">
      <w:pPr>
        <w:pStyle w:val="LO-normal"/>
        <w:rPr>
          <w:rFonts w:ascii="Times New Roman" w:hAnsi="Times New Roman" w:cs="Times New Roman"/>
          <w:b/>
          <w:bCs/>
          <w:sz w:val="26"/>
          <w:szCs w:val="26"/>
          <w:lang w:val="en-US"/>
        </w:rPr>
      </w:pPr>
      <w:r w:rsidRPr="004874ED">
        <w:rPr>
          <w:noProof/>
          <w:sz w:val="28"/>
          <w:szCs w:val="28"/>
        </w:rPr>
        <w:drawing>
          <wp:inline distT="0" distB="0" distL="0" distR="0" wp14:anchorId="28D74080" wp14:editId="64D2256C">
            <wp:extent cx="5715000" cy="2688590"/>
            <wp:effectExtent l="0" t="0" r="0" b="0"/>
            <wp:docPr id="98" name="Imag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5715000" cy="2688590"/>
                    </a:xfrm>
                    <a:prstGeom prst="rect">
                      <a:avLst/>
                    </a:prstGeom>
                  </pic:spPr>
                </pic:pic>
              </a:graphicData>
            </a:graphic>
          </wp:inline>
        </w:drawing>
      </w:r>
    </w:p>
    <w:p w14:paraId="1E8C940E" w14:textId="1A572B2F" w:rsidR="007C4B61" w:rsidRPr="0083412F" w:rsidRDefault="00745C44" w:rsidP="007C4B61">
      <w:pPr>
        <w:pStyle w:val="LO-normal"/>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4.11.</w:t>
      </w:r>
      <w:r>
        <w:rPr>
          <w:rFonts w:ascii="Times New Roman" w:hAnsi="Times New Roman" w:cs="Times New Roman"/>
          <w:i/>
          <w:iCs/>
          <w:sz w:val="26"/>
          <w:szCs w:val="26"/>
          <w:lang w:val="en-US"/>
        </w:rPr>
        <w:t>6</w:t>
      </w:r>
      <w:r>
        <w:rPr>
          <w:rFonts w:ascii="Times New Roman" w:hAnsi="Times New Roman" w:cs="Times New Roman"/>
          <w:i/>
          <w:iCs/>
          <w:sz w:val="26"/>
          <w:szCs w:val="26"/>
          <w:lang w:val="en-US"/>
        </w:rPr>
        <w:t xml:space="preserve"> </w:t>
      </w:r>
      <w:r w:rsidR="007C4B61">
        <w:rPr>
          <w:rFonts w:ascii="Times New Roman" w:hAnsi="Times New Roman" w:cs="Times New Roman"/>
          <w:i/>
          <w:iCs/>
          <w:sz w:val="26"/>
          <w:szCs w:val="26"/>
          <w:lang w:val="en-US"/>
        </w:rPr>
        <w:t xml:space="preserve">Giao diện </w:t>
      </w:r>
      <w:r w:rsidR="0072194F">
        <w:rPr>
          <w:rFonts w:ascii="Times New Roman" w:hAnsi="Times New Roman" w:cs="Times New Roman"/>
          <w:i/>
          <w:iCs/>
          <w:sz w:val="26"/>
          <w:szCs w:val="26"/>
          <w:lang w:val="en-US"/>
        </w:rPr>
        <w:t>Xem bảng xếp hạng của sinh viên</w:t>
      </w:r>
    </w:p>
    <w:p w14:paraId="3E173C19" w14:textId="1218A47F" w:rsidR="00225A0D" w:rsidRDefault="00225A0D">
      <w:pPr>
        <w:suppressAutoHyphens w:val="0"/>
        <w:spacing w:after="160" w:line="259" w:lineRule="auto"/>
        <w:rPr>
          <w:rFonts w:ascii="Times New Roman" w:hAnsi="Times New Roman"/>
          <w:b/>
          <w:bCs/>
          <w:sz w:val="26"/>
          <w:szCs w:val="26"/>
          <w:lang w:val="en-US"/>
        </w:rPr>
      </w:pPr>
    </w:p>
    <w:p w14:paraId="0AB4C850" w14:textId="77777777" w:rsidR="00260EC6" w:rsidRDefault="00260EC6">
      <w:pPr>
        <w:suppressAutoHyphens w:val="0"/>
        <w:spacing w:after="160" w:line="259" w:lineRule="auto"/>
        <w:rPr>
          <w:rFonts w:ascii="Times New Roman" w:hAnsi="Times New Roman" w:cs="Arial"/>
          <w:b/>
          <w:color w:val="000000" w:themeColor="text1"/>
          <w:sz w:val="28"/>
          <w:szCs w:val="28"/>
          <w:lang w:val="en-US"/>
        </w:rPr>
      </w:pPr>
      <w:r>
        <w:rPr>
          <w:color w:val="000000" w:themeColor="text1"/>
          <w:sz w:val="28"/>
          <w:szCs w:val="28"/>
          <w:lang w:val="en-US"/>
        </w:rPr>
        <w:br w:type="page"/>
      </w:r>
    </w:p>
    <w:p w14:paraId="4444AC56" w14:textId="163858D6" w:rsidR="00937ECA" w:rsidRPr="00937ECA" w:rsidRDefault="00937ECA" w:rsidP="00937ECA">
      <w:pPr>
        <w:pStyle w:val="Heading1"/>
        <w:jc w:val="center"/>
        <w:rPr>
          <w:color w:val="000000" w:themeColor="text1"/>
          <w:sz w:val="28"/>
          <w:szCs w:val="28"/>
          <w:lang w:val="en-US"/>
        </w:rPr>
      </w:pPr>
      <w:bookmarkStart w:id="81" w:name="_Toc150288058"/>
      <w:r w:rsidRPr="00937ECA">
        <w:rPr>
          <w:color w:val="000000" w:themeColor="text1"/>
          <w:sz w:val="28"/>
          <w:szCs w:val="28"/>
          <w:lang w:val="en-US"/>
        </w:rPr>
        <w:lastRenderedPageBreak/>
        <w:t>KẾT LUẬN</w:t>
      </w:r>
      <w:bookmarkEnd w:id="81"/>
    </w:p>
    <w:p w14:paraId="19942A53" w14:textId="77777777" w:rsidR="00937ECA" w:rsidRPr="00D040A3" w:rsidRDefault="00937ECA" w:rsidP="00937ECA">
      <w:pPr>
        <w:spacing w:line="360" w:lineRule="auto"/>
        <w:rPr>
          <w:rFonts w:ascii="Times New Roman" w:hAnsi="Times New Roman"/>
          <w:b/>
          <w:bCs/>
          <w:sz w:val="28"/>
          <w:szCs w:val="28"/>
        </w:rPr>
      </w:pPr>
    </w:p>
    <w:p w14:paraId="642865C7" w14:textId="77777777" w:rsidR="00937ECA" w:rsidRDefault="00937ECA">
      <w:pPr>
        <w:pStyle w:val="ListParagraph"/>
        <w:numPr>
          <w:ilvl w:val="1"/>
          <w:numId w:val="26"/>
        </w:numPr>
        <w:suppressAutoHyphens w:val="0"/>
        <w:spacing w:line="360" w:lineRule="auto"/>
        <w:outlineLvl w:val="1"/>
        <w:rPr>
          <w:rFonts w:ascii="Times New Roman" w:hAnsi="Times New Roman"/>
          <w:b/>
          <w:bCs/>
          <w:sz w:val="28"/>
          <w:szCs w:val="28"/>
        </w:rPr>
      </w:pPr>
      <w:bookmarkStart w:id="82" w:name="_Toc150288059"/>
      <w:r>
        <w:rPr>
          <w:rFonts w:ascii="Times New Roman" w:hAnsi="Times New Roman"/>
          <w:b/>
          <w:bCs/>
          <w:sz w:val="28"/>
          <w:szCs w:val="28"/>
        </w:rPr>
        <w:t>Kết quả đạt được</w:t>
      </w:r>
      <w:bookmarkEnd w:id="82"/>
    </w:p>
    <w:p w14:paraId="7CD562E6" w14:textId="35504979" w:rsidR="00937ECA" w:rsidRPr="003E45AD" w:rsidRDefault="00324B0E" w:rsidP="00937ECA">
      <w:pPr>
        <w:tabs>
          <w:tab w:val="left" w:pos="425"/>
        </w:tabs>
        <w:spacing w:line="360" w:lineRule="auto"/>
        <w:jc w:val="both"/>
        <w:rPr>
          <w:rFonts w:ascii="Times New Roman" w:hAnsi="Times New Roman"/>
          <w:sz w:val="28"/>
          <w:szCs w:val="28"/>
        </w:rPr>
      </w:pPr>
      <w:r>
        <w:rPr>
          <w:rFonts w:ascii="Times New Roman" w:hAnsi="Times New Roman"/>
          <w:sz w:val="28"/>
          <w:szCs w:val="28"/>
        </w:rPr>
        <w:tab/>
      </w:r>
      <w:r w:rsidR="00937ECA" w:rsidRPr="003E45AD">
        <w:rPr>
          <w:rFonts w:ascii="Times New Roman" w:hAnsi="Times New Roman"/>
          <w:sz w:val="28"/>
          <w:szCs w:val="28"/>
        </w:rPr>
        <w:t>Đề tài đã hoàn thành được các tiêu chí của đề cương đưa ra, xây dựng được một Website thi trắc nghiệm tương đối hoàn thiện về mặt giao diện, đảm bảo đầy đủ chức năng về cho thi cũng như quản lý thi. Phần mềm có giao diện dễ sử dụng, đơn giản nhưng hiệu quả. Bên cạnh đó, đề tài cũng còn những điểm thiếu sót như sau và cần có định hướng phát triển thêm trong tương lai: Cho phép các đề thi được tạo ra không trùng quá 20% số lượng câu hỏi, đảo thứ tự đáp án của cùng một câu hỏi, cho phép phục hồi bài thi đang làm nếu có sự cố bất ngờ xảy ra.</w:t>
      </w:r>
    </w:p>
    <w:p w14:paraId="21400911" w14:textId="77777777" w:rsidR="00937ECA" w:rsidRDefault="00937ECA">
      <w:pPr>
        <w:pStyle w:val="ListParagraph"/>
        <w:numPr>
          <w:ilvl w:val="1"/>
          <w:numId w:val="26"/>
        </w:numPr>
        <w:suppressAutoHyphens w:val="0"/>
        <w:spacing w:line="360" w:lineRule="auto"/>
        <w:outlineLvl w:val="1"/>
        <w:rPr>
          <w:rFonts w:ascii="Times New Roman" w:hAnsi="Times New Roman"/>
          <w:b/>
          <w:bCs/>
          <w:sz w:val="28"/>
          <w:szCs w:val="28"/>
        </w:rPr>
      </w:pPr>
      <w:bookmarkStart w:id="83" w:name="_Toc150288060"/>
      <w:r>
        <w:rPr>
          <w:rFonts w:ascii="Times New Roman" w:hAnsi="Times New Roman"/>
          <w:b/>
          <w:bCs/>
          <w:sz w:val="28"/>
          <w:szCs w:val="28"/>
        </w:rPr>
        <w:t>Hạn chế</w:t>
      </w:r>
      <w:bookmarkEnd w:id="83"/>
      <w:r>
        <w:rPr>
          <w:rFonts w:ascii="Times New Roman" w:hAnsi="Times New Roman"/>
          <w:b/>
          <w:bCs/>
          <w:sz w:val="28"/>
          <w:szCs w:val="28"/>
        </w:rPr>
        <w:t xml:space="preserve"> </w:t>
      </w:r>
    </w:p>
    <w:p w14:paraId="30A8A03A" w14:textId="77777777" w:rsidR="00937ECA" w:rsidRDefault="00937ECA">
      <w:pPr>
        <w:pStyle w:val="ListParagraph"/>
        <w:numPr>
          <w:ilvl w:val="0"/>
          <w:numId w:val="27"/>
        </w:numPr>
        <w:suppressAutoHyphens w:val="0"/>
        <w:spacing w:line="360" w:lineRule="auto"/>
        <w:ind w:left="270" w:firstLine="0"/>
        <w:rPr>
          <w:rFonts w:ascii="Times New Roman" w:hAnsi="Times New Roman"/>
          <w:sz w:val="28"/>
          <w:szCs w:val="28"/>
        </w:rPr>
      </w:pPr>
      <w:r>
        <w:rPr>
          <w:rFonts w:ascii="Times New Roman" w:hAnsi="Times New Roman"/>
          <w:sz w:val="28"/>
          <w:szCs w:val="28"/>
        </w:rPr>
        <w:t>Chương trình chỉ phân quyền ở mức độ ứng dụng, chưa đảm bảo tín bảo mật cơ sở dữ liệu.</w:t>
      </w:r>
    </w:p>
    <w:p w14:paraId="50179CBF" w14:textId="77777777" w:rsidR="00937ECA" w:rsidRDefault="00937ECA">
      <w:pPr>
        <w:pStyle w:val="ListParagraph"/>
        <w:numPr>
          <w:ilvl w:val="0"/>
          <w:numId w:val="27"/>
        </w:numPr>
        <w:suppressAutoHyphens w:val="0"/>
        <w:spacing w:line="360" w:lineRule="auto"/>
        <w:ind w:left="270" w:firstLine="0"/>
        <w:rPr>
          <w:rFonts w:ascii="Times New Roman" w:hAnsi="Times New Roman"/>
          <w:sz w:val="28"/>
          <w:szCs w:val="28"/>
        </w:rPr>
      </w:pPr>
      <w:r>
        <w:rPr>
          <w:rFonts w:ascii="Times New Roman" w:hAnsi="Times New Roman"/>
          <w:sz w:val="28"/>
          <w:szCs w:val="28"/>
        </w:rPr>
        <w:t>Thiếu sự đa dạng về nội dung và hình thức của câu hỏi (câu hỏi bằng âm thanh, bằng hình ảnh, video…)</w:t>
      </w:r>
    </w:p>
    <w:p w14:paraId="34E536C3" w14:textId="77777777" w:rsidR="00937ECA" w:rsidRPr="008B7C4A" w:rsidRDefault="00937ECA">
      <w:pPr>
        <w:pStyle w:val="ListParagraph"/>
        <w:numPr>
          <w:ilvl w:val="0"/>
          <w:numId w:val="27"/>
        </w:numPr>
        <w:suppressAutoHyphens w:val="0"/>
        <w:spacing w:line="360" w:lineRule="auto"/>
        <w:ind w:left="270" w:firstLine="0"/>
        <w:rPr>
          <w:rFonts w:ascii="Times New Roman" w:hAnsi="Times New Roman"/>
          <w:sz w:val="28"/>
          <w:szCs w:val="28"/>
        </w:rPr>
      </w:pPr>
      <w:r w:rsidRPr="008B7C4A">
        <w:rPr>
          <w:rFonts w:ascii="Times New Roman" w:hAnsi="Times New Roman"/>
          <w:sz w:val="28"/>
          <w:szCs w:val="28"/>
        </w:rPr>
        <w:t>Dữ liệu cơ sở dữ liệu còn thụ động khó cập nhật thông tin khi dữ liệu thực tế bị thay đổi, chưa có chức năng cập nhật lại dữ liệu địa chỉ thực tế.</w:t>
      </w:r>
    </w:p>
    <w:p w14:paraId="5872957B" w14:textId="77777777" w:rsidR="00937ECA" w:rsidRDefault="00937ECA">
      <w:pPr>
        <w:pStyle w:val="ListParagraph"/>
        <w:numPr>
          <w:ilvl w:val="1"/>
          <w:numId w:val="26"/>
        </w:numPr>
        <w:suppressAutoHyphens w:val="0"/>
        <w:spacing w:line="360" w:lineRule="auto"/>
        <w:outlineLvl w:val="1"/>
        <w:rPr>
          <w:rFonts w:ascii="Times New Roman" w:hAnsi="Times New Roman"/>
          <w:b/>
          <w:bCs/>
          <w:sz w:val="28"/>
          <w:szCs w:val="28"/>
        </w:rPr>
      </w:pPr>
      <w:bookmarkStart w:id="84" w:name="_Toc150288061"/>
      <w:r>
        <w:rPr>
          <w:rFonts w:ascii="Times New Roman" w:hAnsi="Times New Roman"/>
          <w:b/>
          <w:bCs/>
          <w:sz w:val="28"/>
          <w:szCs w:val="28"/>
        </w:rPr>
        <w:t>Hướng phát triển</w:t>
      </w:r>
      <w:bookmarkEnd w:id="84"/>
    </w:p>
    <w:p w14:paraId="3EDD63D4" w14:textId="641F7C4C" w:rsidR="00937ECA" w:rsidRPr="003E45AD" w:rsidRDefault="00324B0E" w:rsidP="00937ECA">
      <w:pPr>
        <w:tabs>
          <w:tab w:val="left" w:pos="425"/>
        </w:tabs>
        <w:spacing w:line="360" w:lineRule="auto"/>
        <w:jc w:val="both"/>
        <w:rPr>
          <w:rFonts w:ascii="Times New Roman" w:hAnsi="Times New Roman"/>
          <w:sz w:val="28"/>
          <w:szCs w:val="28"/>
        </w:rPr>
      </w:pPr>
      <w:r>
        <w:rPr>
          <w:rFonts w:ascii="Times New Roman" w:hAnsi="Times New Roman"/>
          <w:sz w:val="28"/>
          <w:szCs w:val="28"/>
        </w:rPr>
        <w:tab/>
      </w:r>
      <w:r w:rsidR="00937ECA" w:rsidRPr="003E45AD">
        <w:rPr>
          <w:rFonts w:ascii="Times New Roman" w:hAnsi="Times New Roman"/>
          <w:sz w:val="28"/>
          <w:szCs w:val="28"/>
        </w:rPr>
        <w:t>Tiếp tục hoàn thiện và phát triển thêm đề tài để phục vụ  tốt hơn nhu cầu quản lý và cho thi trắc nghiệm của trường đại học, bổ sung các chức năng còn thiếu để giúp đề tài nâng cao hơn về tính hoàn thiện.</w:t>
      </w:r>
    </w:p>
    <w:p w14:paraId="4E4B952E" w14:textId="77777777" w:rsidR="00937ECA" w:rsidRDefault="00937ECA" w:rsidP="00937ECA">
      <w:pPr>
        <w:pStyle w:val="ListParagraph"/>
        <w:spacing w:line="360" w:lineRule="auto"/>
        <w:ind w:left="360"/>
        <w:rPr>
          <w:rFonts w:ascii="Times New Roman" w:hAnsi="Times New Roman"/>
          <w:b/>
          <w:bCs/>
          <w:sz w:val="28"/>
          <w:szCs w:val="28"/>
        </w:rPr>
      </w:pPr>
    </w:p>
    <w:p w14:paraId="53D12C46" w14:textId="77777777" w:rsidR="00225A0D" w:rsidRDefault="00225A0D">
      <w:pPr>
        <w:suppressAutoHyphens w:val="0"/>
        <w:spacing w:after="160" w:line="259" w:lineRule="auto"/>
        <w:rPr>
          <w:rFonts w:ascii="Times New Roman" w:hAnsi="Times New Roman" w:cs="Mangal"/>
          <w:b/>
          <w:bCs/>
          <w:sz w:val="28"/>
          <w:szCs w:val="28"/>
        </w:rPr>
      </w:pPr>
      <w:r>
        <w:rPr>
          <w:rFonts w:ascii="Times New Roman" w:hAnsi="Times New Roman"/>
          <w:b/>
          <w:bCs/>
          <w:sz w:val="28"/>
          <w:szCs w:val="28"/>
        </w:rPr>
        <w:br w:type="page"/>
      </w:r>
    </w:p>
    <w:p w14:paraId="44A6E565" w14:textId="3E120185" w:rsidR="00937ECA" w:rsidRDefault="00937ECA" w:rsidP="00937ECA">
      <w:pPr>
        <w:pStyle w:val="ListParagraph"/>
        <w:spacing w:line="360" w:lineRule="auto"/>
        <w:ind w:left="360"/>
        <w:jc w:val="center"/>
        <w:outlineLvl w:val="0"/>
        <w:rPr>
          <w:rFonts w:ascii="Times New Roman" w:hAnsi="Times New Roman"/>
          <w:b/>
          <w:bCs/>
          <w:sz w:val="28"/>
          <w:szCs w:val="28"/>
        </w:rPr>
      </w:pPr>
      <w:bookmarkStart w:id="85" w:name="_Toc150288062"/>
      <w:r>
        <w:rPr>
          <w:rFonts w:ascii="Times New Roman" w:hAnsi="Times New Roman"/>
          <w:b/>
          <w:bCs/>
          <w:sz w:val="28"/>
          <w:szCs w:val="28"/>
        </w:rPr>
        <w:lastRenderedPageBreak/>
        <w:t>TÀI LIỆU THAM KHẢO</w:t>
      </w:r>
      <w:bookmarkEnd w:id="85"/>
    </w:p>
    <w:p w14:paraId="51BB2BCE" w14:textId="77777777" w:rsidR="00937ECA" w:rsidRDefault="00937ECA" w:rsidP="00937ECA">
      <w:pPr>
        <w:pStyle w:val="ListParagraph"/>
        <w:spacing w:line="360" w:lineRule="auto"/>
        <w:ind w:left="360"/>
        <w:jc w:val="center"/>
        <w:rPr>
          <w:rFonts w:ascii="Times New Roman" w:hAnsi="Times New Roman"/>
          <w:b/>
          <w:bCs/>
          <w:sz w:val="28"/>
          <w:szCs w:val="28"/>
        </w:rPr>
      </w:pPr>
    </w:p>
    <w:p w14:paraId="6A8D312B" w14:textId="39C5969D" w:rsidR="00937ECA" w:rsidRPr="009C50C7" w:rsidRDefault="00937ECA" w:rsidP="009C50C7">
      <w:pPr>
        <w:pStyle w:val="ListParagraph"/>
        <w:numPr>
          <w:ilvl w:val="0"/>
          <w:numId w:val="29"/>
        </w:numPr>
        <w:suppressAutoHyphens w:val="0"/>
        <w:spacing w:line="360" w:lineRule="auto"/>
        <w:jc w:val="both"/>
        <w:rPr>
          <w:rFonts w:ascii="Times New Roman" w:hAnsi="Times New Roman"/>
          <w:sz w:val="28"/>
          <w:szCs w:val="28"/>
        </w:rPr>
      </w:pPr>
      <w:r w:rsidRPr="00644B0A">
        <w:rPr>
          <w:rFonts w:ascii="Times New Roman" w:hAnsi="Times New Roman"/>
          <w:sz w:val="28"/>
          <w:szCs w:val="28"/>
        </w:rPr>
        <w:t>Giao diện làm bài thi trắc nghiệm: https://tracnghiemhay.com/.</w:t>
      </w:r>
    </w:p>
    <w:p w14:paraId="45A42A98" w14:textId="4F7ED3F1" w:rsidR="00937ECA" w:rsidRPr="00644B0A" w:rsidRDefault="00937ECA" w:rsidP="009C50C7">
      <w:pPr>
        <w:pStyle w:val="ListParagraph"/>
        <w:numPr>
          <w:ilvl w:val="0"/>
          <w:numId w:val="29"/>
        </w:numPr>
        <w:suppressAutoHyphens w:val="0"/>
        <w:spacing w:line="360" w:lineRule="auto"/>
        <w:jc w:val="both"/>
        <w:rPr>
          <w:rFonts w:ascii="Times New Roman" w:hAnsi="Times New Roman"/>
          <w:sz w:val="28"/>
          <w:szCs w:val="28"/>
        </w:rPr>
      </w:pPr>
      <w:r w:rsidRPr="00644B0A">
        <w:rPr>
          <w:rFonts w:ascii="Times New Roman" w:hAnsi="Times New Roman"/>
          <w:sz w:val="28"/>
          <w:szCs w:val="28"/>
        </w:rPr>
        <w:t>Khái niệm về ReactJS: https://viblo.asia/p/gioi-thieu-ve-reactjs-phan-i-cac-khai-niem-co-ban-V3m5WzjblO7.</w:t>
      </w:r>
    </w:p>
    <w:p w14:paraId="4602D93E" w14:textId="4F95A4D5" w:rsidR="00937ECA" w:rsidRPr="00644B0A" w:rsidRDefault="00937ECA" w:rsidP="009C50C7">
      <w:pPr>
        <w:pStyle w:val="ListParagraph"/>
        <w:numPr>
          <w:ilvl w:val="0"/>
          <w:numId w:val="29"/>
        </w:numPr>
        <w:suppressAutoHyphens w:val="0"/>
        <w:spacing w:line="360" w:lineRule="auto"/>
        <w:jc w:val="both"/>
        <w:rPr>
          <w:rFonts w:ascii="Times New Roman" w:hAnsi="Times New Roman"/>
          <w:sz w:val="28"/>
          <w:szCs w:val="28"/>
        </w:rPr>
      </w:pPr>
      <w:r w:rsidRPr="00644B0A">
        <w:rPr>
          <w:rFonts w:ascii="Times New Roman" w:hAnsi="Times New Roman"/>
          <w:sz w:val="28"/>
          <w:szCs w:val="28"/>
        </w:rPr>
        <w:t>Khái niệm về MySQL: https://www.hostinger.vn/huong-dan/mysql-la-gi/.</w:t>
      </w:r>
    </w:p>
    <w:p w14:paraId="7654F90F" w14:textId="3AE168E1" w:rsidR="00937ECA" w:rsidRPr="00644B0A" w:rsidRDefault="00937ECA" w:rsidP="009C50C7">
      <w:pPr>
        <w:pStyle w:val="ListParagraph"/>
        <w:numPr>
          <w:ilvl w:val="0"/>
          <w:numId w:val="29"/>
        </w:numPr>
        <w:suppressAutoHyphens w:val="0"/>
        <w:spacing w:line="360" w:lineRule="auto"/>
        <w:jc w:val="both"/>
        <w:rPr>
          <w:rFonts w:ascii="Times New Roman" w:hAnsi="Times New Roman"/>
          <w:sz w:val="28"/>
          <w:szCs w:val="28"/>
        </w:rPr>
      </w:pPr>
      <w:r w:rsidRPr="00644B0A">
        <w:rPr>
          <w:rFonts w:ascii="Times New Roman" w:hAnsi="Times New Roman"/>
          <w:sz w:val="28"/>
          <w:szCs w:val="28"/>
        </w:rPr>
        <w:t>Khái niệm về Spring Boot: https://topdev.vn/blog/gioi-thieu-ve-spring-boot-spring-boot-la-gi/.</w:t>
      </w:r>
    </w:p>
    <w:p w14:paraId="34E3B6FA" w14:textId="74814FFC" w:rsidR="00937ECA" w:rsidRPr="00644B0A" w:rsidRDefault="00937ECA" w:rsidP="009C50C7">
      <w:pPr>
        <w:pStyle w:val="ListParagraph"/>
        <w:numPr>
          <w:ilvl w:val="0"/>
          <w:numId w:val="29"/>
        </w:numPr>
        <w:suppressAutoHyphens w:val="0"/>
        <w:spacing w:line="360" w:lineRule="auto"/>
        <w:jc w:val="both"/>
        <w:rPr>
          <w:rFonts w:ascii="Times New Roman" w:hAnsi="Times New Roman"/>
          <w:sz w:val="28"/>
          <w:szCs w:val="28"/>
        </w:rPr>
      </w:pPr>
      <w:r w:rsidRPr="00644B0A">
        <w:rPr>
          <w:rFonts w:ascii="Times New Roman" w:hAnsi="Times New Roman"/>
          <w:sz w:val="28"/>
          <w:szCs w:val="28"/>
        </w:rPr>
        <w:t>ReactJS: https://reactjs.org/.</w:t>
      </w:r>
    </w:p>
    <w:p w14:paraId="1EEF587C" w14:textId="1FE664FE" w:rsidR="00937ECA" w:rsidRPr="00644B0A" w:rsidRDefault="00937ECA" w:rsidP="009C50C7">
      <w:pPr>
        <w:pStyle w:val="ListParagraph"/>
        <w:numPr>
          <w:ilvl w:val="0"/>
          <w:numId w:val="29"/>
        </w:numPr>
        <w:spacing w:line="360" w:lineRule="auto"/>
        <w:jc w:val="both"/>
        <w:rPr>
          <w:rFonts w:ascii="Times New Roman" w:hAnsi="Times New Roman"/>
          <w:sz w:val="28"/>
          <w:szCs w:val="28"/>
          <w:lang w:val="en-US"/>
        </w:rPr>
      </w:pPr>
      <w:r w:rsidRPr="00644B0A">
        <w:rPr>
          <w:rFonts w:ascii="Times New Roman" w:hAnsi="Times New Roman"/>
          <w:sz w:val="28"/>
          <w:szCs w:val="28"/>
        </w:rPr>
        <w:t>Spring Boot: https://spring.io/projects/spring-bootboot.</w:t>
      </w:r>
    </w:p>
    <w:p w14:paraId="3B584465" w14:textId="77777777" w:rsidR="00937ECA" w:rsidRPr="00FB47E6" w:rsidRDefault="00937ECA" w:rsidP="009C50C7">
      <w:pPr>
        <w:pStyle w:val="LO-normal"/>
        <w:ind w:left="360"/>
        <w:rPr>
          <w:rFonts w:ascii="Times New Roman" w:hAnsi="Times New Roman" w:cs="Times New Roman"/>
          <w:b/>
          <w:bCs/>
          <w:sz w:val="26"/>
          <w:szCs w:val="26"/>
          <w:lang w:val="en-US"/>
        </w:rPr>
      </w:pPr>
    </w:p>
    <w:sectPr w:rsidR="00937ECA" w:rsidRPr="00FB47E6" w:rsidSect="00327ACF">
      <w:footerReference w:type="defaul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E724" w14:textId="77777777" w:rsidR="007C2621" w:rsidRDefault="007C2621" w:rsidP="00887BCF">
      <w:pPr>
        <w:spacing w:line="240" w:lineRule="auto"/>
      </w:pPr>
      <w:r>
        <w:separator/>
      </w:r>
    </w:p>
  </w:endnote>
  <w:endnote w:type="continuationSeparator" w:id="0">
    <w:p w14:paraId="0C7E103F" w14:textId="77777777" w:rsidR="007C2621" w:rsidRDefault="007C2621" w:rsidP="00887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4BC1B" w14:textId="0EA846C1" w:rsidR="00932E34" w:rsidRPr="00327ACF" w:rsidRDefault="00327ACF">
    <w:pPr>
      <w:pStyle w:val="Footer"/>
      <w:rPr>
        <w:lang w:val="en-US"/>
      </w:rPr>
    </w:pPr>
    <w:r>
      <w:tab/>
    </w:r>
    <w:r>
      <w:rPr>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5650" w14:textId="35546162" w:rsidR="00932E34" w:rsidRDefault="00932E34" w:rsidP="00327ACF">
    <w:pPr>
      <w:pStyle w:val="Footer"/>
      <w:jc w:val="center"/>
    </w:pPr>
  </w:p>
  <w:p w14:paraId="3C84C3F2" w14:textId="1322CDE8" w:rsidR="002C21B3" w:rsidRDefault="002C21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769410"/>
      <w:docPartObj>
        <w:docPartGallery w:val="Page Numbers (Bottom of Page)"/>
        <w:docPartUnique/>
      </w:docPartObj>
    </w:sdtPr>
    <w:sdtEndPr>
      <w:rPr>
        <w:noProof/>
      </w:rPr>
    </w:sdtEndPr>
    <w:sdtContent>
      <w:p w14:paraId="34EA40EB" w14:textId="77777777" w:rsidR="00327ACF" w:rsidRDefault="00327A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C9448D" w14:textId="77777777" w:rsidR="00327ACF" w:rsidRPr="00327ACF" w:rsidRDefault="00327ACF">
    <w:pPr>
      <w:pStyle w:val="Footer"/>
      <w:rPr>
        <w:rFonts w:ascii="Times New Roman" w:hAnsi="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D1455" w14:textId="77777777" w:rsidR="007C2621" w:rsidRDefault="007C2621" w:rsidP="00887BCF">
      <w:pPr>
        <w:spacing w:line="240" w:lineRule="auto"/>
      </w:pPr>
      <w:r>
        <w:separator/>
      </w:r>
    </w:p>
  </w:footnote>
  <w:footnote w:type="continuationSeparator" w:id="0">
    <w:p w14:paraId="5F099BE0" w14:textId="77777777" w:rsidR="007C2621" w:rsidRDefault="007C2621" w:rsidP="00887B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1" w15:restartNumberingAfterBreak="0">
    <w:nsid w:val="C4D7C072"/>
    <w:multiLevelType w:val="singleLevel"/>
    <w:tmpl w:val="C4D7C072"/>
    <w:lvl w:ilvl="0">
      <w:start w:val="1"/>
      <w:numFmt w:val="bullet"/>
      <w:lvlText w:val="−"/>
      <w:lvlJc w:val="left"/>
      <w:pPr>
        <w:tabs>
          <w:tab w:val="left" w:pos="420"/>
        </w:tabs>
        <w:ind w:left="418" w:hanging="418"/>
      </w:pPr>
      <w:rPr>
        <w:rFonts w:ascii="Arial" w:hAnsi="Arial" w:cs="Arial" w:hint="default"/>
      </w:rPr>
    </w:lvl>
  </w:abstractNum>
  <w:abstractNum w:abstractNumId="2" w15:restartNumberingAfterBreak="0">
    <w:nsid w:val="CF092B84"/>
    <w:multiLevelType w:val="multilevel"/>
    <w:tmpl w:val="CF092B84"/>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3" w15:restartNumberingAfterBreak="0">
    <w:nsid w:val="00893358"/>
    <w:multiLevelType w:val="hybridMultilevel"/>
    <w:tmpl w:val="9C5E47F4"/>
    <w:lvl w:ilvl="0" w:tplc="7CE57B81">
      <w:start w:val="1"/>
      <w:numFmt w:val="bullet"/>
      <w:lvlText w:val="−"/>
      <w:lvlJc w:val="left"/>
      <w:pPr>
        <w:ind w:left="1440" w:hanging="360"/>
      </w:pPr>
      <w:rPr>
        <w:rFonts w:ascii="Arial" w:hAnsi="Arial" w:cs="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D2F04E9"/>
    <w:multiLevelType w:val="hybridMultilevel"/>
    <w:tmpl w:val="043253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465FBB"/>
    <w:multiLevelType w:val="hybridMultilevel"/>
    <w:tmpl w:val="A78C51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134D0"/>
    <w:multiLevelType w:val="hybridMultilevel"/>
    <w:tmpl w:val="A582F6E6"/>
    <w:lvl w:ilvl="0" w:tplc="D670303C">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6F31607"/>
    <w:multiLevelType w:val="hybridMultilevel"/>
    <w:tmpl w:val="C9C8B7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A02A94"/>
    <w:multiLevelType w:val="hybridMultilevel"/>
    <w:tmpl w:val="8E1AF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D10086"/>
    <w:multiLevelType w:val="hybridMultilevel"/>
    <w:tmpl w:val="878441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70EC97"/>
    <w:multiLevelType w:val="multilevel"/>
    <w:tmpl w:val="2470EC97"/>
    <w:lvl w:ilvl="0">
      <w:start w:val="1"/>
      <w:numFmt w:val="bullet"/>
      <w:lvlText w:val=""/>
      <w:lvlJc w:val="left"/>
      <w:pPr>
        <w:tabs>
          <w:tab w:val="left" w:pos="709"/>
        </w:tabs>
        <w:ind w:left="709" w:hanging="283"/>
      </w:pPr>
      <w:rPr>
        <w:rFonts w:ascii="Wingdings" w:hAnsi="Wingdings" w:cs="Wingdings"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Wingdings" w:hAnsi="Wingdings" w:cs="Wingdings"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Wingdings" w:hAnsi="Wingdings" w:cs="Wingdings" w:hint="default"/>
      </w:rPr>
    </w:lvl>
    <w:lvl w:ilvl="8">
      <w:start w:val="1"/>
      <w:numFmt w:val="bullet"/>
      <w:lvlText w:val=""/>
      <w:lvlJc w:val="left"/>
      <w:pPr>
        <w:tabs>
          <w:tab w:val="left" w:pos="6381"/>
        </w:tabs>
        <w:ind w:left="6381" w:hanging="283"/>
      </w:pPr>
      <w:rPr>
        <w:rFonts w:ascii="Symbol" w:hAnsi="Symbol" w:cs="Symbol" w:hint="default"/>
      </w:rPr>
    </w:lvl>
  </w:abstractNum>
  <w:abstractNum w:abstractNumId="11" w15:restartNumberingAfterBreak="0">
    <w:nsid w:val="25904EF2"/>
    <w:multiLevelType w:val="multilevel"/>
    <w:tmpl w:val="F4D8CC40"/>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cs="Times New Roman" w:hint="default"/>
      </w:rPr>
    </w:lvl>
    <w:lvl w:ilvl="2">
      <w:start w:val="1"/>
      <w:numFmt w:val="decimal"/>
      <w:isLgl/>
      <w:lvlText w:val="%1.%2.%3"/>
      <w:lvlJc w:val="left"/>
      <w:pPr>
        <w:ind w:left="1140" w:hanging="720"/>
      </w:pPr>
      <w:rPr>
        <w:rFonts w:cs="Times New Roman" w:hint="default"/>
      </w:rPr>
    </w:lvl>
    <w:lvl w:ilvl="3">
      <w:start w:val="1"/>
      <w:numFmt w:val="decimal"/>
      <w:isLgl/>
      <w:lvlText w:val="%1.%2.%3.%4"/>
      <w:lvlJc w:val="left"/>
      <w:pPr>
        <w:ind w:left="1500" w:hanging="1080"/>
      </w:pPr>
      <w:rPr>
        <w:rFonts w:cs="Times New Roman" w:hint="default"/>
      </w:rPr>
    </w:lvl>
    <w:lvl w:ilvl="4">
      <w:start w:val="1"/>
      <w:numFmt w:val="decimal"/>
      <w:isLgl/>
      <w:lvlText w:val="%1.%2.%3.%4.%5"/>
      <w:lvlJc w:val="left"/>
      <w:pPr>
        <w:ind w:left="1500" w:hanging="1080"/>
      </w:pPr>
      <w:rPr>
        <w:rFonts w:cs="Times New Roman" w:hint="default"/>
      </w:rPr>
    </w:lvl>
    <w:lvl w:ilvl="5">
      <w:start w:val="1"/>
      <w:numFmt w:val="decimal"/>
      <w:isLgl/>
      <w:lvlText w:val="%1.%2.%3.%4.%5.%6"/>
      <w:lvlJc w:val="left"/>
      <w:pPr>
        <w:ind w:left="1860" w:hanging="1440"/>
      </w:pPr>
      <w:rPr>
        <w:rFonts w:cs="Times New Roman" w:hint="default"/>
      </w:rPr>
    </w:lvl>
    <w:lvl w:ilvl="6">
      <w:start w:val="1"/>
      <w:numFmt w:val="decimal"/>
      <w:isLgl/>
      <w:lvlText w:val="%1.%2.%3.%4.%5.%6.%7"/>
      <w:lvlJc w:val="left"/>
      <w:pPr>
        <w:ind w:left="1860" w:hanging="1440"/>
      </w:pPr>
      <w:rPr>
        <w:rFonts w:cs="Times New Roman" w:hint="default"/>
      </w:rPr>
    </w:lvl>
    <w:lvl w:ilvl="7">
      <w:start w:val="1"/>
      <w:numFmt w:val="decimal"/>
      <w:isLgl/>
      <w:lvlText w:val="%1.%2.%3.%4.%5.%6.%7.%8"/>
      <w:lvlJc w:val="left"/>
      <w:pPr>
        <w:ind w:left="2220" w:hanging="1800"/>
      </w:pPr>
      <w:rPr>
        <w:rFonts w:cs="Times New Roman" w:hint="default"/>
      </w:rPr>
    </w:lvl>
    <w:lvl w:ilvl="8">
      <w:start w:val="1"/>
      <w:numFmt w:val="decimal"/>
      <w:isLgl/>
      <w:lvlText w:val="%1.%2.%3.%4.%5.%6.%7.%8.%9"/>
      <w:lvlJc w:val="left"/>
      <w:pPr>
        <w:ind w:left="2580" w:hanging="2160"/>
      </w:pPr>
      <w:rPr>
        <w:rFonts w:cs="Times New Roman" w:hint="default"/>
      </w:rPr>
    </w:lvl>
  </w:abstractNum>
  <w:abstractNum w:abstractNumId="12" w15:restartNumberingAfterBreak="0">
    <w:nsid w:val="25AB4DBF"/>
    <w:multiLevelType w:val="hybridMultilevel"/>
    <w:tmpl w:val="4EB4AF3C"/>
    <w:lvl w:ilvl="0" w:tplc="04090009">
      <w:start w:val="1"/>
      <w:numFmt w:val="bullet"/>
      <w:lvlText w:val=""/>
      <w:lvlJc w:val="left"/>
      <w:pPr>
        <w:ind w:left="1140" w:hanging="360"/>
      </w:pPr>
      <w:rPr>
        <w:rFonts w:ascii="Wingdings" w:hAnsi="Wingdings"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3" w15:restartNumberingAfterBreak="0">
    <w:nsid w:val="285F0AF2"/>
    <w:multiLevelType w:val="multilevel"/>
    <w:tmpl w:val="60A65C8E"/>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Arial"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C3061A"/>
    <w:multiLevelType w:val="hybridMultilevel"/>
    <w:tmpl w:val="CA8623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2FA21405"/>
    <w:multiLevelType w:val="hybridMultilevel"/>
    <w:tmpl w:val="E81409E0"/>
    <w:lvl w:ilvl="0" w:tplc="D670303C">
      <w:start w:val="1"/>
      <w:numFmt w:val="bullet"/>
      <w:lvlText w:val=""/>
      <w:lvlJc w:val="left"/>
      <w:pPr>
        <w:ind w:left="720" w:hanging="360"/>
      </w:pPr>
      <w:rPr>
        <w:rFonts w:ascii="Symbol" w:hAnsi="Symbol" w:hint="default"/>
      </w:rPr>
    </w:lvl>
    <w:lvl w:ilvl="1" w:tplc="590A26BE">
      <w:start w:val="3"/>
      <w:numFmt w:val="bullet"/>
      <w:lvlText w:val="•"/>
      <w:lvlJc w:val="left"/>
      <w:pPr>
        <w:ind w:left="1800" w:hanging="720"/>
      </w:pPr>
      <w:rPr>
        <w:rFonts w:ascii="Times New Roman" w:eastAsia="Arial"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64B97"/>
    <w:multiLevelType w:val="hybridMultilevel"/>
    <w:tmpl w:val="BBF07C10"/>
    <w:lvl w:ilvl="0" w:tplc="0409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7" w15:restartNumberingAfterBreak="0">
    <w:nsid w:val="318E5640"/>
    <w:multiLevelType w:val="hybridMultilevel"/>
    <w:tmpl w:val="07A81AF6"/>
    <w:lvl w:ilvl="0" w:tplc="04090001">
      <w:start w:val="1"/>
      <w:numFmt w:val="bullet"/>
      <w:lvlText w:val=""/>
      <w:lvlJc w:val="left"/>
      <w:pPr>
        <w:ind w:left="1140" w:hanging="360"/>
      </w:pPr>
      <w:rPr>
        <w:rFonts w:ascii="Symbol" w:hAnsi="Symbol" w:hint="default"/>
      </w:rPr>
    </w:lvl>
    <w:lvl w:ilvl="1" w:tplc="D32266F6">
      <w:start w:val="4"/>
      <w:numFmt w:val="bullet"/>
      <w:lvlText w:val="-"/>
      <w:lvlJc w:val="left"/>
      <w:pPr>
        <w:ind w:left="1860" w:hanging="360"/>
      </w:pPr>
      <w:rPr>
        <w:rFonts w:ascii="Times New Roman" w:eastAsia="Arial" w:hAnsi="Times New Roman" w:cs="Times New Roman"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3D300C3D"/>
    <w:multiLevelType w:val="hybridMultilevel"/>
    <w:tmpl w:val="374A6288"/>
    <w:lvl w:ilvl="0" w:tplc="FFFFFFFF">
      <w:start w:val="1"/>
      <w:numFmt w:val="bullet"/>
      <w:lvlText w:val=""/>
      <w:lvlJc w:val="left"/>
      <w:pPr>
        <w:ind w:left="1140" w:hanging="360"/>
      </w:pPr>
      <w:rPr>
        <w:rFonts w:ascii="Symbol" w:hAnsi="Symbol" w:hint="default"/>
      </w:rPr>
    </w:lvl>
    <w:lvl w:ilvl="1" w:tplc="D670303C">
      <w:start w:val="1"/>
      <w:numFmt w:val="bullet"/>
      <w:lvlText w:val=""/>
      <w:lvlJc w:val="left"/>
      <w:pPr>
        <w:ind w:left="2220" w:hanging="360"/>
      </w:pPr>
      <w:rPr>
        <w:rFonts w:ascii="Symbol" w:hAnsi="Symbol"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19" w15:restartNumberingAfterBreak="0">
    <w:nsid w:val="402E66A9"/>
    <w:multiLevelType w:val="hybridMultilevel"/>
    <w:tmpl w:val="43C423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0662E8"/>
    <w:multiLevelType w:val="hybridMultilevel"/>
    <w:tmpl w:val="0AB4064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4E810349"/>
    <w:multiLevelType w:val="multilevel"/>
    <w:tmpl w:val="A204F21C"/>
    <w:lvl w:ilvl="0">
      <w:start w:val="1"/>
      <w:numFmt w:val="decimal"/>
      <w:lvlText w:val="%1."/>
      <w:lvlJc w:val="left"/>
      <w:pPr>
        <w:ind w:left="720" w:hanging="360"/>
      </w:pPr>
      <w:rPr>
        <w:rFonts w:hint="default"/>
        <w:color w:val="000000"/>
      </w:rPr>
    </w:lvl>
    <w:lvl w:ilvl="1">
      <w:start w:val="1"/>
      <w:numFmt w:val="decimal"/>
      <w:isLgl/>
      <w:lvlText w:val="%1.%2"/>
      <w:lvlJc w:val="left"/>
      <w:pPr>
        <w:ind w:left="780" w:hanging="4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520" w:hanging="2160"/>
      </w:pPr>
      <w:rPr>
        <w:rFonts w:eastAsia="Times New Roman" w:hint="default"/>
      </w:rPr>
    </w:lvl>
  </w:abstractNum>
  <w:abstractNum w:abstractNumId="22" w15:restartNumberingAfterBreak="0">
    <w:nsid w:val="501169B3"/>
    <w:multiLevelType w:val="multilevel"/>
    <w:tmpl w:val="1FF45AE6"/>
    <w:lvl w:ilvl="0">
      <w:start w:val="1"/>
      <w:numFmt w:val="decimal"/>
      <w:lvlText w:val="%1."/>
      <w:lvlJc w:val="left"/>
      <w:pPr>
        <w:tabs>
          <w:tab w:val="left" w:pos="425"/>
        </w:tabs>
        <w:ind w:left="425" w:hanging="425"/>
      </w:pPr>
      <w:rPr>
        <w:rFonts w:hint="default"/>
      </w:rPr>
    </w:lvl>
    <w:lvl w:ilvl="1">
      <w:start w:val="1"/>
      <w:numFmt w:val="decimal"/>
      <w:lvlText w:val="%2."/>
      <w:lvlJc w:val="left"/>
      <w:pPr>
        <w:ind w:left="360" w:hanging="360"/>
      </w:pPr>
    </w:lvl>
    <w:lvl w:ilvl="2">
      <w:start w:val="1"/>
      <w:numFmt w:val="decimal"/>
      <w:suff w:val="space"/>
      <w:lvlText w:val="%1.%2.%3"/>
      <w:lvlJc w:val="left"/>
      <w:pPr>
        <w:ind w:left="0" w:firstLine="0"/>
      </w:pPr>
      <w:rPr>
        <w:rFonts w:hint="default"/>
        <w:i/>
        <w:iCs/>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59ADCABA"/>
    <w:multiLevelType w:val="multilevel"/>
    <w:tmpl w:val="59ADCABA"/>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24" w15:restartNumberingAfterBreak="0">
    <w:nsid w:val="5A3155E4"/>
    <w:multiLevelType w:val="hybridMultilevel"/>
    <w:tmpl w:val="ADC87E94"/>
    <w:lvl w:ilvl="0" w:tplc="D67030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125D0E"/>
    <w:multiLevelType w:val="hybridMultilevel"/>
    <w:tmpl w:val="322AF1DC"/>
    <w:lvl w:ilvl="0" w:tplc="D670303C">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62A35A99"/>
    <w:multiLevelType w:val="hybridMultilevel"/>
    <w:tmpl w:val="B04CE642"/>
    <w:lvl w:ilvl="0" w:tplc="D670303C">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7" w15:restartNumberingAfterBreak="0">
    <w:nsid w:val="643759F1"/>
    <w:multiLevelType w:val="hybridMultilevel"/>
    <w:tmpl w:val="9C501DB6"/>
    <w:lvl w:ilvl="0" w:tplc="D670303C">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8" w15:restartNumberingAfterBreak="0">
    <w:nsid w:val="692F6C9B"/>
    <w:multiLevelType w:val="hybridMultilevel"/>
    <w:tmpl w:val="93E0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E4209"/>
    <w:multiLevelType w:val="hybridMultilevel"/>
    <w:tmpl w:val="09C64D14"/>
    <w:lvl w:ilvl="0" w:tplc="D67030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6D1F34"/>
    <w:multiLevelType w:val="hybridMultilevel"/>
    <w:tmpl w:val="947CD1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1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99F1AFF"/>
    <w:multiLevelType w:val="hybridMultilevel"/>
    <w:tmpl w:val="D08AF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7A10D9"/>
    <w:multiLevelType w:val="hybridMultilevel"/>
    <w:tmpl w:val="3044F7D8"/>
    <w:lvl w:ilvl="0" w:tplc="FFFFFFFF">
      <w:start w:val="1"/>
      <w:numFmt w:val="bullet"/>
      <w:lvlText w:val=""/>
      <w:lvlJc w:val="left"/>
      <w:pPr>
        <w:ind w:left="2220" w:hanging="360"/>
      </w:pPr>
      <w:rPr>
        <w:rFonts w:ascii="Symbol" w:hAnsi="Symbol" w:hint="default"/>
      </w:rPr>
    </w:lvl>
    <w:lvl w:ilvl="1" w:tplc="D670303C">
      <w:start w:val="1"/>
      <w:numFmt w:val="bullet"/>
      <w:lvlText w:val=""/>
      <w:lvlJc w:val="left"/>
      <w:pPr>
        <w:ind w:left="2220" w:hanging="360"/>
      </w:pPr>
      <w:rPr>
        <w:rFonts w:ascii="Symbol" w:hAnsi="Symbol"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num w:numId="1" w16cid:durableId="352078181">
    <w:abstractNumId w:val="13"/>
  </w:num>
  <w:num w:numId="2" w16cid:durableId="274949851">
    <w:abstractNumId w:val="3"/>
  </w:num>
  <w:num w:numId="3" w16cid:durableId="370112326">
    <w:abstractNumId w:val="5"/>
  </w:num>
  <w:num w:numId="4" w16cid:durableId="687026169">
    <w:abstractNumId w:val="11"/>
  </w:num>
  <w:num w:numId="5" w16cid:durableId="1214120058">
    <w:abstractNumId w:val="29"/>
  </w:num>
  <w:num w:numId="6" w16cid:durableId="668950942">
    <w:abstractNumId w:val="17"/>
  </w:num>
  <w:num w:numId="7" w16cid:durableId="1299149253">
    <w:abstractNumId w:val="26"/>
  </w:num>
  <w:num w:numId="8" w16cid:durableId="647629391">
    <w:abstractNumId w:val="14"/>
  </w:num>
  <w:num w:numId="9" w16cid:durableId="825779794">
    <w:abstractNumId w:val="18"/>
  </w:num>
  <w:num w:numId="10" w16cid:durableId="1481725546">
    <w:abstractNumId w:val="27"/>
  </w:num>
  <w:num w:numId="11" w16cid:durableId="68231246">
    <w:abstractNumId w:val="32"/>
  </w:num>
  <w:num w:numId="12" w16cid:durableId="1364595550">
    <w:abstractNumId w:val="2"/>
  </w:num>
  <w:num w:numId="13" w16cid:durableId="579825142">
    <w:abstractNumId w:val="1"/>
  </w:num>
  <w:num w:numId="14" w16cid:durableId="955134789">
    <w:abstractNumId w:val="23"/>
  </w:num>
  <w:num w:numId="15" w16cid:durableId="651301318">
    <w:abstractNumId w:val="0"/>
  </w:num>
  <w:num w:numId="16" w16cid:durableId="936905273">
    <w:abstractNumId w:val="24"/>
  </w:num>
  <w:num w:numId="17" w16cid:durableId="1316301455">
    <w:abstractNumId w:val="21"/>
  </w:num>
  <w:num w:numId="18" w16cid:durableId="1201354514">
    <w:abstractNumId w:val="25"/>
  </w:num>
  <w:num w:numId="19" w16cid:durableId="994844203">
    <w:abstractNumId w:val="6"/>
  </w:num>
  <w:num w:numId="20" w16cid:durableId="1793478168">
    <w:abstractNumId w:val="15"/>
  </w:num>
  <w:num w:numId="21" w16cid:durableId="1274628866">
    <w:abstractNumId w:val="30"/>
  </w:num>
  <w:num w:numId="22" w16cid:durableId="1407606471">
    <w:abstractNumId w:val="20"/>
  </w:num>
  <w:num w:numId="23" w16cid:durableId="313923300">
    <w:abstractNumId w:val="16"/>
  </w:num>
  <w:num w:numId="24" w16cid:durableId="814761848">
    <w:abstractNumId w:val="4"/>
  </w:num>
  <w:num w:numId="25" w16cid:durableId="104234903">
    <w:abstractNumId w:val="7"/>
  </w:num>
  <w:num w:numId="26" w16cid:durableId="540437211">
    <w:abstractNumId w:val="22"/>
  </w:num>
  <w:num w:numId="27" w16cid:durableId="162741330">
    <w:abstractNumId w:val="28"/>
  </w:num>
  <w:num w:numId="28" w16cid:durableId="1177890657">
    <w:abstractNumId w:val="10"/>
  </w:num>
  <w:num w:numId="29" w16cid:durableId="1014502080">
    <w:abstractNumId w:val="31"/>
  </w:num>
  <w:num w:numId="30" w16cid:durableId="1916427264">
    <w:abstractNumId w:val="8"/>
  </w:num>
  <w:num w:numId="31" w16cid:durableId="675155408">
    <w:abstractNumId w:val="9"/>
  </w:num>
  <w:num w:numId="32" w16cid:durableId="714694673">
    <w:abstractNumId w:val="19"/>
  </w:num>
  <w:num w:numId="33" w16cid:durableId="1793281817">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107D"/>
    <w:rsid w:val="0003521A"/>
    <w:rsid w:val="0005115F"/>
    <w:rsid w:val="000627C5"/>
    <w:rsid w:val="00076BFA"/>
    <w:rsid w:val="00117690"/>
    <w:rsid w:val="001356A5"/>
    <w:rsid w:val="00154669"/>
    <w:rsid w:val="0017151F"/>
    <w:rsid w:val="001755D2"/>
    <w:rsid w:val="001958D8"/>
    <w:rsid w:val="001C3C8A"/>
    <w:rsid w:val="001D2F21"/>
    <w:rsid w:val="001D2FB7"/>
    <w:rsid w:val="001D6CDC"/>
    <w:rsid w:val="001E563E"/>
    <w:rsid w:val="001F3C80"/>
    <w:rsid w:val="00204F6D"/>
    <w:rsid w:val="00225A0D"/>
    <w:rsid w:val="00260EC6"/>
    <w:rsid w:val="002B765F"/>
    <w:rsid w:val="002C21B3"/>
    <w:rsid w:val="002C2461"/>
    <w:rsid w:val="002C78A4"/>
    <w:rsid w:val="003142CA"/>
    <w:rsid w:val="00317A82"/>
    <w:rsid w:val="00324B0E"/>
    <w:rsid w:val="00327ACF"/>
    <w:rsid w:val="00331DB9"/>
    <w:rsid w:val="003B1D53"/>
    <w:rsid w:val="003E3367"/>
    <w:rsid w:val="00405190"/>
    <w:rsid w:val="004532D2"/>
    <w:rsid w:val="00484C10"/>
    <w:rsid w:val="00494647"/>
    <w:rsid w:val="004B1F12"/>
    <w:rsid w:val="004C228C"/>
    <w:rsid w:val="004C7E8D"/>
    <w:rsid w:val="00512040"/>
    <w:rsid w:val="00517FB2"/>
    <w:rsid w:val="005322F7"/>
    <w:rsid w:val="00533F28"/>
    <w:rsid w:val="005C5E8F"/>
    <w:rsid w:val="005D6FBC"/>
    <w:rsid w:val="005E59F1"/>
    <w:rsid w:val="00604522"/>
    <w:rsid w:val="006243A9"/>
    <w:rsid w:val="006258FA"/>
    <w:rsid w:val="00672F45"/>
    <w:rsid w:val="00674203"/>
    <w:rsid w:val="00680E4A"/>
    <w:rsid w:val="006846B5"/>
    <w:rsid w:val="006C30E0"/>
    <w:rsid w:val="006D6488"/>
    <w:rsid w:val="006D75A0"/>
    <w:rsid w:val="006F35B9"/>
    <w:rsid w:val="0072194F"/>
    <w:rsid w:val="00745C44"/>
    <w:rsid w:val="007737E8"/>
    <w:rsid w:val="007C2621"/>
    <w:rsid w:val="007C4B61"/>
    <w:rsid w:val="007F473A"/>
    <w:rsid w:val="007F48BF"/>
    <w:rsid w:val="0083412F"/>
    <w:rsid w:val="00887BCF"/>
    <w:rsid w:val="008A4F78"/>
    <w:rsid w:val="008D78E5"/>
    <w:rsid w:val="00932E34"/>
    <w:rsid w:val="00937ECA"/>
    <w:rsid w:val="009A1A4E"/>
    <w:rsid w:val="009C385D"/>
    <w:rsid w:val="009C50C7"/>
    <w:rsid w:val="009D0347"/>
    <w:rsid w:val="009F3FF0"/>
    <w:rsid w:val="00A06149"/>
    <w:rsid w:val="00A2702F"/>
    <w:rsid w:val="00A2714D"/>
    <w:rsid w:val="00A46B7E"/>
    <w:rsid w:val="00A72548"/>
    <w:rsid w:val="00A733BC"/>
    <w:rsid w:val="00A9018B"/>
    <w:rsid w:val="00AA4397"/>
    <w:rsid w:val="00AC602C"/>
    <w:rsid w:val="00AC6FEE"/>
    <w:rsid w:val="00B24D69"/>
    <w:rsid w:val="00B97686"/>
    <w:rsid w:val="00BA2459"/>
    <w:rsid w:val="00BB315E"/>
    <w:rsid w:val="00BB659B"/>
    <w:rsid w:val="00BC79A5"/>
    <w:rsid w:val="00C537BD"/>
    <w:rsid w:val="00C72D8C"/>
    <w:rsid w:val="00CB0AAE"/>
    <w:rsid w:val="00CC301F"/>
    <w:rsid w:val="00CC6688"/>
    <w:rsid w:val="00CE2C7A"/>
    <w:rsid w:val="00D0399D"/>
    <w:rsid w:val="00D35B56"/>
    <w:rsid w:val="00DC5ED1"/>
    <w:rsid w:val="00DD1AD0"/>
    <w:rsid w:val="00DD7E25"/>
    <w:rsid w:val="00E20572"/>
    <w:rsid w:val="00E20C9E"/>
    <w:rsid w:val="00E31FB2"/>
    <w:rsid w:val="00E712E5"/>
    <w:rsid w:val="00EA5ECE"/>
    <w:rsid w:val="00F53CEB"/>
    <w:rsid w:val="00F72B86"/>
    <w:rsid w:val="00F9186F"/>
    <w:rsid w:val="00FB47E6"/>
    <w:rsid w:val="00FD1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Straight Connector 3"/>
      </o:rules>
    </o:shapelayout>
  </w:shapeDefaults>
  <w:decimalSymbol w:val="."/>
  <w:listSeparator w:val=","/>
  <w14:docId w14:val="3D86A236"/>
  <w15:chartTrackingRefBased/>
  <w15:docId w15:val="{2F58AD3E-2107-4ADC-AAB0-0AF10703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99D"/>
    <w:pPr>
      <w:suppressAutoHyphens/>
      <w:spacing w:after="0" w:line="276" w:lineRule="auto"/>
    </w:pPr>
    <w:rPr>
      <w:rFonts w:ascii="Arial" w:eastAsia="Arial" w:hAnsi="Arial" w:cs="Times New Roman"/>
      <w:sz w:val="22"/>
      <w:szCs w:val="24"/>
      <w:lang w:val="vi-VN" w:eastAsia="zh-CN" w:bidi="hi-IN"/>
    </w:rPr>
  </w:style>
  <w:style w:type="paragraph" w:styleId="Heading1">
    <w:name w:val="heading 1"/>
    <w:basedOn w:val="LO-normal"/>
    <w:next w:val="LO-normal"/>
    <w:link w:val="Heading1Char"/>
    <w:qFormat/>
    <w:rsid w:val="00887BCF"/>
    <w:pPr>
      <w:keepNext/>
      <w:keepLines/>
      <w:spacing w:before="400" w:after="120" w:line="240" w:lineRule="auto"/>
      <w:outlineLvl w:val="0"/>
    </w:pPr>
    <w:rPr>
      <w:rFonts w:ascii="Times New Roman" w:hAnsi="Times New Roman"/>
      <w:b/>
      <w:sz w:val="26"/>
      <w:szCs w:val="40"/>
    </w:rPr>
  </w:style>
  <w:style w:type="paragraph" w:styleId="Heading2">
    <w:name w:val="heading 2"/>
    <w:basedOn w:val="Normal"/>
    <w:link w:val="Heading2Char"/>
    <w:uiPriority w:val="9"/>
    <w:qFormat/>
    <w:rsid w:val="00887BCF"/>
    <w:pPr>
      <w:suppressAutoHyphens w:val="0"/>
      <w:spacing w:before="100" w:beforeAutospacing="1" w:after="100" w:afterAutospacing="1" w:line="240" w:lineRule="auto"/>
      <w:outlineLvl w:val="1"/>
    </w:pPr>
    <w:rPr>
      <w:rFonts w:asciiTheme="minorHAnsi" w:eastAsia="Times New Roman" w:hAnsiTheme="minorHAnsi" w:cstheme="minorBidi"/>
      <w:b/>
      <w:bCs/>
      <w:sz w:val="36"/>
      <w:szCs w:val="36"/>
      <w:lang w:val="en-US" w:bidi="ar-SA"/>
    </w:rPr>
  </w:style>
  <w:style w:type="paragraph" w:styleId="Heading3">
    <w:name w:val="heading 3"/>
    <w:basedOn w:val="LO-normal"/>
    <w:next w:val="LO-normal"/>
    <w:link w:val="Heading3Char"/>
    <w:uiPriority w:val="9"/>
    <w:unhideWhenUsed/>
    <w:qFormat/>
    <w:rsid w:val="00887BCF"/>
    <w:pPr>
      <w:keepNext/>
      <w:keepLines/>
      <w:spacing w:before="40"/>
      <w:outlineLvl w:val="2"/>
    </w:pPr>
    <w:rPr>
      <w:rFonts w:eastAsiaTheme="majorEastAsia" w:cstheme="majorBidi"/>
      <w:b/>
      <w:szCs w:val="24"/>
    </w:rPr>
  </w:style>
  <w:style w:type="paragraph" w:styleId="Heading4">
    <w:name w:val="heading 4"/>
    <w:basedOn w:val="LO-normal"/>
    <w:next w:val="LO-normal"/>
    <w:link w:val="Heading4Char"/>
    <w:qFormat/>
    <w:rsid w:val="00887BCF"/>
    <w:pPr>
      <w:keepNext/>
      <w:keepLines/>
      <w:spacing w:before="280" w:after="80" w:line="240" w:lineRule="auto"/>
      <w:outlineLvl w:val="3"/>
    </w:pPr>
    <w:rPr>
      <w:color w:val="66666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0399D"/>
    <w:pPr>
      <w:spacing w:after="140"/>
    </w:pPr>
  </w:style>
  <w:style w:type="character" w:customStyle="1" w:styleId="BodyTextChar">
    <w:name w:val="Body Text Char"/>
    <w:basedOn w:val="DefaultParagraphFont"/>
    <w:link w:val="BodyText"/>
    <w:rsid w:val="00D0399D"/>
    <w:rPr>
      <w:rFonts w:ascii="Arial" w:eastAsia="Arial" w:hAnsi="Arial" w:cs="Times New Roman"/>
      <w:sz w:val="22"/>
      <w:szCs w:val="24"/>
      <w:lang w:val="vi-VN" w:eastAsia="zh-CN" w:bidi="hi-IN"/>
    </w:rPr>
  </w:style>
  <w:style w:type="paragraph" w:styleId="Title">
    <w:name w:val="Title"/>
    <w:basedOn w:val="Normal"/>
    <w:next w:val="Normal"/>
    <w:link w:val="TitleChar"/>
    <w:qFormat/>
    <w:rsid w:val="00D0399D"/>
    <w:pPr>
      <w:keepNext/>
      <w:keepLines/>
      <w:spacing w:after="60" w:line="240" w:lineRule="auto"/>
    </w:pPr>
    <w:rPr>
      <w:rFonts w:cs="Arial"/>
      <w:sz w:val="52"/>
      <w:szCs w:val="52"/>
    </w:rPr>
  </w:style>
  <w:style w:type="character" w:customStyle="1" w:styleId="TitleChar">
    <w:name w:val="Title Char"/>
    <w:basedOn w:val="DefaultParagraphFont"/>
    <w:link w:val="Title"/>
    <w:rsid w:val="00D0399D"/>
    <w:rPr>
      <w:rFonts w:ascii="Arial" w:eastAsia="Arial" w:hAnsi="Arial" w:cs="Arial"/>
      <w:sz w:val="52"/>
      <w:szCs w:val="52"/>
      <w:lang w:val="vi-VN" w:eastAsia="zh-CN" w:bidi="hi-IN"/>
    </w:rPr>
  </w:style>
  <w:style w:type="paragraph" w:customStyle="1" w:styleId="LO-normal">
    <w:name w:val="LO-normal"/>
    <w:qFormat/>
    <w:rsid w:val="00B97686"/>
    <w:pPr>
      <w:suppressAutoHyphens/>
      <w:spacing w:after="0" w:line="276" w:lineRule="auto"/>
    </w:pPr>
    <w:rPr>
      <w:rFonts w:ascii="Arial" w:eastAsia="Arial" w:hAnsi="Arial" w:cs="Arial"/>
      <w:sz w:val="22"/>
      <w:szCs w:val="22"/>
      <w:lang w:val="vi-VN" w:eastAsia="zh-CN" w:bidi="hi-IN"/>
    </w:rPr>
  </w:style>
  <w:style w:type="paragraph" w:styleId="ListParagraph">
    <w:name w:val="List Paragraph"/>
    <w:basedOn w:val="Normal"/>
    <w:qFormat/>
    <w:rsid w:val="007F473A"/>
    <w:pPr>
      <w:ind w:left="720"/>
      <w:contextualSpacing/>
    </w:pPr>
    <w:rPr>
      <w:rFonts w:cs="Mangal"/>
    </w:rPr>
  </w:style>
  <w:style w:type="character" w:customStyle="1" w:styleId="IndexLink">
    <w:name w:val="Index Link"/>
    <w:qFormat/>
    <w:rsid w:val="000627C5"/>
  </w:style>
  <w:style w:type="character" w:customStyle="1" w:styleId="Heading1Char">
    <w:name w:val="Heading 1 Char"/>
    <w:basedOn w:val="DefaultParagraphFont"/>
    <w:link w:val="Heading1"/>
    <w:rsid w:val="00887BCF"/>
    <w:rPr>
      <w:rFonts w:eastAsia="Arial" w:cs="Arial"/>
      <w:b/>
      <w:szCs w:val="40"/>
      <w:lang w:val="vi-VN" w:eastAsia="zh-CN" w:bidi="hi-IN"/>
    </w:rPr>
  </w:style>
  <w:style w:type="character" w:customStyle="1" w:styleId="Heading2Char">
    <w:name w:val="Heading 2 Char"/>
    <w:basedOn w:val="DefaultParagraphFont"/>
    <w:link w:val="Heading2"/>
    <w:uiPriority w:val="9"/>
    <w:rsid w:val="00887BCF"/>
    <w:rPr>
      <w:rFonts w:asciiTheme="minorHAnsi" w:eastAsia="Times New Roman" w:hAnsiTheme="minorHAnsi"/>
      <w:b/>
      <w:bCs/>
      <w:sz w:val="36"/>
      <w:szCs w:val="36"/>
      <w:lang w:eastAsia="zh-CN"/>
    </w:rPr>
  </w:style>
  <w:style w:type="character" w:customStyle="1" w:styleId="Heading3Char">
    <w:name w:val="Heading 3 Char"/>
    <w:basedOn w:val="DefaultParagraphFont"/>
    <w:link w:val="Heading3"/>
    <w:uiPriority w:val="9"/>
    <w:rsid w:val="00887BCF"/>
    <w:rPr>
      <w:rFonts w:ascii="Arial" w:eastAsiaTheme="majorEastAsia" w:hAnsi="Arial" w:cstheme="majorBidi"/>
      <w:b/>
      <w:sz w:val="22"/>
      <w:szCs w:val="24"/>
      <w:lang w:val="vi-VN" w:eastAsia="zh-CN" w:bidi="hi-IN"/>
    </w:rPr>
  </w:style>
  <w:style w:type="character" w:customStyle="1" w:styleId="Heading4Char">
    <w:name w:val="Heading 4 Char"/>
    <w:basedOn w:val="DefaultParagraphFont"/>
    <w:link w:val="Heading4"/>
    <w:rsid w:val="00887BCF"/>
    <w:rPr>
      <w:rFonts w:ascii="Arial" w:eastAsia="Arial" w:hAnsi="Arial" w:cs="Arial"/>
      <w:color w:val="666666"/>
      <w:sz w:val="24"/>
      <w:szCs w:val="24"/>
      <w:lang w:val="vi-VN" w:eastAsia="zh-CN" w:bidi="hi-IN"/>
    </w:rPr>
  </w:style>
  <w:style w:type="paragraph" w:styleId="Caption">
    <w:name w:val="caption"/>
    <w:basedOn w:val="Normal"/>
    <w:unhideWhenUsed/>
    <w:qFormat/>
    <w:rsid w:val="00887BCF"/>
    <w:pPr>
      <w:suppressAutoHyphens w:val="0"/>
      <w:spacing w:after="200" w:line="240" w:lineRule="auto"/>
    </w:pPr>
    <w:rPr>
      <w:rFonts w:asciiTheme="minorHAnsi" w:eastAsiaTheme="minorEastAsia" w:hAnsiTheme="minorHAnsi" w:cstheme="minorBidi"/>
      <w:i/>
      <w:iCs/>
      <w:color w:val="000000" w:themeColor="text1"/>
      <w:szCs w:val="18"/>
      <w:lang w:val="en-US" w:bidi="ar-SA"/>
    </w:rPr>
  </w:style>
  <w:style w:type="paragraph" w:styleId="Footer">
    <w:name w:val="footer"/>
    <w:link w:val="FooterChar"/>
    <w:uiPriority w:val="99"/>
    <w:qFormat/>
    <w:rsid w:val="00887BCF"/>
    <w:pPr>
      <w:pBdr>
        <w:top w:val="thickThinSmallGap" w:sz="18" w:space="1" w:color="000000"/>
      </w:pBdr>
      <w:tabs>
        <w:tab w:val="right" w:pos="9358"/>
      </w:tabs>
      <w:suppressAutoHyphens/>
      <w:spacing w:after="0" w:line="276" w:lineRule="auto"/>
      <w:ind w:right="-269"/>
    </w:pPr>
    <w:rPr>
      <w:rFonts w:ascii="Arial" w:eastAsia="Arial" w:hAnsi="Arial" w:cs="Times New Roman"/>
      <w:sz w:val="22"/>
      <w:szCs w:val="24"/>
      <w:lang w:val="vi-VN" w:eastAsia="zh-CN" w:bidi="hi-IN"/>
    </w:rPr>
  </w:style>
  <w:style w:type="character" w:customStyle="1" w:styleId="FooterChar">
    <w:name w:val="Footer Char"/>
    <w:basedOn w:val="DefaultParagraphFont"/>
    <w:link w:val="Footer"/>
    <w:uiPriority w:val="99"/>
    <w:rsid w:val="00887BCF"/>
    <w:rPr>
      <w:rFonts w:ascii="Arial" w:eastAsia="Arial" w:hAnsi="Arial" w:cs="Times New Roman"/>
      <w:sz w:val="22"/>
      <w:szCs w:val="24"/>
      <w:lang w:val="vi-VN" w:eastAsia="zh-CN" w:bidi="hi-IN"/>
    </w:rPr>
  </w:style>
  <w:style w:type="paragraph" w:styleId="Header">
    <w:name w:val="header"/>
    <w:basedOn w:val="HeaderandFooter"/>
    <w:link w:val="HeaderChar"/>
    <w:rsid w:val="00887BCF"/>
    <w:pPr>
      <w:tabs>
        <w:tab w:val="center" w:pos="4819"/>
        <w:tab w:val="right" w:pos="9638"/>
      </w:tabs>
    </w:pPr>
  </w:style>
  <w:style w:type="character" w:customStyle="1" w:styleId="HeaderChar">
    <w:name w:val="Header Char"/>
    <w:basedOn w:val="DefaultParagraphFont"/>
    <w:link w:val="Header"/>
    <w:rsid w:val="00887BCF"/>
    <w:rPr>
      <w:rFonts w:asciiTheme="minorHAnsi" w:eastAsiaTheme="minorEastAsia" w:hAnsiTheme="minorHAnsi"/>
      <w:sz w:val="20"/>
      <w:szCs w:val="20"/>
      <w:lang w:eastAsia="zh-CN"/>
    </w:rPr>
  </w:style>
  <w:style w:type="paragraph" w:customStyle="1" w:styleId="HeaderandFooter">
    <w:name w:val="Header and Footer"/>
    <w:basedOn w:val="Normal"/>
    <w:qFormat/>
    <w:rsid w:val="00887BCF"/>
    <w:pPr>
      <w:suppressLineNumbers/>
      <w:tabs>
        <w:tab w:val="center" w:pos="4275"/>
        <w:tab w:val="right" w:pos="8550"/>
      </w:tabs>
      <w:suppressAutoHyphens w:val="0"/>
      <w:spacing w:line="240" w:lineRule="auto"/>
    </w:pPr>
    <w:rPr>
      <w:rFonts w:asciiTheme="minorHAnsi" w:eastAsiaTheme="minorEastAsia" w:hAnsiTheme="minorHAnsi" w:cstheme="minorBidi"/>
      <w:sz w:val="20"/>
      <w:szCs w:val="20"/>
      <w:lang w:val="en-US" w:bidi="ar-SA"/>
    </w:rPr>
  </w:style>
  <w:style w:type="table" w:styleId="TableGrid">
    <w:name w:val="Table Grid"/>
    <w:basedOn w:val="TableNormal"/>
    <w:uiPriority w:val="39"/>
    <w:qFormat/>
    <w:rsid w:val="00887BCF"/>
    <w:pPr>
      <w:spacing w:after="0" w:line="240" w:lineRule="auto"/>
    </w:pPr>
    <w:rPr>
      <w:rFonts w:asciiTheme="minorHAnsi" w:eastAsiaTheme="minorEastAsia" w:hAnsi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qFormat/>
    <w:rsid w:val="00887BCF"/>
  </w:style>
  <w:style w:type="character" w:customStyle="1" w:styleId="StrongEmphasis">
    <w:name w:val="Strong Emphasis"/>
    <w:qFormat/>
    <w:rsid w:val="00887BCF"/>
    <w:rPr>
      <w:b/>
      <w:bCs/>
    </w:rPr>
  </w:style>
  <w:style w:type="paragraph" w:customStyle="1" w:styleId="FrameContents">
    <w:name w:val="Frame Contents"/>
    <w:basedOn w:val="Normal"/>
    <w:qFormat/>
    <w:rsid w:val="00887BCF"/>
    <w:pPr>
      <w:suppressAutoHyphens w:val="0"/>
      <w:spacing w:line="240" w:lineRule="auto"/>
    </w:pPr>
    <w:rPr>
      <w:rFonts w:asciiTheme="minorHAnsi" w:eastAsiaTheme="minorEastAsia" w:hAnsiTheme="minorHAnsi" w:cstheme="minorBidi"/>
      <w:sz w:val="20"/>
      <w:szCs w:val="20"/>
      <w:lang w:val="en-US" w:bidi="ar-SA"/>
    </w:rPr>
  </w:style>
  <w:style w:type="character" w:styleId="CommentReference">
    <w:name w:val="annotation reference"/>
    <w:basedOn w:val="DefaultParagraphFont"/>
    <w:uiPriority w:val="99"/>
    <w:semiHidden/>
    <w:unhideWhenUsed/>
    <w:rsid w:val="00BC79A5"/>
    <w:rPr>
      <w:sz w:val="16"/>
      <w:szCs w:val="16"/>
    </w:rPr>
  </w:style>
  <w:style w:type="paragraph" w:styleId="CommentText">
    <w:name w:val="annotation text"/>
    <w:basedOn w:val="Normal"/>
    <w:link w:val="CommentTextChar"/>
    <w:uiPriority w:val="99"/>
    <w:semiHidden/>
    <w:unhideWhenUsed/>
    <w:rsid w:val="00BC79A5"/>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BC79A5"/>
    <w:rPr>
      <w:rFonts w:ascii="Arial" w:eastAsia="Arial" w:hAnsi="Arial" w:cs="Mangal"/>
      <w:sz w:val="20"/>
      <w:szCs w:val="18"/>
      <w:lang w:val="vi-VN" w:eastAsia="zh-CN" w:bidi="hi-IN"/>
    </w:rPr>
  </w:style>
  <w:style w:type="paragraph" w:styleId="CommentSubject">
    <w:name w:val="annotation subject"/>
    <w:basedOn w:val="CommentText"/>
    <w:next w:val="CommentText"/>
    <w:link w:val="CommentSubjectChar"/>
    <w:uiPriority w:val="99"/>
    <w:semiHidden/>
    <w:unhideWhenUsed/>
    <w:rsid w:val="00BC79A5"/>
    <w:rPr>
      <w:b/>
      <w:bCs/>
    </w:rPr>
  </w:style>
  <w:style w:type="character" w:customStyle="1" w:styleId="CommentSubjectChar">
    <w:name w:val="Comment Subject Char"/>
    <w:basedOn w:val="CommentTextChar"/>
    <w:link w:val="CommentSubject"/>
    <w:uiPriority w:val="99"/>
    <w:semiHidden/>
    <w:rsid w:val="00BC79A5"/>
    <w:rPr>
      <w:rFonts w:ascii="Arial" w:eastAsia="Arial" w:hAnsi="Arial" w:cs="Mangal"/>
      <w:b/>
      <w:bCs/>
      <w:sz w:val="20"/>
      <w:szCs w:val="18"/>
      <w:lang w:val="vi-VN" w:eastAsia="zh-CN" w:bidi="hi-IN"/>
    </w:rPr>
  </w:style>
  <w:style w:type="paragraph" w:styleId="TOCHeading">
    <w:name w:val="TOC Heading"/>
    <w:basedOn w:val="Heading1"/>
    <w:next w:val="Normal"/>
    <w:uiPriority w:val="39"/>
    <w:unhideWhenUsed/>
    <w:qFormat/>
    <w:rsid w:val="008D78E5"/>
    <w:pPr>
      <w:suppressAutoHyphens w:val="0"/>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076BFA"/>
    <w:pPr>
      <w:tabs>
        <w:tab w:val="right" w:leader="dot" w:pos="9350"/>
      </w:tabs>
      <w:spacing w:after="100"/>
    </w:pPr>
    <w:rPr>
      <w:b/>
      <w:bCs/>
      <w:noProof/>
      <w:lang w:val="en-US"/>
    </w:rPr>
  </w:style>
  <w:style w:type="paragraph" w:styleId="TOC2">
    <w:name w:val="toc 2"/>
    <w:basedOn w:val="Normal"/>
    <w:next w:val="Normal"/>
    <w:autoRedefine/>
    <w:uiPriority w:val="39"/>
    <w:unhideWhenUsed/>
    <w:rsid w:val="00AC602C"/>
    <w:pPr>
      <w:tabs>
        <w:tab w:val="left" w:pos="660"/>
        <w:tab w:val="right" w:leader="dot" w:pos="9350"/>
      </w:tabs>
      <w:spacing w:after="100"/>
      <w:ind w:left="220"/>
    </w:pPr>
    <w:rPr>
      <w:b/>
      <w:bCs/>
      <w:noProof/>
    </w:rPr>
  </w:style>
  <w:style w:type="paragraph" w:styleId="TOC3">
    <w:name w:val="toc 3"/>
    <w:basedOn w:val="Normal"/>
    <w:next w:val="Normal"/>
    <w:autoRedefine/>
    <w:uiPriority w:val="39"/>
    <w:unhideWhenUsed/>
    <w:rsid w:val="008D78E5"/>
    <w:pPr>
      <w:spacing w:after="100"/>
      <w:ind w:left="440"/>
    </w:pPr>
    <w:rPr>
      <w:rFonts w:cs="Mangal"/>
    </w:rPr>
  </w:style>
  <w:style w:type="character" w:styleId="Hyperlink">
    <w:name w:val="Hyperlink"/>
    <w:basedOn w:val="DefaultParagraphFont"/>
    <w:uiPriority w:val="99"/>
    <w:unhideWhenUsed/>
    <w:rsid w:val="008D78E5"/>
    <w:rPr>
      <w:color w:val="0563C1" w:themeColor="hyperlink"/>
      <w:u w:val="single"/>
    </w:rPr>
  </w:style>
  <w:style w:type="paragraph" w:customStyle="1" w:styleId="TableContents">
    <w:name w:val="Table Contents"/>
    <w:basedOn w:val="Normal"/>
    <w:qFormat/>
    <w:rsid w:val="00C72D8C"/>
    <w:pPr>
      <w:widowControl w:val="0"/>
      <w:suppressLineNumbers/>
    </w:pPr>
  </w:style>
  <w:style w:type="paragraph" w:styleId="NormalWeb">
    <w:name w:val="Normal (Web)"/>
    <w:basedOn w:val="Normal"/>
    <w:qFormat/>
    <w:rsid w:val="009A1A4E"/>
    <w:pPr>
      <w:spacing w:beforeAutospacing="1" w:afterAutospacing="1" w:line="240" w:lineRule="auto"/>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0BF23-0E4D-4C2C-A68B-39A06AE86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78</Pages>
  <Words>9604</Words>
  <Characters>54747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 Quang</dc:creator>
  <cp:keywords/>
  <dc:description/>
  <cp:lastModifiedBy>Lộc Lê Quang</cp:lastModifiedBy>
  <cp:revision>35</cp:revision>
  <dcterms:created xsi:type="dcterms:W3CDTF">2023-10-05T09:30:00Z</dcterms:created>
  <dcterms:modified xsi:type="dcterms:W3CDTF">2023-11-07T15:24:00Z</dcterms:modified>
</cp:coreProperties>
</file>